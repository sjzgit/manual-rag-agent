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120" w:lineRule="auto"/>
        <w:rPr>
          <w:rFonts w:ascii="微软雅黑" w:hAnsi="微软雅黑"/>
        </w:rPr>
      </w:pPr>
    </w:p>
    <w:p>
      <w:pPr>
        <w:spacing w:line="120" w:lineRule="auto"/>
        <w:rPr>
          <w:rFonts w:ascii="微软雅黑" w:hAnsi="微软雅黑"/>
        </w:rPr>
      </w:pPr>
    </w:p>
    <w:p>
      <w:pPr>
        <w:spacing w:line="120" w:lineRule="auto"/>
        <w:rPr>
          <w:rFonts w:ascii="微软雅黑" w:hAnsi="微软雅黑"/>
        </w:rPr>
      </w:pPr>
    </w:p>
    <w:p>
      <w:pPr>
        <w:rPr>
          <w:rFonts w:ascii="微软雅黑" w:hAnsi="微软雅黑"/>
        </w:rPr>
      </w:pPr>
    </w:p>
    <w:p>
      <w:pPr>
        <w:spacing w:line="120" w:lineRule="auto"/>
        <w:rPr>
          <w:rFonts w:ascii="微软雅黑" w:hAnsi="微软雅黑"/>
        </w:rPr>
      </w:pPr>
    </w:p>
    <w:p>
      <w:pPr>
        <w:spacing w:line="120" w:lineRule="auto"/>
        <w:rPr>
          <w:rFonts w:ascii="微软雅黑" w:hAnsi="微软雅黑"/>
        </w:rPr>
      </w:pPr>
    </w:p>
    <w:p>
      <w:pPr>
        <w:spacing w:line="120" w:lineRule="auto"/>
        <w:rPr>
          <w:rFonts w:ascii="微软雅黑" w:hAnsi="微软雅黑"/>
          <w:sz w:val="32"/>
          <w:szCs w:val="32"/>
        </w:rPr>
      </w:pPr>
    </w:p>
    <w:p>
      <w:pPr>
        <w:spacing w:line="120" w:lineRule="auto"/>
        <w:jc w:val="center"/>
        <w:rPr>
          <w:rFonts w:hint="default" w:ascii="楷体" w:hAnsi="楷体" w:eastAsia="楷体"/>
          <w:sz w:val="48"/>
          <w:szCs w:val="48"/>
          <w:lang w:val="en-US" w:eastAsia="zh-CN"/>
        </w:rPr>
      </w:pPr>
      <w:r>
        <w:rPr>
          <w:rFonts w:hint="eastAsia" w:ascii="楷体" w:hAnsi="楷体" w:eastAsia="楷体"/>
          <w:sz w:val="48"/>
          <w:szCs w:val="48"/>
          <w:lang w:val="en-US" w:eastAsia="zh-CN"/>
        </w:rPr>
        <w:t>幼儿晨检&amp;考勤</w:t>
      </w:r>
      <w:bookmarkStart w:id="12" w:name="_GoBack"/>
      <w:bookmarkEnd w:id="12"/>
    </w:p>
    <w:p>
      <w:pPr>
        <w:spacing w:line="120" w:lineRule="auto"/>
        <w:jc w:val="center"/>
        <w:rPr>
          <w:rFonts w:ascii="楷体" w:hAnsi="楷体" w:eastAsia="楷体"/>
          <w:sz w:val="48"/>
          <w:szCs w:val="48"/>
        </w:rPr>
      </w:pPr>
      <w:r>
        <w:rPr>
          <w:rFonts w:hint="eastAsia" w:ascii="楷体" w:hAnsi="楷体" w:eastAsia="楷体"/>
          <w:sz w:val="48"/>
          <w:szCs w:val="48"/>
        </w:rPr>
        <w:t>操作手册</w:t>
      </w:r>
    </w:p>
    <w:p>
      <w:pPr>
        <w:widowControl/>
        <w:spacing w:line="120" w:lineRule="auto"/>
        <w:jc w:val="left"/>
        <w:rPr>
          <w:rFonts w:ascii="微软雅黑" w:hAnsi="微软雅黑"/>
          <w:b/>
          <w:bCs/>
          <w:lang w:val="zh-CN"/>
        </w:rPr>
      </w:pPr>
      <w:r>
        <w:rPr>
          <w:rFonts w:ascii="微软雅黑" w:hAnsi="微软雅黑"/>
        </w:rPr>
        <w:br w:type="page"/>
      </w:r>
    </w:p>
    <w:p>
      <w:pPr>
        <w:keepNext/>
        <w:keepLines/>
        <w:numPr>
          <w:ilvl w:val="0"/>
          <w:numId w:val="54"/>
        </w:numPr>
        <w:tabs>
          <w:tab w:val="left" w:pos="0"/>
        </w:tabs>
        <w:ind w:left="425" w:hanging="425"/>
        <w:outlineLvl w:val="0"/>
        <w:rPr>
          <w:rFonts w:ascii="微软雅黑" w:hAnsi="微软雅黑"/>
          <w:b/>
          <w:bCs/>
          <w:kern w:val="44"/>
          <w:lang w:val="zh-CN" w:eastAsia="zh-CN"/>
        </w:rPr>
      </w:pPr>
      <w:r>
        <w:rPr>
          <w:rFonts w:hint="eastAsia" w:ascii="微软雅黑" w:hAnsi="微软雅黑"/>
          <w:b/>
          <w:bCs/>
          <w:kern w:val="44"/>
          <w:lang w:val="zh-CN" w:eastAsia="zh-CN"/>
        </w:rPr>
        <w:t>软件的设计总述</w:t>
      </w:r>
    </w:p>
    <w:p>
      <w:pPr>
        <w:keepNext/>
        <w:keepLines/>
        <w:tabs>
          <w:tab w:val="left" w:pos="576"/>
        </w:tabs>
        <w:ind w:left="576" w:hanging="576"/>
        <w:outlineLvl w:val="1"/>
        <w:rPr>
          <w:rFonts w:ascii="Arial" w:hAnsi="Arial"/>
          <w:b/>
          <w:bCs/>
        </w:rPr>
      </w:pPr>
      <w:r>
        <w:rPr>
          <w:rFonts w:hint="eastAsia" w:ascii="Arial" w:hAnsi="Arial"/>
          <w:b/>
          <w:bCs/>
        </w:rPr>
        <w:t>1.1编写目的</w:t>
      </w:r>
    </w:p>
    <w:p>
      <w:pPr>
        <w:keepNext/>
        <w:keepLines/>
        <w:tabs>
          <w:tab w:val="left" w:pos="576"/>
        </w:tabs>
        <w:ind w:left="576" w:hanging="576"/>
        <w:outlineLvl w:val="1"/>
        <w:rPr>
          <w:rFonts w:ascii="Arial" w:hAnsi="Arial"/>
          <w:b/>
          <w:bCs/>
        </w:rPr>
      </w:pPr>
      <w:r>
        <w:rPr>
          <w:rFonts w:hint="eastAsia" w:ascii="Arial" w:hAnsi="Arial"/>
          <w:b/>
          <w:bCs/>
        </w:rPr>
        <w:t>1.2使用对象</w:t>
      </w:r>
    </w:p>
    <w:p>
      <w:pPr>
        <w:ind w:firstLine="480" w:firstLineChars="200"/>
        <w:rPr>
          <w:rFonts w:hint="default" w:eastAsia="微软雅黑" w:cs="宋体"/>
          <w:szCs w:val="20"/>
          <w:lang w:val="en-US" w:eastAsia="zh-CN"/>
        </w:rPr>
      </w:pPr>
      <w:r>
        <w:rPr>
          <w:rFonts w:hint="eastAsia" w:cs="宋体"/>
          <w:szCs w:val="20"/>
          <w:lang w:val="en-US" w:eastAsia="zh-CN"/>
        </w:rPr>
        <w:t>幼儿园教师及幼儿家长</w:t>
      </w:r>
    </w:p>
    <w:p>
      <w:pPr>
        <w:keepNext/>
        <w:keepLines/>
        <w:tabs>
          <w:tab w:val="left" w:pos="576"/>
        </w:tabs>
        <w:outlineLvl w:val="1"/>
        <w:rPr>
          <w:rFonts w:ascii="Arial" w:hAnsi="Arial"/>
          <w:b/>
          <w:bCs/>
        </w:rPr>
      </w:pPr>
      <w:r>
        <w:rPr>
          <w:rFonts w:hint="eastAsia" w:ascii="Arial" w:hAnsi="Arial"/>
          <w:b/>
          <w:bCs/>
        </w:rPr>
        <w:t>1.3.硬件环境</w:t>
      </w:r>
    </w:p>
    <w:p>
      <w:pPr>
        <w:ind w:firstLine="480" w:firstLineChars="200"/>
        <w:rPr>
          <w:rFonts w:cs="宋体"/>
          <w:szCs w:val="20"/>
        </w:rPr>
      </w:pPr>
      <w:r>
        <w:rPr>
          <w:rFonts w:hint="eastAsia" w:cs="宋体"/>
          <w:szCs w:val="20"/>
        </w:rPr>
        <w:t>互联网、服务器、PC电脑、手机</w:t>
      </w:r>
      <w:r>
        <w:rPr>
          <w:rFonts w:hint="eastAsia" w:cs="宋体"/>
          <w:szCs w:val="20"/>
          <w:lang w:eastAsia="zh-CN"/>
        </w:rPr>
        <w:t>、</w:t>
      </w:r>
      <w:r>
        <w:rPr>
          <w:rFonts w:hint="eastAsia" w:cs="宋体"/>
          <w:szCs w:val="20"/>
          <w:lang w:val="en-US" w:eastAsia="zh-CN"/>
        </w:rPr>
        <w:t>晨检机PDA</w:t>
      </w:r>
      <w:r>
        <w:rPr>
          <w:rFonts w:hint="eastAsia" w:cs="宋体"/>
          <w:szCs w:val="20"/>
        </w:rPr>
        <w:t>等</w:t>
      </w:r>
    </w:p>
    <w:p>
      <w:pPr>
        <w:keepNext/>
        <w:keepLines/>
        <w:tabs>
          <w:tab w:val="left" w:pos="576"/>
        </w:tabs>
        <w:ind w:left="576" w:hanging="576"/>
        <w:outlineLvl w:val="1"/>
        <w:rPr>
          <w:rFonts w:ascii="Arial" w:hAnsi="Arial"/>
          <w:b/>
          <w:bCs/>
        </w:rPr>
      </w:pPr>
      <w:r>
        <w:rPr>
          <w:rFonts w:hint="eastAsia" w:ascii="Arial" w:hAnsi="Arial"/>
          <w:b/>
          <w:bCs/>
        </w:rPr>
        <w:t>1.4.软件环境</w:t>
      </w:r>
    </w:p>
    <w:p>
      <w:pPr>
        <w:ind w:firstLine="480" w:firstLineChars="200"/>
        <w:rPr>
          <w:rFonts w:cs="宋体"/>
          <w:szCs w:val="20"/>
        </w:rPr>
      </w:pPr>
      <w:r>
        <w:rPr>
          <w:rFonts w:hint="eastAsia" w:cs="宋体"/>
          <w:szCs w:val="20"/>
        </w:rPr>
        <w:t>服务器端：CentOS，JAVA应用服务器，Nginx</w:t>
      </w:r>
    </w:p>
    <w:p>
      <w:pPr>
        <w:ind w:firstLine="480" w:firstLineChars="200"/>
        <w:rPr>
          <w:rFonts w:hint="eastAsia" w:eastAsia="微软雅黑" w:cs="宋体"/>
          <w:szCs w:val="20"/>
          <w:lang w:eastAsia="zh-CN"/>
        </w:rPr>
      </w:pPr>
      <w:r>
        <w:rPr>
          <w:rFonts w:hint="eastAsia" w:cs="宋体"/>
          <w:szCs w:val="20"/>
        </w:rPr>
        <w:t>客户端：PC端浏览器、移动端微信小程序、</w:t>
      </w:r>
      <w:r>
        <w:rPr>
          <w:rFonts w:hint="eastAsia" w:cs="宋体"/>
          <w:szCs w:val="20"/>
          <w:lang w:val="en-US" w:eastAsia="zh-CN"/>
        </w:rPr>
        <w:t>班牌</w:t>
      </w:r>
      <w:r>
        <w:rPr>
          <w:rFonts w:hint="eastAsia" w:cs="宋体"/>
          <w:szCs w:val="20"/>
        </w:rPr>
        <w:t>端</w:t>
      </w:r>
      <w:r>
        <w:rPr>
          <w:rFonts w:hint="eastAsia" w:cs="宋体"/>
          <w:szCs w:val="20"/>
          <w:lang w:eastAsia="zh-CN"/>
        </w:rPr>
        <w:t>，</w:t>
      </w:r>
      <w:r>
        <w:rPr>
          <w:rFonts w:hint="eastAsia" w:cs="宋体"/>
          <w:szCs w:val="20"/>
          <w:lang w:val="en-US" w:eastAsia="zh-CN"/>
        </w:rPr>
        <w:t>晨检机PDA</w:t>
      </w:r>
    </w:p>
    <w:p>
      <w:pPr>
        <w:keepNext/>
        <w:keepLines/>
        <w:tabs>
          <w:tab w:val="left" w:pos="576"/>
        </w:tabs>
        <w:ind w:left="576" w:hanging="576"/>
        <w:outlineLvl w:val="1"/>
        <w:rPr>
          <w:rFonts w:ascii="Arial" w:hAnsi="Arial"/>
          <w:b/>
          <w:bCs/>
        </w:rPr>
      </w:pPr>
      <w:r>
        <w:rPr>
          <w:rFonts w:hint="eastAsia" w:ascii="Arial" w:hAnsi="Arial"/>
          <w:b/>
          <w:bCs/>
        </w:rPr>
        <w:t>1.5.编程语言</w:t>
      </w:r>
    </w:p>
    <w:p>
      <w:pPr>
        <w:ind w:firstLine="480" w:firstLineChars="200"/>
        <w:rPr>
          <w:rFonts w:cs="宋体"/>
          <w:szCs w:val="20"/>
        </w:rPr>
      </w:pPr>
      <w:r>
        <w:rPr>
          <w:rFonts w:cs="宋体"/>
          <w:szCs w:val="20"/>
        </w:rPr>
        <w:t>Java</w:t>
      </w:r>
    </w:p>
    <w:p>
      <w:pPr>
        <w:rPr>
          <w:rFonts w:hint="eastAsia" w:ascii="Arial" w:hAnsi="Arial"/>
          <w:b/>
          <w:bCs/>
        </w:rPr>
      </w:pPr>
      <w:r>
        <w:rPr>
          <w:rFonts w:hint="eastAsia" w:ascii="Arial" w:hAnsi="Arial"/>
          <w:b/>
          <w:bCs/>
        </w:rPr>
        <w:t>1.6.软件功能及技术特点</w:t>
      </w:r>
      <w:bookmarkStart w:id="0" w:name="_Hlk122959712"/>
    </w:p>
    <w:p>
      <w:pPr>
        <w:ind w:firstLine="480" w:firstLineChars="200"/>
        <w:rPr>
          <w:rFonts w:hint="eastAsia" w:ascii="Arial" w:hAnsi="Arial"/>
          <w:b w:val="0"/>
          <w:bCs w:val="0"/>
          <w:lang w:val="en-US" w:eastAsia="zh-CN"/>
        </w:rPr>
      </w:pPr>
      <w:r>
        <w:rPr>
          <w:rFonts w:hint="eastAsia" w:ascii="Arial" w:hAnsi="Arial"/>
          <w:b w:val="0"/>
          <w:bCs w:val="0"/>
          <w:lang w:val="en-US" w:eastAsia="zh-CN"/>
        </w:rPr>
        <w:t>长江唯诚幼儿来离园管理软件是一款专为幼儿园设计的综合性管理软件，旨在通过先进的技术手段提升幼儿园的日常管理效率。该软件功能丰富，技术特点鲜明。主要功能包括幼儿晨检和考勤两大模块，通过晨检机PDA、班牌端入离园打卡及PC端手动录入等多种方式，实现幼儿来离园记录的精准管理。教师和家长可以通过PC、小程序、班牌多种方式，实时查询幼儿的来离园情况，让家长更放心，教师更安心。同时幼儿园管理人员也可以通过各种统计功能，一览本园的来离园情况，让管理更省心。</w:t>
      </w:r>
    </w:p>
    <w:p>
      <w:pPr>
        <w:ind w:firstLine="480" w:firstLineChars="200"/>
        <w:rPr>
          <w:rFonts w:hint="default" w:ascii="Arial" w:hAnsi="Arial"/>
          <w:b w:val="0"/>
          <w:bCs w:val="0"/>
          <w:lang w:val="en-US" w:eastAsia="zh-CN"/>
        </w:rPr>
      </w:pPr>
      <w:r>
        <w:rPr>
          <w:rFonts w:hint="default" w:ascii="Arial" w:hAnsi="Arial"/>
          <w:b w:val="0"/>
          <w:bCs w:val="0"/>
          <w:lang w:val="en-US" w:eastAsia="zh-CN"/>
        </w:rPr>
        <w:t>通过智能化技术手段、终端数据采集设备，方便快捷的对幼儿入园时的健康状态进行检测，全面提升园内保育保健工作效率。在不改变传统晨检习惯的前提上，保留传统晨检方法，引进智能化设备，进一步完善园内晨检机制。手持晨检机涵盖幼儿晨检过程中的每一项检查项目，设备集照明、测温、识别、记录等为一体，全面实现一站式晨检需求，提升保健教师晨检效率。对于幼儿园来说，良好的晨检系统有助于保障园内安全，同时利用新的现代技术融合传统晨检机制，逐步提升园内整体信息化水平。</w:t>
      </w:r>
    </w:p>
    <w:p>
      <w:pPr>
        <w:ind w:firstLine="480" w:firstLineChars="200"/>
        <w:rPr>
          <w:rFonts w:hint="eastAsia" w:ascii="Arial" w:hAnsi="Arial"/>
          <w:b w:val="0"/>
          <w:bCs w:val="0"/>
          <w:lang w:val="en-US" w:eastAsia="zh-CN"/>
        </w:rPr>
      </w:pPr>
      <w:r>
        <w:rPr>
          <w:rFonts w:hint="eastAsia" w:ascii="Arial" w:hAnsi="Arial"/>
          <w:b w:val="0"/>
          <w:bCs w:val="0"/>
          <w:lang w:val="en-US" w:eastAsia="zh-CN"/>
        </w:rPr>
        <w:t>长江唯诚幼儿来离园管理软件采用Java编程语言开发，支持跨平台使用，无论是服务器端还是客户端，都具有良好的兼容性和稳定性，满足幼儿园日常管理的多样化需求。</w:t>
      </w:r>
    </w:p>
    <w:p>
      <w:pPr>
        <w:rPr>
          <w:rFonts w:ascii="微软雅黑" w:hAnsi="微软雅黑"/>
          <w:b/>
          <w:bCs/>
          <w:kern w:val="44"/>
          <w:lang w:val="zh-CN"/>
        </w:rPr>
      </w:pPr>
      <w:r>
        <w:rPr>
          <w:rFonts w:hint="eastAsia" w:ascii="微软雅黑" w:hAnsi="微软雅黑"/>
          <w:b/>
          <w:bCs/>
          <w:kern w:val="44"/>
          <w:lang w:val="zh-CN"/>
        </w:rPr>
        <w:t>2软件功能说明</w:t>
      </w:r>
    </w:p>
    <w:p>
      <w:pPr>
        <w:keepNext/>
        <w:keepLines/>
        <w:tabs>
          <w:tab w:val="left" w:pos="576"/>
        </w:tabs>
        <w:ind w:left="576" w:hanging="576"/>
        <w:outlineLvl w:val="1"/>
      </w:pPr>
      <w:bookmarkStart w:id="1" w:name="_Toc37853272"/>
      <w:bookmarkStart w:id="2" w:name="_Toc36130819"/>
      <w:bookmarkStart w:id="3" w:name="_Toc132641959"/>
      <w:r>
        <w:rPr>
          <w:rFonts w:hint="eastAsia" w:ascii="Arial" w:hAnsi="Arial"/>
          <w:b/>
          <w:bCs/>
        </w:rPr>
        <w:t>2.1</w:t>
      </w:r>
      <w:bookmarkEnd w:id="1"/>
      <w:bookmarkEnd w:id="2"/>
      <w:bookmarkEnd w:id="3"/>
      <w:r>
        <w:rPr>
          <w:rFonts w:hint="eastAsia" w:ascii="Arial" w:hAnsi="Arial"/>
          <w:b/>
          <w:bCs/>
          <w:lang w:val="en-US" w:eastAsia="zh-CN"/>
        </w:rPr>
        <w:t>幼儿晨检</w:t>
      </w:r>
      <w:bookmarkStart w:id="4" w:name="_Toc37853291"/>
      <w:bookmarkStart w:id="5" w:name="_Toc132641978"/>
      <w:bookmarkStart w:id="6" w:name="_Toc36105262"/>
    </w:p>
    <w:p>
      <w:pPr>
        <w:keepNext/>
        <w:keepLines/>
        <w:tabs>
          <w:tab w:val="left" w:pos="576"/>
        </w:tabs>
        <w:outlineLvl w:val="2"/>
        <w:rPr>
          <w:rFonts w:hint="eastAsia" w:ascii="Arial" w:hAnsi="Arial"/>
          <w:b/>
          <w:bCs/>
          <w:lang w:val="en-US" w:eastAsia="zh-CN"/>
        </w:rPr>
      </w:pPr>
      <w:r>
        <w:rPr>
          <w:rFonts w:hint="eastAsia" w:ascii="Arial" w:hAnsi="Arial"/>
          <w:b/>
          <w:bCs/>
          <w:lang w:val="en-US" w:eastAsia="zh-CN"/>
        </w:rPr>
        <w:t>2.1.1 PC端</w:t>
      </w:r>
    </w:p>
    <w:p>
      <w:pPr>
        <w:numPr>
          <w:ilvl w:val="0"/>
          <w:numId w:val="0"/>
        </w:numPr>
        <w:outlineLvl w:val="3"/>
        <w:rPr>
          <w:rFonts w:cs="宋体"/>
          <w:b/>
          <w:bCs/>
          <w:szCs w:val="20"/>
        </w:rPr>
      </w:pPr>
      <w:r>
        <w:rPr>
          <w:rFonts w:hint="eastAsia" w:ascii="Arial" w:hAnsi="Arial"/>
          <w:b/>
          <w:bCs/>
          <w:lang w:val="en-US" w:eastAsia="zh-CN"/>
        </w:rPr>
        <w:t>2.1.1.1</w:t>
      </w:r>
      <w:r>
        <w:rPr>
          <w:rFonts w:hint="eastAsia" w:cs="宋体"/>
          <w:b/>
          <w:bCs/>
          <w:szCs w:val="20"/>
          <w:lang w:val="en-US" w:eastAsia="zh-CN"/>
        </w:rPr>
        <w:t>晨检统计</w:t>
      </w:r>
    </w:p>
    <w:p>
      <w:pPr>
        <w:ind w:left="0" w:leftChars="0" w:firstLine="0" w:firstLineChars="0"/>
        <w:rPr>
          <w:rFonts w:ascii="微软雅黑" w:hAnsi="微软雅黑" w:eastAsia="微软雅黑"/>
        </w:rPr>
      </w:pPr>
      <w:r>
        <w:rPr>
          <w:rFonts w:ascii="微软雅黑" w:hAnsi="微软雅黑" w:eastAsia="微软雅黑"/>
        </w:rPr>
        <w:t>默认当天</w:t>
      </w:r>
      <w:r>
        <w:rPr>
          <w:rFonts w:hint="eastAsia" w:ascii="微软雅黑" w:hAnsi="微软雅黑" w:eastAsia="微软雅黑"/>
        </w:rPr>
        <w:t>、可根据校区、年级、班级筛选并查询</w:t>
      </w:r>
      <w:r>
        <w:rPr>
          <w:rFonts w:hint="eastAsia" w:ascii="微软雅黑" w:hAnsi="微软雅黑"/>
          <w:lang w:val="en-US" w:eastAsia="zh-CN"/>
        </w:rPr>
        <w:t>晨检情况</w:t>
      </w:r>
      <w:r>
        <w:rPr>
          <w:rFonts w:hint="eastAsia" w:ascii="微软雅黑" w:hAnsi="微软雅黑" w:eastAsia="微软雅黑"/>
        </w:rPr>
        <w:tab/>
      </w:r>
    </w:p>
    <w:p>
      <w:pPr>
        <w:jc w:val="both"/>
      </w:pPr>
      <w:r>
        <w:drawing>
          <wp:inline distT="0" distB="0" distL="114300" distR="114300">
            <wp:extent cx="5264785" cy="2157730"/>
            <wp:effectExtent l="0" t="0" r="12065" b="139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5264785" cy="2157730"/>
                    </a:xfrm>
                    <a:prstGeom prst="rect">
                      <a:avLst/>
                    </a:prstGeom>
                    <a:noFill/>
                    <a:ln>
                      <a:noFill/>
                    </a:ln>
                  </pic:spPr>
                </pic:pic>
              </a:graphicData>
            </a:graphic>
          </wp:inline>
        </w:drawing>
      </w:r>
    </w:p>
    <w:p>
      <w:pPr>
        <w:jc w:val="both"/>
        <w:rPr>
          <w:rFonts w:hint="eastAsia"/>
          <w:lang w:val="en-US" w:eastAsia="zh-CN"/>
        </w:rPr>
      </w:pPr>
    </w:p>
    <w:p>
      <w:pPr>
        <w:numPr>
          <w:ilvl w:val="0"/>
          <w:numId w:val="0"/>
        </w:numPr>
        <w:rPr>
          <w:rFonts w:hint="eastAsia" w:ascii="微软雅黑" w:hAnsi="微软雅黑" w:eastAsia="微软雅黑"/>
        </w:rPr>
      </w:pPr>
      <w:r>
        <w:rPr>
          <w:rFonts w:hint="eastAsia" w:ascii="微软雅黑" w:hAnsi="微软雅黑" w:eastAsia="微软雅黑"/>
        </w:rPr>
        <w:t>点击</w:t>
      </w:r>
      <w:r>
        <w:rPr>
          <w:rFonts w:hint="eastAsia" w:ascii="微软雅黑" w:hAnsi="微软雅黑"/>
          <w:lang w:val="en-US" w:eastAsia="zh-CN"/>
        </w:rPr>
        <w:t>不</w:t>
      </w:r>
      <w:r>
        <w:rPr>
          <w:rFonts w:hint="eastAsia" w:ascii="微软雅黑" w:hAnsi="微软雅黑" w:eastAsia="微软雅黑"/>
        </w:rPr>
        <w:t>同的区域</w:t>
      </w:r>
      <w:r>
        <w:rPr>
          <w:rFonts w:hint="eastAsia" w:ascii="微软雅黑" w:hAnsi="微软雅黑"/>
          <w:lang w:val="en-US" w:eastAsia="zh-CN"/>
        </w:rPr>
        <w:t>可查看体温＞37.3℃、总人数、应晨检、已晨检、待检查、异常退回、正常入园、入园观察、身体状况异常、需服药的人员名单</w:t>
      </w:r>
      <w:r>
        <w:rPr>
          <w:rFonts w:hint="eastAsia" w:ascii="微软雅黑" w:hAnsi="微软雅黑" w:eastAsia="微软雅黑"/>
        </w:rPr>
        <w:t>数据</w:t>
      </w:r>
    </w:p>
    <w:p>
      <w:pPr>
        <w:numPr>
          <w:ilvl w:val="0"/>
          <w:numId w:val="0"/>
        </w:numPr>
      </w:pPr>
      <w:r>
        <w:drawing>
          <wp:inline distT="0" distB="0" distL="114300" distR="114300">
            <wp:extent cx="5272405" cy="1709420"/>
            <wp:effectExtent l="0" t="0" r="4445" b="508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72405" cy="1709420"/>
                    </a:xfrm>
                    <a:prstGeom prst="rect">
                      <a:avLst/>
                    </a:prstGeom>
                    <a:noFill/>
                    <a:ln>
                      <a:noFill/>
                    </a:ln>
                  </pic:spPr>
                </pic:pic>
              </a:graphicData>
            </a:graphic>
          </wp:inline>
        </w:drawing>
      </w:r>
    </w:p>
    <w:p>
      <w:pPr>
        <w:numPr>
          <w:ilvl w:val="0"/>
          <w:numId w:val="0"/>
        </w:numPr>
        <w:rPr>
          <w:rFonts w:hint="default" w:eastAsia="微软雅黑"/>
          <w:lang w:val="en-US" w:eastAsia="zh-CN"/>
        </w:rPr>
      </w:pPr>
    </w:p>
    <w:p>
      <w:pPr>
        <w:numPr>
          <w:ilvl w:val="0"/>
          <w:numId w:val="0"/>
        </w:numPr>
        <w:rPr>
          <w:rFonts w:hint="default"/>
          <w:lang w:val="en-US" w:eastAsia="zh-CN"/>
        </w:rPr>
      </w:pPr>
      <w:r>
        <w:rPr>
          <w:rFonts w:hint="eastAsia"/>
          <w:lang w:val="en-US" w:eastAsia="zh-CN"/>
        </w:rPr>
        <w:t>点击不同区域，弹窗显示人员名单，点击</w:t>
      </w:r>
      <w:r>
        <w:drawing>
          <wp:inline distT="0" distB="0" distL="114300" distR="114300">
            <wp:extent cx="304800" cy="247650"/>
            <wp:effectExtent l="0" t="0" r="0" b="0"/>
            <wp:docPr id="177"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05"/>
                    <pic:cNvPicPr>
                      <a:picLocks noChangeAspect="1"/>
                    </pic:cNvPicPr>
                  </pic:nvPicPr>
                  <pic:blipFill>
                    <a:blip r:embed="rId7"/>
                    <a:stretch>
                      <a:fillRect/>
                    </a:stretch>
                  </pic:blipFill>
                  <pic:spPr>
                    <a:xfrm>
                      <a:off x="0" y="0"/>
                      <a:ext cx="304800" cy="247650"/>
                    </a:xfrm>
                    <a:prstGeom prst="rect">
                      <a:avLst/>
                    </a:prstGeom>
                    <a:noFill/>
                    <a:ln>
                      <a:noFill/>
                    </a:ln>
                  </pic:spPr>
                </pic:pic>
              </a:graphicData>
            </a:graphic>
          </wp:inline>
        </w:drawing>
      </w:r>
      <w:r>
        <w:rPr>
          <w:rFonts w:hint="eastAsia"/>
          <w:lang w:val="en-US" w:eastAsia="zh-CN"/>
        </w:rPr>
        <w:t>按钮可查看选中幼儿的晨检结果、请假记录、服药安排、饮食禁忌信息。</w:t>
      </w:r>
    </w:p>
    <w:p>
      <w:pPr>
        <w:numPr>
          <w:ilvl w:val="0"/>
          <w:numId w:val="0"/>
        </w:numPr>
      </w:pPr>
      <w:r>
        <w:drawing>
          <wp:inline distT="0" distB="0" distL="114300" distR="114300">
            <wp:extent cx="5271135" cy="2414270"/>
            <wp:effectExtent l="0" t="0" r="571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1135" cy="2414270"/>
                    </a:xfrm>
                    <a:prstGeom prst="rect">
                      <a:avLst/>
                    </a:prstGeom>
                    <a:noFill/>
                    <a:ln>
                      <a:noFill/>
                    </a:ln>
                  </pic:spPr>
                </pic:pic>
              </a:graphicData>
            </a:graphic>
          </wp:inline>
        </w:drawing>
      </w:r>
    </w:p>
    <w:p>
      <w:pPr>
        <w:numPr>
          <w:ilvl w:val="0"/>
          <w:numId w:val="0"/>
        </w:numPr>
      </w:pPr>
      <w:r>
        <w:drawing>
          <wp:inline distT="0" distB="0" distL="114300" distR="114300">
            <wp:extent cx="5272405" cy="2530475"/>
            <wp:effectExtent l="0" t="0" r="4445" b="317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9"/>
                    <a:stretch>
                      <a:fillRect/>
                    </a:stretch>
                  </pic:blipFill>
                  <pic:spPr>
                    <a:xfrm>
                      <a:off x="0" y="0"/>
                      <a:ext cx="5272405" cy="2530475"/>
                    </a:xfrm>
                    <a:prstGeom prst="rect">
                      <a:avLst/>
                    </a:prstGeom>
                    <a:noFill/>
                    <a:ln>
                      <a:noFill/>
                    </a:ln>
                  </pic:spPr>
                </pic:pic>
              </a:graphicData>
            </a:graphic>
          </wp:inline>
        </w:drawing>
      </w:r>
    </w:p>
    <w:p>
      <w:pPr>
        <w:numPr>
          <w:ilvl w:val="0"/>
          <w:numId w:val="0"/>
        </w:numPr>
        <w:rPr>
          <w:rFonts w:hint="default"/>
          <w:lang w:val="en-US" w:eastAsia="zh-CN"/>
        </w:rPr>
      </w:pPr>
      <w:r>
        <w:rPr>
          <w:rFonts w:hint="eastAsia"/>
          <w:lang w:val="en-US" w:eastAsia="zh-CN"/>
        </w:rPr>
        <w:t>点击导出功能生成Excel文件，可根据筛选条件导出选中日期的的晨检数据</w:t>
      </w:r>
    </w:p>
    <w:p>
      <w:pPr>
        <w:numPr>
          <w:ilvl w:val="0"/>
          <w:numId w:val="0"/>
        </w:numPr>
      </w:pPr>
      <w:r>
        <w:drawing>
          <wp:inline distT="0" distB="0" distL="114300" distR="114300">
            <wp:extent cx="5264785" cy="2248535"/>
            <wp:effectExtent l="0" t="0" r="12065" b="1841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0"/>
                    <a:stretch>
                      <a:fillRect/>
                    </a:stretch>
                  </pic:blipFill>
                  <pic:spPr>
                    <a:xfrm>
                      <a:off x="0" y="0"/>
                      <a:ext cx="5264785" cy="2248535"/>
                    </a:xfrm>
                    <a:prstGeom prst="rect">
                      <a:avLst/>
                    </a:prstGeom>
                    <a:noFill/>
                    <a:ln>
                      <a:noFill/>
                    </a:ln>
                  </pic:spPr>
                </pic:pic>
              </a:graphicData>
            </a:graphic>
          </wp:inline>
        </w:drawing>
      </w:r>
    </w:p>
    <w:p>
      <w:pPr>
        <w:numPr>
          <w:ilvl w:val="0"/>
          <w:numId w:val="0"/>
        </w:numPr>
        <w:rPr>
          <w:rFonts w:ascii="微软雅黑" w:hAnsi="微软雅黑" w:cs="微软雅黑"/>
          <w:b/>
          <w:bCs/>
        </w:rPr>
      </w:pPr>
      <w:r>
        <w:drawing>
          <wp:inline distT="0" distB="0" distL="114300" distR="114300">
            <wp:extent cx="5267325" cy="2213610"/>
            <wp:effectExtent l="0" t="0" r="9525" b="1524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1"/>
                    <a:stretch>
                      <a:fillRect/>
                    </a:stretch>
                  </pic:blipFill>
                  <pic:spPr>
                    <a:xfrm>
                      <a:off x="0" y="0"/>
                      <a:ext cx="5267325" cy="2213610"/>
                    </a:xfrm>
                    <a:prstGeom prst="rect">
                      <a:avLst/>
                    </a:prstGeom>
                    <a:noFill/>
                    <a:ln>
                      <a:noFill/>
                    </a:ln>
                  </pic:spPr>
                </pic:pic>
              </a:graphicData>
            </a:graphic>
          </wp:inline>
        </w:drawing>
      </w:r>
    </w:p>
    <w:p>
      <w:pPr>
        <w:numPr>
          <w:ilvl w:val="0"/>
          <w:numId w:val="0"/>
        </w:numPr>
        <w:outlineLvl w:val="3"/>
        <w:rPr>
          <w:rFonts w:cs="宋体"/>
          <w:b/>
          <w:bCs/>
          <w:szCs w:val="20"/>
        </w:rPr>
      </w:pPr>
      <w:r>
        <w:rPr>
          <w:rFonts w:hint="eastAsia" w:ascii="Arial" w:hAnsi="Arial"/>
          <w:b/>
          <w:bCs/>
          <w:lang w:val="en-US" w:eastAsia="zh-CN"/>
        </w:rPr>
        <w:t>2.1.1.2</w:t>
      </w:r>
      <w:r>
        <w:rPr>
          <w:rFonts w:hint="eastAsia" w:cs="宋体"/>
          <w:b/>
          <w:bCs/>
          <w:szCs w:val="20"/>
          <w:lang w:val="en-US" w:eastAsia="zh-CN"/>
        </w:rPr>
        <w:t>身体状况设置</w:t>
      </w:r>
    </w:p>
    <w:p>
      <w:pPr>
        <w:rPr>
          <w:rFonts w:cs="宋体"/>
          <w:b/>
          <w:bCs/>
          <w:szCs w:val="20"/>
        </w:rPr>
      </w:pPr>
      <w:bookmarkStart w:id="7" w:name="OLE_LINK1"/>
      <w:r>
        <w:rPr>
          <w:rFonts w:hint="eastAsia" w:ascii="微软雅黑" w:hAnsi="微软雅黑" w:cs="微软雅黑"/>
          <w:lang w:val="en-US" w:eastAsia="zh-CN"/>
        </w:rPr>
        <w:t>身体状况设置</w:t>
      </w:r>
      <w:r>
        <w:rPr>
          <w:rFonts w:hint="eastAsia" w:ascii="微软雅黑" w:hAnsi="微软雅黑" w:eastAsia="微软雅黑" w:cs="微软雅黑"/>
          <w:lang w:val="en-US" w:eastAsia="zh-CN"/>
        </w:rPr>
        <w:t>由平台管理员统一维护数据</w:t>
      </w:r>
      <w:bookmarkEnd w:id="7"/>
    </w:p>
    <w:p>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点击新增可输入症状，症状也可归类层级最多两级。</w:t>
      </w:r>
    </w:p>
    <w:p>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删除:点击删除图标可单个症状删除，复选框勾选多个也可点击删除按钮      进行删除。未启用的症状不生效。</w:t>
      </w:r>
    </w:p>
    <w:p>
      <w:pPr>
        <w:numPr>
          <w:ilvl w:val="0"/>
          <w:numId w:val="0"/>
        </w:numPr>
        <w:rPr>
          <w:rFonts w:hint="default" w:ascii="微软雅黑" w:hAnsi="微软雅黑" w:eastAsia="微软雅黑" w:cs="微软雅黑"/>
          <w:lang w:val="en-US" w:eastAsia="zh-CN"/>
        </w:rPr>
      </w:pPr>
      <w:r>
        <w:drawing>
          <wp:inline distT="0" distB="0" distL="114300" distR="114300">
            <wp:extent cx="5271135" cy="1655445"/>
            <wp:effectExtent l="0" t="0" r="5715" b="190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2"/>
                    <a:stretch>
                      <a:fillRect/>
                    </a:stretch>
                  </pic:blipFill>
                  <pic:spPr>
                    <a:xfrm>
                      <a:off x="0" y="0"/>
                      <a:ext cx="5271135" cy="1655445"/>
                    </a:xfrm>
                    <a:prstGeom prst="rect">
                      <a:avLst/>
                    </a:prstGeom>
                    <a:noFill/>
                    <a:ln>
                      <a:noFill/>
                    </a:ln>
                  </pic:spPr>
                </pic:pic>
              </a:graphicData>
            </a:graphic>
          </wp:inline>
        </w:drawing>
      </w:r>
    </w:p>
    <w:p>
      <w:pPr>
        <w:numPr>
          <w:ilvl w:val="0"/>
          <w:numId w:val="0"/>
        </w:numPr>
        <w:ind w:left="840" w:leftChars="0"/>
        <w:rPr>
          <w:rFonts w:cs="宋体"/>
          <w:b/>
          <w:bCs/>
          <w:szCs w:val="20"/>
        </w:rPr>
      </w:pPr>
    </w:p>
    <w:p>
      <w:pPr>
        <w:numPr>
          <w:ilvl w:val="0"/>
          <w:numId w:val="0"/>
        </w:numPr>
        <w:outlineLvl w:val="3"/>
        <w:rPr>
          <w:rFonts w:cs="宋体"/>
          <w:b/>
          <w:bCs/>
          <w:szCs w:val="20"/>
        </w:rPr>
      </w:pPr>
      <w:r>
        <w:rPr>
          <w:rFonts w:hint="eastAsia" w:ascii="Arial" w:hAnsi="Arial"/>
          <w:b/>
          <w:bCs/>
          <w:lang w:val="en-US" w:eastAsia="zh-CN"/>
        </w:rPr>
        <w:t>2.1.1.3</w:t>
      </w:r>
      <w:r>
        <w:rPr>
          <w:rFonts w:hint="eastAsia" w:cs="宋体"/>
          <w:b/>
          <w:bCs/>
          <w:szCs w:val="20"/>
          <w:lang w:val="en-US" w:eastAsia="zh-CN"/>
        </w:rPr>
        <w:t>快捷短语设置</w:t>
      </w:r>
    </w:p>
    <w:p>
      <w:pPr>
        <w:ind w:left="0" w:leftChars="0" w:firstLine="0" w:firstLineChars="0"/>
      </w:pPr>
      <w:r>
        <w:rPr>
          <w:rFonts w:hint="eastAsia" w:ascii="微软雅黑" w:hAnsi="微软雅黑" w:eastAsia="微软雅黑" w:cs="微软雅黑"/>
          <w:lang w:val="en-US" w:eastAsia="zh-CN"/>
        </w:rPr>
        <w:t>权限：由租户中的晨检管理员维护数据</w:t>
      </w:r>
    </w:p>
    <w:p>
      <w:pPr>
        <w:numPr>
          <w:ilvl w:val="0"/>
          <w:numId w:val="0"/>
        </w:numPr>
        <w:rPr>
          <w:rFonts w:ascii="微软雅黑" w:hAnsi="微软雅黑" w:eastAsia="微软雅黑"/>
        </w:rPr>
      </w:pPr>
      <w:r>
        <w:rPr>
          <w:rFonts w:ascii="微软雅黑" w:hAnsi="微软雅黑" w:eastAsia="微软雅黑"/>
        </w:rPr>
        <w:t>新增按钮：点击新增，右侧页面开始新增一条数据。</w:t>
      </w:r>
    </w:p>
    <w:p>
      <w:pPr>
        <w:numPr>
          <w:ilvl w:val="0"/>
          <w:numId w:val="0"/>
        </w:numPr>
        <w:ind w:leftChars="0"/>
        <w:rPr>
          <w:rFonts w:ascii="微软雅黑" w:hAnsi="微软雅黑" w:eastAsia="微软雅黑"/>
        </w:rPr>
      </w:pPr>
      <w:r>
        <w:rPr>
          <w:rFonts w:ascii="微软雅黑" w:hAnsi="微软雅黑" w:eastAsia="微软雅黑"/>
        </w:rPr>
        <w:t>数据行编辑：点击编辑按钮，右侧显示该数据信息并且可以编辑。</w:t>
      </w:r>
    </w:p>
    <w:p>
      <w:pPr>
        <w:numPr>
          <w:ilvl w:val="0"/>
          <w:numId w:val="0"/>
        </w:numPr>
        <w:ind w:leftChars="0"/>
        <w:rPr>
          <w:rFonts w:ascii="微软雅黑" w:hAnsi="微软雅黑" w:eastAsia="微软雅黑"/>
        </w:rPr>
      </w:pPr>
      <w:r>
        <w:rPr>
          <w:rFonts w:ascii="微软雅黑" w:hAnsi="微软雅黑" w:eastAsia="微软雅黑"/>
        </w:rPr>
        <w:t>删除：点击删除数据</w:t>
      </w:r>
      <w:r>
        <w:rPr>
          <w:rFonts w:hint="eastAsia" w:ascii="微软雅黑" w:hAnsi="微软雅黑" w:eastAsia="微软雅黑"/>
          <w:lang w:val="en-US" w:eastAsia="zh-CN"/>
        </w:rPr>
        <w:t>,</w:t>
      </w:r>
      <w:r>
        <w:rPr>
          <w:rFonts w:ascii="微软雅黑" w:hAnsi="微软雅黑" w:eastAsia="微软雅黑"/>
        </w:rPr>
        <w:t>勾选数据进行批量删除。</w:t>
      </w:r>
    </w:p>
    <w:p>
      <w:pPr>
        <w:numPr>
          <w:ilvl w:val="0"/>
          <w:numId w:val="0"/>
        </w:numPr>
        <w:ind w:leftChars="0"/>
        <w:rPr>
          <w:rFonts w:ascii="微软雅黑" w:hAnsi="微软雅黑" w:eastAsia="微软雅黑"/>
        </w:rPr>
      </w:pPr>
      <w:r>
        <w:rPr>
          <w:rFonts w:ascii="微软雅黑" w:hAnsi="微软雅黑" w:eastAsia="微软雅黑"/>
        </w:rPr>
        <w:t>是否启用：是/否单选，默认为“是”。只有设置为“是”时晨检备注选择短语时才会显示。</w:t>
      </w:r>
    </w:p>
    <w:p>
      <w:pPr>
        <w:numPr>
          <w:ilvl w:val="0"/>
          <w:numId w:val="0"/>
        </w:numPr>
        <w:ind w:leftChars="0"/>
        <w:rPr>
          <w:rFonts w:hint="default" w:ascii="微软雅黑" w:hAnsi="微软雅黑" w:eastAsia="微软雅黑"/>
          <w:lang w:val="en-US" w:eastAsia="zh-CN"/>
        </w:rPr>
      </w:pPr>
      <w:r>
        <w:drawing>
          <wp:inline distT="0" distB="0" distL="114300" distR="114300">
            <wp:extent cx="5273040" cy="1249045"/>
            <wp:effectExtent l="0" t="0" r="3810" b="825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3"/>
                    <a:stretch>
                      <a:fillRect/>
                    </a:stretch>
                  </pic:blipFill>
                  <pic:spPr>
                    <a:xfrm>
                      <a:off x="0" y="0"/>
                      <a:ext cx="5273040" cy="1249045"/>
                    </a:xfrm>
                    <a:prstGeom prst="rect">
                      <a:avLst/>
                    </a:prstGeom>
                    <a:noFill/>
                    <a:ln>
                      <a:noFill/>
                    </a:ln>
                  </pic:spPr>
                </pic:pic>
              </a:graphicData>
            </a:graphic>
          </wp:inline>
        </w:drawing>
      </w:r>
    </w:p>
    <w:p>
      <w:pPr>
        <w:keepNext/>
        <w:keepLines/>
        <w:tabs>
          <w:tab w:val="left" w:pos="576"/>
        </w:tabs>
        <w:ind w:left="576" w:hanging="576"/>
        <w:outlineLvl w:val="2"/>
        <w:rPr>
          <w:rFonts w:hint="eastAsia" w:ascii="Arial" w:hAnsi="Arial"/>
          <w:b/>
          <w:bCs/>
          <w:lang w:val="en-US" w:eastAsia="zh-CN"/>
        </w:rPr>
      </w:pPr>
      <w:r>
        <w:rPr>
          <w:rFonts w:hint="eastAsia" w:ascii="Arial" w:hAnsi="Arial"/>
          <w:b/>
          <w:bCs/>
          <w:lang w:val="en-US" w:eastAsia="zh-CN"/>
        </w:rPr>
        <w:t>2.1.2 小程序端</w:t>
      </w:r>
    </w:p>
    <w:p>
      <w:pPr>
        <w:numPr>
          <w:ilvl w:val="0"/>
          <w:numId w:val="0"/>
        </w:numPr>
        <w:outlineLvl w:val="3"/>
        <w:rPr>
          <w:rFonts w:cs="宋体"/>
          <w:b/>
          <w:bCs/>
          <w:szCs w:val="20"/>
        </w:rPr>
      </w:pPr>
      <w:r>
        <w:rPr>
          <w:rFonts w:hint="eastAsia" w:cs="宋体"/>
          <w:b/>
          <w:bCs/>
          <w:szCs w:val="20"/>
          <w:lang w:val="en-US" w:eastAsia="zh-CN"/>
        </w:rPr>
        <w:t>2.1.2.1晨检统计</w:t>
      </w:r>
    </w:p>
    <w:p>
      <w:pPr>
        <w:numPr>
          <w:ilvl w:val="0"/>
          <w:numId w:val="0"/>
        </w:numPr>
        <w:ind w:leftChars="0"/>
        <w:rPr>
          <w:rFonts w:hint="default" w:ascii="微软雅黑" w:hAnsi="微软雅黑"/>
          <w:lang w:val="en-US" w:eastAsia="zh-CN"/>
        </w:rPr>
      </w:pPr>
      <w:r>
        <w:rPr>
          <w:rFonts w:hint="eastAsia" w:ascii="微软雅黑" w:hAnsi="微软雅黑" w:eastAsia="微软雅黑"/>
          <w:lang w:val="en-US" w:eastAsia="zh-CN"/>
        </w:rPr>
        <w:t>点击晨检统计或搜索“晨检统计”</w:t>
      </w:r>
      <w:r>
        <w:rPr>
          <w:rFonts w:hint="eastAsia" w:ascii="微软雅黑" w:hAnsi="微软雅黑"/>
          <w:lang w:val="en-US" w:eastAsia="zh-CN"/>
        </w:rPr>
        <w:t>进入晨检统计应用</w:t>
      </w:r>
    </w:p>
    <w:p>
      <w:pPr>
        <w:numPr>
          <w:ilvl w:val="0"/>
          <w:numId w:val="0"/>
        </w:numPr>
        <w:rPr>
          <w:rFonts w:hint="default" w:eastAsia="微软雅黑" w:cs="宋体"/>
          <w:b/>
          <w:bCs/>
          <w:szCs w:val="20"/>
          <w:lang w:val="en-US" w:eastAsia="zh-CN"/>
        </w:rPr>
      </w:pPr>
    </w:p>
    <w:p>
      <w:pPr>
        <w:numPr>
          <w:ilvl w:val="0"/>
          <w:numId w:val="0"/>
        </w:numPr>
        <w:ind w:left="840" w:leftChars="0"/>
      </w:pPr>
      <w:r>
        <w:drawing>
          <wp:inline distT="0" distB="0" distL="114300" distR="114300">
            <wp:extent cx="3133725" cy="1981200"/>
            <wp:effectExtent l="0" t="0" r="9525" b="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4"/>
                    <a:stretch>
                      <a:fillRect/>
                    </a:stretch>
                  </pic:blipFill>
                  <pic:spPr>
                    <a:xfrm>
                      <a:off x="0" y="0"/>
                      <a:ext cx="3133725" cy="1981200"/>
                    </a:xfrm>
                    <a:prstGeom prst="rect">
                      <a:avLst/>
                    </a:prstGeom>
                    <a:noFill/>
                    <a:ln>
                      <a:noFill/>
                    </a:ln>
                  </pic:spPr>
                </pic:pic>
              </a:graphicData>
            </a:graphic>
          </wp:inline>
        </w:drawing>
      </w:r>
    </w:p>
    <w:p>
      <w:pPr>
        <w:numPr>
          <w:ilvl w:val="0"/>
          <w:numId w:val="0"/>
        </w:numPr>
        <w:rPr>
          <w:rFonts w:hint="default"/>
          <w:lang w:val="en-US" w:eastAsia="zh-CN"/>
        </w:rPr>
      </w:pPr>
      <w:r>
        <w:rPr>
          <w:rFonts w:hint="eastAsia"/>
          <w:lang w:val="en-US" w:eastAsia="zh-CN"/>
        </w:rPr>
        <w:t>默认显示全园晨检数据，点击“全园”处切换需要查看的数据范围，默认查询当天的数据，可点击日期切换查看其他日期的晨检统计数据。</w:t>
      </w:r>
    </w:p>
    <w:p>
      <w:pPr>
        <w:numPr>
          <w:ilvl w:val="0"/>
          <w:numId w:val="0"/>
        </w:numPr>
        <w:rPr>
          <w:rFonts w:hint="eastAsia"/>
          <w:lang w:val="en-US" w:eastAsia="zh-CN"/>
        </w:rPr>
      </w:pPr>
      <w:r>
        <w:rPr>
          <w:rFonts w:hint="eastAsia" w:ascii="微软雅黑" w:hAnsi="微软雅黑" w:eastAsia="微软雅黑"/>
        </w:rPr>
        <w:t>点击</w:t>
      </w:r>
      <w:r>
        <w:rPr>
          <w:rFonts w:hint="eastAsia" w:ascii="微软雅黑" w:hAnsi="微软雅黑"/>
          <w:lang w:val="en-US" w:eastAsia="zh-CN"/>
        </w:rPr>
        <w:t>不</w:t>
      </w:r>
      <w:r>
        <w:rPr>
          <w:rFonts w:hint="eastAsia" w:ascii="微软雅黑" w:hAnsi="微软雅黑" w:eastAsia="微软雅黑"/>
        </w:rPr>
        <w:t>同的</w:t>
      </w:r>
      <w:r>
        <w:rPr>
          <w:rFonts w:hint="eastAsia" w:ascii="微软雅黑" w:hAnsi="微软雅黑"/>
          <w:lang w:val="en-US" w:eastAsia="zh-CN"/>
        </w:rPr>
        <w:t>模块</w:t>
      </w:r>
      <w:r>
        <w:rPr>
          <w:rFonts w:hint="eastAsia" w:ascii="微软雅黑" w:hAnsi="微软雅黑" w:eastAsia="微软雅黑"/>
        </w:rPr>
        <w:t>将获取</w:t>
      </w:r>
      <w:r>
        <w:rPr>
          <w:rFonts w:hint="eastAsia" w:ascii="微软雅黑" w:hAnsi="微软雅黑"/>
          <w:lang w:val="en-US" w:eastAsia="zh-CN"/>
        </w:rPr>
        <w:t>体温＞=37.3℃、总人数、应晨检、已晨检、待检查、异常退回、正常入园、入园观察、身体状况异常、需服药的人员名单</w:t>
      </w:r>
      <w:r>
        <w:rPr>
          <w:rFonts w:hint="eastAsia" w:ascii="微软雅黑" w:hAnsi="微软雅黑" w:eastAsia="微软雅黑"/>
        </w:rPr>
        <w:t>数据</w:t>
      </w:r>
      <w:r>
        <w:rPr>
          <w:rFonts w:hint="eastAsia" w:ascii="微软雅黑" w:hAnsi="微软雅黑"/>
          <w:lang w:eastAsia="zh-CN"/>
        </w:rPr>
        <w:t>。</w:t>
      </w:r>
    </w:p>
    <w:p>
      <w:pPr>
        <w:numPr>
          <w:ilvl w:val="0"/>
          <w:numId w:val="0"/>
        </w:numPr>
        <w:rPr>
          <w:rFonts w:hint="default"/>
          <w:lang w:val="en-US" w:eastAsia="zh-CN"/>
        </w:rPr>
      </w:pPr>
      <w:r>
        <w:rPr>
          <w:rFonts w:hint="eastAsia" w:ascii="微软雅黑" w:hAnsi="微软雅黑" w:cs="微软雅黑"/>
        </w:rPr>
        <mc:AlternateContent>
          <mc:Choice Requires="wps">
            <w:drawing>
              <wp:anchor distT="0" distB="0" distL="114300" distR="114300" simplePos="0" relativeHeight="251663360" behindDoc="0" locked="0" layoutInCell="1" allowOverlap="1">
                <wp:simplePos x="0" y="0"/>
                <wp:positionH relativeFrom="column">
                  <wp:posOffset>1840865</wp:posOffset>
                </wp:positionH>
                <wp:positionV relativeFrom="paragraph">
                  <wp:posOffset>4270375</wp:posOffset>
                </wp:positionV>
                <wp:extent cx="2077085" cy="1059180"/>
                <wp:effectExtent l="42545" t="19050" r="52070" b="160020"/>
                <wp:wrapNone/>
                <wp:docPr id="56" name="肘形连接符 56"/>
                <wp:cNvGraphicFramePr/>
                <a:graphic xmlns:a="http://schemas.openxmlformats.org/drawingml/2006/main">
                  <a:graphicData uri="http://schemas.microsoft.com/office/word/2010/wordprocessingShape">
                    <wps:wsp>
                      <wps:cNvCnPr/>
                      <wps:spPr>
                        <a:xfrm rot="10800000" flipV="1">
                          <a:off x="0" y="0"/>
                          <a:ext cx="2077085" cy="1059180"/>
                        </a:xfrm>
                        <a:prstGeom prst="bentConnector3">
                          <a:avLst>
                            <a:gd name="adj1" fmla="val 49985"/>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4" type="#_x0000_t34" style="position:absolute;left:0pt;flip:y;margin-left:144.95pt;margin-top:336.25pt;height:83.4pt;width:163.55pt;rotation:11796480f;z-index:251663360;mso-width-relative:page;mso-height-relative:page;" filled="f" stroked="t" coordsize="21600,21600" o:gfxdata="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8XUJH2gAAAAsB&#10;AAAPAAAAAAAAAAEAIAAAACIAAABkcnMvZG93bnJldi54bWxQSwECFAAUAAAACACHTuJAVwoyHosC&#10;AAD5BAAADgAAAAAAAAABACAAAAApAQAAZHJzL2Uyb0RvYy54bWxQSwUGAAAAAAYABgBZAQAAJgYA&#10;AAAA&#10;" adj="10797">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rPr>
          <w:rFonts w:hint="eastAsia" w:ascii="微软雅黑" w:hAnsi="微软雅黑" w:cs="微软雅黑"/>
        </w:rPr>
        <mc:AlternateContent>
          <mc:Choice Requires="wps">
            <w:drawing>
              <wp:anchor distT="0" distB="0" distL="114300" distR="114300" simplePos="0" relativeHeight="251662336" behindDoc="0" locked="0" layoutInCell="1" allowOverlap="1">
                <wp:simplePos x="0" y="0"/>
                <wp:positionH relativeFrom="column">
                  <wp:posOffset>570865</wp:posOffset>
                </wp:positionH>
                <wp:positionV relativeFrom="paragraph">
                  <wp:posOffset>856615</wp:posOffset>
                </wp:positionV>
                <wp:extent cx="3261995" cy="3175"/>
                <wp:effectExtent l="42545" t="78105" r="48260" b="147320"/>
                <wp:wrapNone/>
                <wp:docPr id="55" name="肘形连接符 55"/>
                <wp:cNvGraphicFramePr/>
                <a:graphic xmlns:a="http://schemas.openxmlformats.org/drawingml/2006/main">
                  <a:graphicData uri="http://schemas.microsoft.com/office/word/2010/wordprocessingShape">
                    <wps:wsp>
                      <wps:cNvCnPr/>
                      <wps:spPr>
                        <a:xfrm>
                          <a:off x="0" y="0"/>
                          <a:ext cx="3261995" cy="3175"/>
                        </a:xfrm>
                        <a:prstGeom prst="bentConnector2">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3" type="#_x0000_t33" style="position:absolute;left:0pt;margin-left:44.95pt;margin-top:67.45pt;height:0.25pt;width:256.85pt;z-index:251662336;mso-width-relative:page;mso-height-relative:page;" filled="f" stroked="t" coordsize="21600,21600" o:gfxdata="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MN9z9cAAAAKAQAADwAAAAAAAAABACAAAAAiAAAAZHJzL2Rvd25yZXYueG1sUEsB&#10;AhQAFAAAAAgAh07iQPNDuN9oAgAAsAQAAA4AAAAAAAAAAQAgAAAAJgEAAGRycy9lMm9Eb2MueG1s&#10;UEsFBgAAAAAGAAYAWQEAAAAGA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drawing>
          <wp:inline distT="0" distB="0" distL="114300" distR="114300">
            <wp:extent cx="2493645" cy="4133215"/>
            <wp:effectExtent l="0" t="0" r="1905" b="63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15"/>
                    <a:stretch>
                      <a:fillRect/>
                    </a:stretch>
                  </pic:blipFill>
                  <pic:spPr>
                    <a:xfrm>
                      <a:off x="0" y="0"/>
                      <a:ext cx="2493645" cy="4133215"/>
                    </a:xfrm>
                    <a:prstGeom prst="rect">
                      <a:avLst/>
                    </a:prstGeom>
                    <a:noFill/>
                    <a:ln>
                      <a:noFill/>
                    </a:ln>
                  </pic:spPr>
                </pic:pic>
              </a:graphicData>
            </a:graphic>
          </wp:inline>
        </w:drawing>
      </w:r>
      <w:r>
        <w:drawing>
          <wp:inline distT="0" distB="0" distL="114300" distR="114300">
            <wp:extent cx="2405380" cy="4318635"/>
            <wp:effectExtent l="0" t="0" r="13970" b="5715"/>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16"/>
                    <a:stretch>
                      <a:fillRect/>
                    </a:stretch>
                  </pic:blipFill>
                  <pic:spPr>
                    <a:xfrm>
                      <a:off x="0" y="0"/>
                      <a:ext cx="2405380" cy="4318635"/>
                    </a:xfrm>
                    <a:prstGeom prst="rect">
                      <a:avLst/>
                    </a:prstGeom>
                    <a:noFill/>
                    <a:ln>
                      <a:noFill/>
                    </a:ln>
                  </pic:spPr>
                </pic:pic>
              </a:graphicData>
            </a:graphic>
          </wp:inline>
        </w:drawing>
      </w:r>
      <w:r>
        <w:drawing>
          <wp:inline distT="0" distB="0" distL="114300" distR="114300">
            <wp:extent cx="1894840" cy="3558540"/>
            <wp:effectExtent l="0" t="0" r="10160" b="381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17"/>
                    <a:stretch>
                      <a:fillRect/>
                    </a:stretch>
                  </pic:blipFill>
                  <pic:spPr>
                    <a:xfrm>
                      <a:off x="0" y="0"/>
                      <a:ext cx="1894840" cy="3558540"/>
                    </a:xfrm>
                    <a:prstGeom prst="rect">
                      <a:avLst/>
                    </a:prstGeom>
                    <a:noFill/>
                    <a:ln>
                      <a:noFill/>
                    </a:ln>
                  </pic:spPr>
                </pic:pic>
              </a:graphicData>
            </a:graphic>
          </wp:inline>
        </w:drawing>
      </w:r>
    </w:p>
    <w:p>
      <w:pPr>
        <w:keepNext/>
        <w:keepLines/>
        <w:tabs>
          <w:tab w:val="left" w:pos="576"/>
        </w:tabs>
        <w:outlineLvl w:val="9"/>
      </w:pPr>
    </w:p>
    <w:p>
      <w:pPr>
        <w:numPr>
          <w:ilvl w:val="0"/>
          <w:numId w:val="0"/>
        </w:numPr>
        <w:rPr>
          <w:rFonts w:hint="default"/>
          <w:lang w:val="en-US" w:eastAsia="zh-CN"/>
        </w:rPr>
      </w:pPr>
      <w:r>
        <w:rPr>
          <w:rFonts w:hint="eastAsia"/>
          <w:lang w:val="en-US" w:eastAsia="zh-CN"/>
        </w:rPr>
        <w:t>点击幼儿，可查看幼儿的晨检结果、请假记录、服药安排、饮食禁忌信息。</w:t>
      </w:r>
    </w:p>
    <w:p>
      <w:pPr>
        <w:keepNext/>
        <w:keepLines/>
        <w:tabs>
          <w:tab w:val="left" w:pos="576"/>
        </w:tabs>
        <w:outlineLvl w:val="9"/>
      </w:pPr>
      <w:r>
        <w:drawing>
          <wp:inline distT="0" distB="0" distL="114300" distR="114300">
            <wp:extent cx="2303145" cy="2775585"/>
            <wp:effectExtent l="0" t="0" r="1905" b="5715"/>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18"/>
                    <a:stretch>
                      <a:fillRect/>
                    </a:stretch>
                  </pic:blipFill>
                  <pic:spPr>
                    <a:xfrm>
                      <a:off x="0" y="0"/>
                      <a:ext cx="2303145" cy="2775585"/>
                    </a:xfrm>
                    <a:prstGeom prst="rect">
                      <a:avLst/>
                    </a:prstGeom>
                    <a:noFill/>
                    <a:ln>
                      <a:noFill/>
                    </a:ln>
                  </pic:spPr>
                </pic:pic>
              </a:graphicData>
            </a:graphic>
          </wp:inline>
        </w:drawing>
      </w:r>
    </w:p>
    <w:p>
      <w:pPr>
        <w:numPr>
          <w:ilvl w:val="0"/>
          <w:numId w:val="0"/>
        </w:numPr>
        <w:outlineLvl w:val="3"/>
        <w:rPr>
          <w:rFonts w:cs="宋体"/>
          <w:b/>
          <w:bCs/>
          <w:szCs w:val="20"/>
        </w:rPr>
      </w:pPr>
      <w:r>
        <w:rPr>
          <w:rFonts w:hint="eastAsia" w:cs="宋体"/>
          <w:b/>
          <w:bCs/>
          <w:szCs w:val="20"/>
          <w:lang w:val="en-US" w:eastAsia="zh-CN"/>
        </w:rPr>
        <w:t>2.1.2.2晨检推送</w:t>
      </w:r>
    </w:p>
    <w:p>
      <w:pPr>
        <w:numPr>
          <w:ilvl w:val="0"/>
          <w:numId w:val="0"/>
        </w:numPr>
        <w:rPr>
          <w:rFonts w:hint="default"/>
          <w:lang w:val="en-US" w:eastAsia="zh-CN"/>
        </w:rPr>
      </w:pPr>
      <w:r>
        <w:rPr>
          <w:rFonts w:hint="eastAsia"/>
          <w:lang w:val="en-US" w:eastAsia="zh-CN"/>
        </w:rPr>
        <w:t>幼儿账号登录后，点击底部“消息”中的晨检推送，可以查看幼儿当天晨检消息。</w:t>
      </w:r>
    </w:p>
    <w:p>
      <w:pPr>
        <w:numPr>
          <w:ilvl w:val="0"/>
          <w:numId w:val="0"/>
        </w:numPr>
        <w:rPr>
          <w:rFonts w:hint="default" w:cs="宋体"/>
          <w:b/>
          <w:bCs/>
          <w:szCs w:val="20"/>
          <w:lang w:val="en-US" w:eastAsia="zh-CN"/>
        </w:rPr>
      </w:pPr>
    </w:p>
    <w:p>
      <w:pPr>
        <w:numPr>
          <w:ilvl w:val="0"/>
          <w:numId w:val="0"/>
        </w:numPr>
      </w:pPr>
      <w:r>
        <w:drawing>
          <wp:inline distT="0" distB="0" distL="114300" distR="114300">
            <wp:extent cx="2348230" cy="3942715"/>
            <wp:effectExtent l="0" t="0" r="13970" b="635"/>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19"/>
                    <a:stretch>
                      <a:fillRect/>
                    </a:stretch>
                  </pic:blipFill>
                  <pic:spPr>
                    <a:xfrm>
                      <a:off x="0" y="0"/>
                      <a:ext cx="2348230" cy="3942715"/>
                    </a:xfrm>
                    <a:prstGeom prst="rect">
                      <a:avLst/>
                    </a:prstGeom>
                    <a:noFill/>
                    <a:ln>
                      <a:noFill/>
                    </a:ln>
                  </pic:spPr>
                </pic:pic>
              </a:graphicData>
            </a:graphic>
          </wp:inline>
        </w:drawing>
      </w:r>
    </w:p>
    <w:p>
      <w:pPr>
        <w:ind w:firstLine="0" w:firstLineChars="0"/>
        <w:rPr>
          <w:rFonts w:hint="default" w:eastAsia="微软雅黑"/>
          <w:lang w:val="en-US" w:eastAsia="zh-CN"/>
        </w:rPr>
      </w:pPr>
      <w:r>
        <w:rPr>
          <w:rFonts w:hint="eastAsia"/>
          <w:lang w:val="en-US" w:eastAsia="zh-CN"/>
        </w:rPr>
        <w:t>点击推送的消息，</w:t>
      </w:r>
      <w:r>
        <w:rPr>
          <w:rFonts w:hint="eastAsia" w:ascii="微软雅黑" w:hAnsi="微软雅黑" w:eastAsia="微软雅黑"/>
          <w:lang w:val="en-US" w:eastAsia="zh-CN"/>
        </w:rPr>
        <w:t>查看当日晨检结果（默认当日可切换），如当日未晨检则显示暂无数据 。</w:t>
      </w:r>
    </w:p>
    <w:p>
      <w:pPr>
        <w:numPr>
          <w:ilvl w:val="0"/>
          <w:numId w:val="0"/>
        </w:numPr>
        <w:rPr>
          <w:rFonts w:cs="宋体"/>
          <w:b/>
          <w:bCs/>
          <w:szCs w:val="20"/>
        </w:rPr>
      </w:pPr>
      <w:r>
        <w:drawing>
          <wp:inline distT="0" distB="0" distL="114300" distR="114300">
            <wp:extent cx="2797810" cy="3094990"/>
            <wp:effectExtent l="0" t="0" r="2540" b="1016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20"/>
                    <a:stretch>
                      <a:fillRect/>
                    </a:stretch>
                  </pic:blipFill>
                  <pic:spPr>
                    <a:xfrm>
                      <a:off x="0" y="0"/>
                      <a:ext cx="2797810" cy="3094990"/>
                    </a:xfrm>
                    <a:prstGeom prst="rect">
                      <a:avLst/>
                    </a:prstGeom>
                    <a:noFill/>
                    <a:ln>
                      <a:noFill/>
                    </a:ln>
                  </pic:spPr>
                </pic:pic>
              </a:graphicData>
            </a:graphic>
          </wp:inline>
        </w:drawing>
      </w:r>
      <w:r>
        <w:drawing>
          <wp:inline distT="0" distB="0" distL="114300" distR="114300">
            <wp:extent cx="2399665" cy="3554095"/>
            <wp:effectExtent l="0" t="0" r="635"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1"/>
                    <a:stretch>
                      <a:fillRect/>
                    </a:stretch>
                  </pic:blipFill>
                  <pic:spPr>
                    <a:xfrm>
                      <a:off x="0" y="0"/>
                      <a:ext cx="2399665" cy="3554095"/>
                    </a:xfrm>
                    <a:prstGeom prst="rect">
                      <a:avLst/>
                    </a:prstGeom>
                    <a:noFill/>
                    <a:ln>
                      <a:noFill/>
                    </a:ln>
                  </pic:spPr>
                </pic:pic>
              </a:graphicData>
            </a:graphic>
          </wp:inline>
        </w:drawing>
      </w:r>
    </w:p>
    <w:p>
      <w:pPr>
        <w:keepNext/>
        <w:keepLines/>
        <w:tabs>
          <w:tab w:val="left" w:pos="576"/>
        </w:tabs>
        <w:outlineLvl w:val="9"/>
        <w:rPr>
          <w:rFonts w:hint="eastAsia"/>
          <w:lang w:val="en-US" w:eastAsia="zh-CN"/>
        </w:rPr>
      </w:pPr>
    </w:p>
    <w:p>
      <w:pPr>
        <w:keepNext/>
        <w:keepLines/>
        <w:tabs>
          <w:tab w:val="left" w:pos="576"/>
        </w:tabs>
        <w:ind w:left="576" w:hanging="576"/>
        <w:outlineLvl w:val="2"/>
        <w:rPr>
          <w:rFonts w:hint="eastAsia" w:ascii="Arial" w:hAnsi="Arial"/>
          <w:b/>
          <w:bCs/>
          <w:lang w:val="en-US" w:eastAsia="zh-CN"/>
        </w:rPr>
      </w:pPr>
      <w:r>
        <w:rPr>
          <w:rFonts w:hint="eastAsia" w:ascii="Arial" w:hAnsi="Arial"/>
          <w:b/>
          <w:bCs/>
          <w:lang w:val="en-US" w:eastAsia="zh-CN"/>
        </w:rPr>
        <w:t>2.1.3 晨检机PDA端</w:t>
      </w:r>
    </w:p>
    <w:p>
      <w:pPr>
        <w:numPr>
          <w:ilvl w:val="0"/>
          <w:numId w:val="0"/>
        </w:numPr>
        <w:outlineLvl w:val="3"/>
        <w:rPr>
          <w:rFonts w:cs="宋体"/>
          <w:b/>
          <w:bCs/>
          <w:szCs w:val="20"/>
        </w:rPr>
      </w:pPr>
      <w:r>
        <w:rPr>
          <w:rFonts w:hint="eastAsia" w:cs="宋体"/>
          <w:b/>
          <w:bCs/>
          <w:szCs w:val="20"/>
          <w:lang w:val="en-US" w:eastAsia="zh-CN"/>
        </w:rPr>
        <w:t>2.1.3.1晨检机晨检操作</w:t>
      </w:r>
    </w:p>
    <w:p>
      <w:pPr>
        <w:pStyle w:val="82"/>
        <w:shd w:val="clear" w:color="auto" w:fill="FFFFFF"/>
        <w:spacing w:before="0" w:beforeAutospacing="0" w:after="0" w:afterAutospacing="0"/>
        <w:ind w:firstLine="520"/>
        <w:rPr>
          <w:rFonts w:hint="eastAsia" w:ascii="Times New Roman" w:hAnsi="Times New Roman" w:eastAsia="微软雅黑" w:cs="Times New Roman"/>
          <w:kern w:val="2"/>
          <w:sz w:val="24"/>
          <w:szCs w:val="24"/>
          <w:lang w:val="en-US" w:eastAsia="zh-CN" w:bidi="ar-SA"/>
        </w:rPr>
      </w:pPr>
      <w:r>
        <w:rPr>
          <w:rFonts w:hint="eastAsia" w:ascii="Times New Roman" w:hAnsi="Times New Roman" w:eastAsia="微软雅黑" w:cs="Times New Roman"/>
          <w:kern w:val="2"/>
          <w:sz w:val="24"/>
          <w:szCs w:val="24"/>
          <w:lang w:val="en-US" w:eastAsia="zh-CN" w:bidi="ar-SA"/>
        </w:rPr>
        <w:t>该功能只要具有权限的</w:t>
      </w:r>
      <w:r>
        <w:rPr>
          <w:rFonts w:hint="eastAsia" w:cs="Times New Roman"/>
          <w:kern w:val="2"/>
          <w:sz w:val="24"/>
          <w:szCs w:val="24"/>
          <w:lang w:val="en-US" w:eastAsia="zh-CN" w:bidi="ar-SA"/>
        </w:rPr>
        <w:t>教师</w:t>
      </w:r>
      <w:r>
        <w:rPr>
          <w:rFonts w:hint="eastAsia" w:ascii="Times New Roman" w:hAnsi="Times New Roman" w:eastAsia="微软雅黑" w:cs="Times New Roman"/>
          <w:kern w:val="2"/>
          <w:sz w:val="24"/>
          <w:szCs w:val="24"/>
          <w:lang w:val="en-US" w:eastAsia="zh-CN" w:bidi="ar-SA"/>
        </w:rPr>
        <w:t>都可以对本</w:t>
      </w:r>
      <w:r>
        <w:rPr>
          <w:rFonts w:hint="eastAsia" w:cs="Times New Roman"/>
          <w:kern w:val="2"/>
          <w:sz w:val="24"/>
          <w:szCs w:val="24"/>
          <w:lang w:val="en-US" w:eastAsia="zh-CN" w:bidi="ar-SA"/>
        </w:rPr>
        <w:t>园</w:t>
      </w:r>
      <w:r>
        <w:rPr>
          <w:rFonts w:hint="eastAsia" w:ascii="Times New Roman" w:hAnsi="Times New Roman" w:eastAsia="微软雅黑" w:cs="Times New Roman"/>
          <w:kern w:val="2"/>
          <w:sz w:val="24"/>
          <w:szCs w:val="24"/>
          <w:lang w:val="en-US" w:eastAsia="zh-CN" w:bidi="ar-SA"/>
        </w:rPr>
        <w:t>学生进行晨检</w:t>
      </w:r>
    </w:p>
    <w:p>
      <w:pPr>
        <w:pStyle w:val="82"/>
        <w:shd w:val="clear" w:color="auto" w:fill="FFFFFF"/>
        <w:spacing w:before="0" w:beforeAutospacing="0" w:after="0" w:afterAutospacing="0"/>
        <w:ind w:firstLine="520"/>
        <w:rPr>
          <w:rFonts w:hint="default" w:ascii="Times New Roman" w:hAnsi="Times New Roman" w:eastAsia="微软雅黑" w:cs="Times New Roman"/>
          <w:kern w:val="2"/>
          <w:sz w:val="24"/>
          <w:szCs w:val="24"/>
          <w:lang w:val="en-US" w:eastAsia="zh-CN" w:bidi="ar-SA"/>
        </w:rPr>
      </w:pPr>
      <w:r>
        <w:drawing>
          <wp:inline distT="0" distB="0" distL="114300" distR="114300">
            <wp:extent cx="1870075" cy="2642870"/>
            <wp:effectExtent l="0" t="0" r="15875" b="5080"/>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22"/>
                    <a:stretch>
                      <a:fillRect/>
                    </a:stretch>
                  </pic:blipFill>
                  <pic:spPr>
                    <a:xfrm>
                      <a:off x="0" y="0"/>
                      <a:ext cx="1870075" cy="2642870"/>
                    </a:xfrm>
                    <a:prstGeom prst="rect">
                      <a:avLst/>
                    </a:prstGeom>
                    <a:noFill/>
                    <a:ln>
                      <a:noFill/>
                    </a:ln>
                  </pic:spPr>
                </pic:pic>
              </a:graphicData>
            </a:graphic>
          </wp:inline>
        </w:drawing>
      </w:r>
    </w:p>
    <w:p>
      <w:pPr>
        <w:pStyle w:val="82"/>
        <w:numPr>
          <w:ilvl w:val="0"/>
          <w:numId w:val="0"/>
        </w:numPr>
        <w:shd w:val="clear" w:color="auto" w:fill="FFFFFF"/>
        <w:spacing w:before="0" w:beforeAutospacing="0" w:after="0" w:afterAutospacing="0"/>
        <w:rPr>
          <w:rFonts w:ascii="微软雅黑" w:hAnsi="微软雅黑" w:eastAsia="微软雅黑" w:cs="PingFangSC-Regular"/>
          <w:color w:val="2A2E38"/>
          <w:sz w:val="26"/>
          <w:szCs w:val="26"/>
          <w:shd w:val="clear" w:color="auto" w:fill="FFFFFF"/>
        </w:rPr>
      </w:pPr>
      <w:r>
        <w:rPr>
          <w:rFonts w:ascii="微软雅黑" w:hAnsi="微软雅黑" w:eastAsia="微软雅黑" w:cs="PingFangSC-Regular"/>
          <w:color w:val="2A2E38"/>
          <w:sz w:val="26"/>
          <w:szCs w:val="26"/>
          <w:shd w:val="clear" w:color="auto" w:fill="FFFFFF"/>
        </w:rPr>
        <w:t>进入晨检页面</w:t>
      </w:r>
      <w:r>
        <w:rPr>
          <w:rFonts w:hint="eastAsia" w:ascii="微软雅黑" w:hAnsi="微软雅黑" w:cs="PingFangSC-Regular"/>
          <w:color w:val="2A2E38"/>
          <w:sz w:val="26"/>
          <w:szCs w:val="26"/>
          <w:shd w:val="clear" w:color="auto" w:fill="FFFFFF"/>
          <w:lang w:eastAsia="zh-CN"/>
        </w:rPr>
        <w:t>：</w:t>
      </w:r>
      <w:r>
        <w:rPr>
          <w:rFonts w:ascii="微软雅黑" w:hAnsi="微软雅黑" w:eastAsia="微软雅黑" w:cs="PingFangSC-Regular"/>
          <w:color w:val="2A2E38"/>
          <w:sz w:val="26"/>
          <w:szCs w:val="26"/>
          <w:shd w:val="clear" w:color="auto" w:fill="FFFFFF"/>
          <w:lang w:eastAsia="zh-Hans"/>
        </w:rPr>
        <w:t>获取学生后</w:t>
      </w:r>
      <w:r>
        <w:rPr>
          <w:rFonts w:hint="default" w:ascii="微软雅黑" w:hAnsi="微软雅黑" w:eastAsia="微软雅黑" w:cs="PingFangSC-Regular"/>
          <w:color w:val="2A2E38"/>
          <w:sz w:val="26"/>
          <w:szCs w:val="26"/>
          <w:shd w:val="clear" w:color="auto" w:fill="FFFFFF"/>
          <w:lang w:eastAsia="zh-Hans"/>
        </w:rPr>
        <w:t>，</w:t>
      </w:r>
      <w:r>
        <w:rPr>
          <w:rFonts w:ascii="微软雅黑" w:hAnsi="微软雅黑" w:eastAsia="微软雅黑" w:cs="PingFangSC-Regular"/>
          <w:color w:val="2A2E38"/>
          <w:sz w:val="26"/>
          <w:szCs w:val="26"/>
          <w:shd w:val="clear" w:color="auto" w:fill="FFFFFF"/>
        </w:rPr>
        <w:t>显示识别或选择的学生信息：照片、姓名、性别、校区、</w:t>
      </w:r>
      <w:r>
        <w:rPr>
          <w:rFonts w:hint="eastAsia" w:ascii="微软雅黑" w:hAnsi="微软雅黑" w:eastAsia="微软雅黑" w:cs="PingFangSC-Regular"/>
          <w:color w:val="2A2E38"/>
          <w:sz w:val="26"/>
          <w:szCs w:val="26"/>
          <w:shd w:val="clear" w:color="auto" w:fill="FFFFFF"/>
          <w:lang w:val="en-US" w:eastAsia="zh-CN"/>
        </w:rPr>
        <w:tab/>
      </w:r>
      <w:r>
        <w:rPr>
          <w:rFonts w:ascii="微软雅黑" w:hAnsi="微软雅黑" w:eastAsia="微软雅黑" w:cs="PingFangSC-Regular"/>
          <w:color w:val="2A2E38"/>
          <w:sz w:val="26"/>
          <w:szCs w:val="26"/>
          <w:shd w:val="clear" w:color="auto" w:fill="FFFFFF"/>
        </w:rPr>
        <w:t>年级、班级。</w:t>
      </w:r>
      <w:r>
        <w:rPr>
          <w:rFonts w:ascii="微软雅黑" w:hAnsi="微软雅黑" w:eastAsia="微软雅黑"/>
        </w:rPr>
        <w:t>按园区、年级、班级、选择幼儿</w:t>
      </w:r>
      <w:r>
        <w:rPr>
          <w:rFonts w:hint="eastAsia" w:ascii="微软雅黑" w:hAnsi="微软雅黑"/>
          <w:lang w:eastAsia="zh-CN"/>
        </w:rPr>
        <w:t>，</w:t>
      </w:r>
      <w:r>
        <w:rPr>
          <w:rFonts w:ascii="微软雅黑" w:hAnsi="微软雅黑" w:eastAsia="微软雅黑"/>
        </w:rPr>
        <w:t>点击幼儿完成选择回到主页面；</w:t>
      </w:r>
      <w:r>
        <w:rPr>
          <w:rFonts w:ascii="微软雅黑" w:hAnsi="微软雅黑" w:eastAsia="微软雅黑" w:cs="PingFangSC-Regular"/>
          <w:color w:val="2A2E38"/>
          <w:sz w:val="26"/>
          <w:szCs w:val="26"/>
          <w:shd w:val="clear" w:color="auto" w:fill="FFFFFF"/>
        </w:rPr>
        <w:t>如果学生当日进行过晨检，则会带出最新一次的晨检记录，可以在此基础上修改。</w:t>
      </w:r>
    </w:p>
    <w:p>
      <w:pPr>
        <w:ind w:firstLine="480"/>
        <w:jc w:val="both"/>
      </w:pPr>
      <w:r>
        <w:rPr>
          <w:rFonts w:hint="eastAsia" w:ascii="微软雅黑" w:hAnsi="微软雅黑" w:cs="微软雅黑"/>
        </w:rPr>
        <mc:AlternateContent>
          <mc:Choice Requires="wps">
            <w:drawing>
              <wp:anchor distT="0" distB="0" distL="114300" distR="114300" simplePos="0" relativeHeight="251661312" behindDoc="0" locked="0" layoutInCell="1" allowOverlap="1">
                <wp:simplePos x="0" y="0"/>
                <wp:positionH relativeFrom="column">
                  <wp:posOffset>281940</wp:posOffset>
                </wp:positionH>
                <wp:positionV relativeFrom="paragraph">
                  <wp:posOffset>1941195</wp:posOffset>
                </wp:positionV>
                <wp:extent cx="3241675" cy="2595880"/>
                <wp:effectExtent l="107315" t="5080" r="59055" b="86995"/>
                <wp:wrapNone/>
                <wp:docPr id="45" name="肘形连接符 45"/>
                <wp:cNvGraphicFramePr/>
                <a:graphic xmlns:a="http://schemas.openxmlformats.org/drawingml/2006/main">
                  <a:graphicData uri="http://schemas.microsoft.com/office/word/2010/wordprocessingShape">
                    <wps:wsp>
                      <wps:cNvCnPr/>
                      <wps:spPr>
                        <a:xfrm rot="5400000">
                          <a:off x="0" y="0"/>
                          <a:ext cx="3241675" cy="2595880"/>
                        </a:xfrm>
                        <a:prstGeom prst="bentConnector3">
                          <a:avLst>
                            <a:gd name="adj1" fmla="val 28119"/>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4" type="#_x0000_t34" style="position:absolute;left:0pt;margin-left:22.2pt;margin-top:152.85pt;height:204.4pt;width:255.25pt;rotation:5898240f;z-index:251661312;mso-width-relative:page;mso-height-relative:page;" filled="f" stroked="t" coordsize="21600,21600" o:gfxdata="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FXpiUjXAAAACgEAAA8AAAAAAAAA&#10;AQAgAAAAIgAAAGRycy9kb3ducmV2LnhtbFBLAQIUABQAAAAIAIdO4kArXEpFhAIAAO4EAAAOAAAA&#10;AAAAAAEAIAAAACYBAABkcnMvZTJvRG9jLnhtbFBLBQYAAAAABgAGAFkBAAAcBgAAAAA=&#10;" adj="6074">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rPr>
          <w:rFonts w:hint="eastAsia" w:ascii="微软雅黑" w:hAnsi="微软雅黑" w:cs="微软雅黑"/>
        </w:rPr>
        <mc:AlternateContent>
          <mc:Choice Requires="wps">
            <w:drawing>
              <wp:anchor distT="0" distB="0" distL="114300" distR="114300" simplePos="0" relativeHeight="251659264" behindDoc="0" locked="0" layoutInCell="1" allowOverlap="1">
                <wp:simplePos x="0" y="0"/>
                <wp:positionH relativeFrom="column">
                  <wp:posOffset>2266315</wp:posOffset>
                </wp:positionH>
                <wp:positionV relativeFrom="paragraph">
                  <wp:posOffset>1355725</wp:posOffset>
                </wp:positionV>
                <wp:extent cx="766445" cy="356235"/>
                <wp:effectExtent l="42545" t="69215" r="48260" b="107950"/>
                <wp:wrapNone/>
                <wp:docPr id="41" name="肘形连接符 41"/>
                <wp:cNvGraphicFramePr/>
                <a:graphic xmlns:a="http://schemas.openxmlformats.org/drawingml/2006/main">
                  <a:graphicData uri="http://schemas.microsoft.com/office/word/2010/wordprocessingShape">
                    <wps:wsp>
                      <wps:cNvCnPr/>
                      <wps:spPr>
                        <a:xfrm flipV="1">
                          <a:off x="0" y="0"/>
                          <a:ext cx="766445" cy="356235"/>
                        </a:xfrm>
                        <a:prstGeom prst="bentConnector3">
                          <a:avLst>
                            <a:gd name="adj1" fmla="val 50041"/>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4" type="#_x0000_t34" style="position:absolute;left:0pt;flip:y;margin-left:178.45pt;margin-top:106.75pt;height:28.05pt;width:60.35pt;z-index:251659264;mso-width-relative:page;mso-height-relative:page;" filled="f" stroked="t" coordsize="21600,21600" o:gfxdata="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2G8YF3QAAAAsBAAAP&#10;AAAAAAAAAAEAIAAAACIAAABkcnMvZG93bnJldi54bWxQSwECFAAUAAAACACHTuJAgCftnoUCAADo&#10;BAAADgAAAAAAAAABACAAAAAsAQAAZHJzL2Uyb0RvYy54bWxQSwUGAAAAAAYABgBZAQAAIwYAAAAA&#10;" adj="10809">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drawing>
          <wp:inline distT="0" distB="0" distL="114300" distR="114300">
            <wp:extent cx="2438400" cy="2381250"/>
            <wp:effectExtent l="0" t="0" r="0" b="0"/>
            <wp:docPr id="3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pic:cNvPicPr>
                      <a:picLocks noChangeAspect="1"/>
                    </pic:cNvPicPr>
                  </pic:nvPicPr>
                  <pic:blipFill>
                    <a:blip r:embed="rId23"/>
                    <a:stretch>
                      <a:fillRect/>
                    </a:stretch>
                  </pic:blipFill>
                  <pic:spPr>
                    <a:xfrm>
                      <a:off x="0" y="0"/>
                      <a:ext cx="2438400" cy="23812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02435" cy="2352675"/>
            <wp:effectExtent l="0" t="0" r="12065" b="9525"/>
            <wp:docPr id="4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pic:cNvPicPr>
                      <a:picLocks noChangeAspect="1"/>
                    </pic:cNvPicPr>
                  </pic:nvPicPr>
                  <pic:blipFill>
                    <a:blip r:embed="rId24"/>
                    <a:stretch>
                      <a:fillRect/>
                    </a:stretch>
                  </pic:blipFill>
                  <pic:spPr>
                    <a:xfrm>
                      <a:off x="0" y="0"/>
                      <a:ext cx="1702435" cy="2352675"/>
                    </a:xfrm>
                    <a:prstGeom prst="rect">
                      <a:avLst/>
                    </a:prstGeom>
                    <a:noFill/>
                    <a:ln>
                      <a:noFill/>
                    </a:ln>
                  </pic:spPr>
                </pic:pic>
              </a:graphicData>
            </a:graphic>
          </wp:inline>
        </w:drawing>
      </w:r>
    </w:p>
    <w:p>
      <w:pPr>
        <w:ind w:firstLine="480"/>
        <w:jc w:val="both"/>
      </w:pPr>
      <w:r>
        <w:rPr>
          <w:rFonts w:hint="eastAsia" w:ascii="微软雅黑" w:hAnsi="微软雅黑" w:cs="微软雅黑"/>
        </w:rPr>
        <mc:AlternateContent>
          <mc:Choice Requires="wps">
            <w:drawing>
              <wp:anchor distT="0" distB="0" distL="114300" distR="114300" simplePos="0" relativeHeight="251660288" behindDoc="0" locked="0" layoutInCell="1" allowOverlap="1">
                <wp:simplePos x="0" y="0"/>
                <wp:positionH relativeFrom="column">
                  <wp:posOffset>2771140</wp:posOffset>
                </wp:positionH>
                <wp:positionV relativeFrom="paragraph">
                  <wp:posOffset>2401570</wp:posOffset>
                </wp:positionV>
                <wp:extent cx="1054735" cy="3175"/>
                <wp:effectExtent l="42545" t="78105" r="45720" b="147320"/>
                <wp:wrapNone/>
                <wp:docPr id="54" name="肘形连接符 54"/>
                <wp:cNvGraphicFramePr/>
                <a:graphic xmlns:a="http://schemas.openxmlformats.org/drawingml/2006/main">
                  <a:graphicData uri="http://schemas.microsoft.com/office/word/2010/wordprocessingShape">
                    <wps:wsp>
                      <wps:cNvCnPr/>
                      <wps:spPr>
                        <a:xfrm>
                          <a:off x="0" y="0"/>
                          <a:ext cx="1054735" cy="3175"/>
                        </a:xfrm>
                        <a:prstGeom prst="bentConnector2">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3" type="#_x0000_t33" style="position:absolute;left:0pt;margin-left:218.2pt;margin-top:189.1pt;height:0.25pt;width:83.05pt;z-index:251660288;mso-width-relative:page;mso-height-relative:page;" filled="f" stroked="t" coordsize="21600,21600" o:gfxdata="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ivauV2QAAAAsBAAAPAAAAAAAAAAEAIAAAACIAAABkcnMvZG93bnJldi54bWxQ&#10;SwECFAAUAAAACACHTuJAm6LzPmgCAACwBAAADgAAAAAAAAABACAAAAAoAQAAZHJzL2Uyb0RvYy54&#10;bWxQSwUGAAAAAAYABgBZAQAAAgY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drawing>
          <wp:inline distT="0" distB="0" distL="114300" distR="114300">
            <wp:extent cx="2824480" cy="1924050"/>
            <wp:effectExtent l="0" t="0" r="13970" b="0"/>
            <wp:docPr id="4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
                    <pic:cNvPicPr>
                      <a:picLocks noChangeAspect="1"/>
                    </pic:cNvPicPr>
                  </pic:nvPicPr>
                  <pic:blipFill>
                    <a:blip r:embed="rId25"/>
                    <a:stretch>
                      <a:fillRect/>
                    </a:stretch>
                  </pic:blipFill>
                  <pic:spPr>
                    <a:xfrm>
                      <a:off x="0" y="0"/>
                      <a:ext cx="2824480" cy="1924050"/>
                    </a:xfrm>
                    <a:prstGeom prst="rect">
                      <a:avLst/>
                    </a:prstGeom>
                    <a:noFill/>
                    <a:ln>
                      <a:noFill/>
                    </a:ln>
                  </pic:spPr>
                </pic:pic>
              </a:graphicData>
            </a:graphic>
          </wp:inline>
        </w:drawing>
      </w:r>
      <w:r>
        <w:drawing>
          <wp:inline distT="0" distB="0" distL="114300" distR="114300">
            <wp:extent cx="1912620" cy="3704590"/>
            <wp:effectExtent l="0" t="0" r="11430" b="10160"/>
            <wp:docPr id="4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6"/>
                    <pic:cNvPicPr>
                      <a:picLocks noChangeAspect="1"/>
                    </pic:cNvPicPr>
                  </pic:nvPicPr>
                  <pic:blipFill>
                    <a:blip r:embed="rId26"/>
                    <a:stretch>
                      <a:fillRect/>
                    </a:stretch>
                  </pic:blipFill>
                  <pic:spPr>
                    <a:xfrm>
                      <a:off x="0" y="0"/>
                      <a:ext cx="1912620" cy="3704590"/>
                    </a:xfrm>
                    <a:prstGeom prst="rect">
                      <a:avLst/>
                    </a:prstGeom>
                    <a:noFill/>
                    <a:ln>
                      <a:noFill/>
                    </a:ln>
                  </pic:spPr>
                </pic:pic>
              </a:graphicData>
            </a:graphic>
          </wp:inline>
        </w:drawing>
      </w:r>
    </w:p>
    <w:p>
      <w:pPr>
        <w:numPr>
          <w:ilvl w:val="0"/>
          <w:numId w:val="0"/>
        </w:numPr>
        <w:ind w:leftChars="0"/>
        <w:rPr>
          <w:rFonts w:hint="eastAsia" w:ascii="微软雅黑" w:hAnsi="微软雅黑" w:eastAsia="微软雅黑"/>
          <w:lang w:eastAsia="zh-CN"/>
        </w:rPr>
      </w:pPr>
      <w:r>
        <w:rPr>
          <w:rFonts w:hint="eastAsia" w:ascii="微软雅黑" w:hAnsi="微软雅黑" w:eastAsia="微软雅黑"/>
        </w:rPr>
        <w:t>测量体温、</w:t>
      </w:r>
      <w:r>
        <w:rPr>
          <w:rFonts w:hint="eastAsia" w:ascii="微软雅黑" w:hAnsi="微软雅黑"/>
          <w:lang w:val="en-US" w:eastAsia="zh-CN"/>
        </w:rPr>
        <w:t>选择症状</w:t>
      </w:r>
      <w:r>
        <w:rPr>
          <w:rFonts w:hint="eastAsia" w:ascii="微软雅黑" w:hAnsi="微软雅黑" w:eastAsia="微软雅黑"/>
        </w:rPr>
        <w:t>、备注等内容添加</w:t>
      </w:r>
      <w:r>
        <w:rPr>
          <w:rFonts w:hint="eastAsia" w:ascii="微软雅黑" w:hAnsi="微软雅黑"/>
          <w:lang w:eastAsia="zh-CN"/>
        </w:rPr>
        <w:t>：</w:t>
      </w:r>
    </w:p>
    <w:p>
      <w:pPr>
        <w:numPr>
          <w:ilvl w:val="0"/>
          <w:numId w:val="0"/>
        </w:numPr>
        <w:ind w:leftChars="0"/>
        <w:rPr>
          <w:rFonts w:hint="eastAsia" w:ascii="微软雅黑" w:hAnsi="微软雅黑" w:eastAsia="微软雅黑"/>
        </w:rPr>
      </w:pPr>
      <w:r>
        <w:rPr>
          <w:rFonts w:ascii="微软雅黑" w:hAnsi="微软雅黑" w:eastAsia="微软雅黑"/>
        </w:rPr>
        <w:t>通过晨检机测量体温，自动填充体温数据；</w:t>
      </w:r>
      <w:r>
        <w:rPr>
          <w:rFonts w:hint="eastAsia" w:ascii="微软雅黑" w:hAnsi="微软雅黑" w:eastAsia="微软雅黑"/>
        </w:rPr>
        <w:t>（按右上角第一个键）</w:t>
      </w:r>
    </w:p>
    <w:p>
      <w:pPr>
        <w:numPr>
          <w:ilvl w:val="0"/>
          <w:numId w:val="0"/>
        </w:numPr>
        <w:ind w:leftChars="0"/>
        <w:rPr>
          <w:rFonts w:hint="default" w:ascii="微软雅黑" w:hAnsi="微软雅黑" w:eastAsia="微软雅黑"/>
          <w:lang w:val="en-US" w:eastAsia="zh-CN"/>
        </w:rPr>
      </w:pPr>
      <w:r>
        <w:rPr>
          <w:rFonts w:hint="eastAsia" w:ascii="微软雅黑" w:hAnsi="微软雅黑"/>
          <w:lang w:val="en-US" w:eastAsia="zh-CN"/>
        </w:rPr>
        <w:t>点击体温，可手动修改体温</w:t>
      </w:r>
    </w:p>
    <w:p>
      <w:pPr>
        <w:ind w:left="0" w:leftChars="0" w:firstLine="0" w:firstLineChars="0"/>
        <w:rPr>
          <w:rFonts w:hint="eastAsia"/>
        </w:rPr>
      </w:pPr>
      <w:r>
        <w:rPr>
          <w:rFonts w:hint="eastAsia"/>
          <w:lang w:val="en-US" w:eastAsia="zh-CN"/>
        </w:rPr>
        <w:t xml:space="preserve">          </w:t>
      </w:r>
      <w:r>
        <w:drawing>
          <wp:inline distT="0" distB="0" distL="114300" distR="114300">
            <wp:extent cx="2505710" cy="5135880"/>
            <wp:effectExtent l="0" t="0" r="8890" b="7620"/>
            <wp:docPr id="5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7"/>
                    <pic:cNvPicPr>
                      <a:picLocks noChangeAspect="1"/>
                    </pic:cNvPicPr>
                  </pic:nvPicPr>
                  <pic:blipFill>
                    <a:blip r:embed="rId27"/>
                    <a:stretch>
                      <a:fillRect/>
                    </a:stretch>
                  </pic:blipFill>
                  <pic:spPr>
                    <a:xfrm>
                      <a:off x="0" y="0"/>
                      <a:ext cx="2505710" cy="5135880"/>
                    </a:xfrm>
                    <a:prstGeom prst="rect">
                      <a:avLst/>
                    </a:prstGeom>
                    <a:noFill/>
                    <a:ln>
                      <a:noFill/>
                    </a:ln>
                  </pic:spPr>
                </pic:pic>
              </a:graphicData>
            </a:graphic>
          </wp:inline>
        </w:drawing>
      </w:r>
    </w:p>
    <w:p>
      <w:pPr>
        <w:numPr>
          <w:ilvl w:val="0"/>
          <w:numId w:val="0"/>
        </w:numPr>
        <w:ind w:leftChars="0"/>
        <w:rPr>
          <w:rFonts w:ascii="微软雅黑" w:hAnsi="微软雅黑" w:eastAsia="微软雅黑"/>
        </w:rPr>
      </w:pPr>
      <w:r>
        <w:rPr>
          <w:rFonts w:ascii="微软雅黑" w:hAnsi="微软雅黑" w:eastAsia="微软雅黑"/>
        </w:rPr>
        <w:t>当体温大于37.3时，体温</w:t>
      </w:r>
      <w:r>
        <w:rPr>
          <w:rFonts w:hint="eastAsia" w:ascii="微软雅黑" w:hAnsi="微软雅黑"/>
          <w:lang w:val="en-US" w:eastAsia="zh-CN"/>
        </w:rPr>
        <w:t>会变为</w:t>
      </w:r>
      <w:r>
        <w:rPr>
          <w:rFonts w:ascii="微软雅黑" w:hAnsi="微软雅黑" w:eastAsia="微软雅黑"/>
        </w:rPr>
        <w:t>红色</w:t>
      </w:r>
    </w:p>
    <w:p>
      <w:pPr>
        <w:numPr>
          <w:ilvl w:val="0"/>
          <w:numId w:val="0"/>
        </w:numPr>
        <w:ind w:leftChars="0"/>
        <w:rPr>
          <w:rFonts w:hint="default" w:ascii="微软雅黑" w:hAnsi="微软雅黑" w:eastAsia="微软雅黑"/>
          <w:lang w:val="en-US"/>
        </w:rPr>
      </w:pPr>
      <w:r>
        <w:rPr>
          <w:rFonts w:ascii="微软雅黑" w:hAnsi="微软雅黑" w:eastAsia="微软雅黑"/>
        </w:rPr>
        <w:t>身体状况：点击卡片选择</w:t>
      </w:r>
      <w:r>
        <w:rPr>
          <w:rFonts w:hint="eastAsia" w:ascii="微软雅黑" w:hAnsi="微软雅黑"/>
          <w:lang w:val="en-US" w:eastAsia="zh-CN"/>
        </w:rPr>
        <w:t>症状</w:t>
      </w:r>
      <w:r>
        <w:rPr>
          <w:rFonts w:ascii="微软雅黑" w:hAnsi="微软雅黑" w:eastAsia="微软雅黑"/>
        </w:rPr>
        <w:t>，选择了症状后</w:t>
      </w:r>
      <w:r>
        <w:rPr>
          <w:rFonts w:hint="eastAsia" w:ascii="微软雅黑" w:hAnsi="微软雅黑"/>
          <w:lang w:eastAsia="zh-CN"/>
        </w:rPr>
        <w:t>，</w:t>
      </w:r>
      <w:r>
        <w:rPr>
          <w:rFonts w:hint="eastAsia" w:ascii="微软雅黑" w:hAnsi="微软雅黑"/>
          <w:lang w:val="en-US" w:eastAsia="zh-CN"/>
        </w:rPr>
        <w:t>点击正常入园/异常退回/入园观察，即完成晨检。</w:t>
      </w:r>
    </w:p>
    <w:p>
      <w:pPr>
        <w:jc w:val="both"/>
        <w:rPr>
          <w:rFonts w:hint="default" w:ascii="微软雅黑" w:hAnsi="微软雅黑"/>
          <w:lang w:val="en-US" w:eastAsia="zh-CN"/>
        </w:rPr>
      </w:pPr>
      <w:r>
        <w:rPr>
          <w:rFonts w:hint="eastAsia" w:ascii="微软雅黑" w:hAnsi="微软雅黑"/>
          <w:lang w:val="en-US" w:eastAsia="zh-CN"/>
        </w:rPr>
        <w:t>查看晨检记录：点击晨检统计栏，选择需要查看晨检的幼儿所在年级、班级，点击幼儿进入幼儿晨检记录页，</w:t>
      </w:r>
      <w:r>
        <w:rPr>
          <w:rFonts w:hint="eastAsia"/>
          <w:lang w:val="en-US" w:eastAsia="zh-CN"/>
        </w:rPr>
        <w:t>可查看幼儿的晨检结果、请假记录、服药安排、饮食禁忌信息。</w:t>
      </w:r>
    </w:p>
    <w:p>
      <w:pPr>
        <w:jc w:val="both"/>
        <w:rPr>
          <w:rFonts w:hint="default" w:ascii="微软雅黑" w:hAnsi="微软雅黑"/>
          <w:lang w:val="en-US" w:eastAsia="zh-CN"/>
        </w:rPr>
      </w:pPr>
      <w:r>
        <w:rPr>
          <w:rFonts w:hint="eastAsia" w:ascii="微软雅黑" w:hAnsi="微软雅黑" w:cs="微软雅黑"/>
        </w:rPr>
        <mc:AlternateContent>
          <mc:Choice Requires="wps">
            <w:drawing>
              <wp:anchor distT="0" distB="0" distL="114300" distR="114300" simplePos="0" relativeHeight="251665408" behindDoc="0" locked="0" layoutInCell="1" allowOverlap="1">
                <wp:simplePos x="0" y="0"/>
                <wp:positionH relativeFrom="column">
                  <wp:posOffset>2367280</wp:posOffset>
                </wp:positionH>
                <wp:positionV relativeFrom="paragraph">
                  <wp:posOffset>2723515</wp:posOffset>
                </wp:positionV>
                <wp:extent cx="868680" cy="262255"/>
                <wp:effectExtent l="107315" t="5080" r="68580" b="97790"/>
                <wp:wrapNone/>
                <wp:docPr id="99" name="肘形连接符 99"/>
                <wp:cNvGraphicFramePr/>
                <a:graphic xmlns:a="http://schemas.openxmlformats.org/drawingml/2006/main">
                  <a:graphicData uri="http://schemas.microsoft.com/office/word/2010/wordprocessingShape">
                    <wps:wsp>
                      <wps:cNvCnPr/>
                      <wps:spPr>
                        <a:xfrm rot="5400000">
                          <a:off x="0" y="0"/>
                          <a:ext cx="868680" cy="262255"/>
                        </a:xfrm>
                        <a:prstGeom prst="bentConnector3">
                          <a:avLst>
                            <a:gd name="adj1" fmla="val 50037"/>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4" type="#_x0000_t34" style="position:absolute;left:0pt;margin-left:186.4pt;margin-top:214.45pt;height:20.65pt;width:68.4pt;rotation:5898240f;z-index:251665408;mso-width-relative:page;mso-height-relative:page;" filled="f" stroked="t" coordsize="21600,21600" o:gfxdata="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hq2rHbAAAACwEAAA8A&#10;AAAAAAAAAQAgAAAAIgAAAGRycy9kb3ducmV2LnhtbFBLAQIUABQAAAAIAIdO4kDunnRRhgIAAOwE&#10;AAAOAAAAAAAAAAEAIAAAACoBAABkcnMvZTJvRG9jLnhtbFBLBQYAAAAABgAGAFkBAAAiBgAAAAA=&#10;" adj="10808">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rPr>
          <w:rFonts w:hint="eastAsia" w:ascii="微软雅黑" w:hAnsi="微软雅黑" w:cs="微软雅黑"/>
        </w:rPr>
        <mc:AlternateContent>
          <mc:Choice Requires="wps">
            <w:drawing>
              <wp:anchor distT="0" distB="0" distL="114300" distR="114300" simplePos="0" relativeHeight="251664384" behindDoc="0" locked="0" layoutInCell="1" allowOverlap="1">
                <wp:simplePos x="0" y="0"/>
                <wp:positionH relativeFrom="column">
                  <wp:posOffset>2094865</wp:posOffset>
                </wp:positionH>
                <wp:positionV relativeFrom="paragraph">
                  <wp:posOffset>1544320</wp:posOffset>
                </wp:positionV>
                <wp:extent cx="1054735" cy="3175"/>
                <wp:effectExtent l="42545" t="78105" r="45720" b="147320"/>
                <wp:wrapNone/>
                <wp:docPr id="98" name="肘形连接符 98"/>
                <wp:cNvGraphicFramePr/>
                <a:graphic xmlns:a="http://schemas.openxmlformats.org/drawingml/2006/main">
                  <a:graphicData uri="http://schemas.microsoft.com/office/word/2010/wordprocessingShape">
                    <wps:wsp>
                      <wps:cNvCnPr/>
                      <wps:spPr>
                        <a:xfrm>
                          <a:off x="0" y="0"/>
                          <a:ext cx="1054735" cy="3175"/>
                        </a:xfrm>
                        <a:prstGeom prst="bentConnector2">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3" type="#_x0000_t33" style="position:absolute;left:0pt;margin-left:164.95pt;margin-top:121.6pt;height:0.25pt;width:83.05pt;z-index:251664384;mso-width-relative:page;mso-height-relative:page;" filled="f" stroked="t" coordsize="21600,21600" o:gfxdata="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UnLMI2QAAAAsBAAAPAAAAAAAAAAEAIAAAACIAAABkcnMvZG93bnJldi54bWxQ&#10;SwECFAAUAAAACACHTuJAg4fBBWgCAACwBAAADgAAAAAAAAABACAAAAAoAQAAZHJzL2Uyb0RvYy54&#10;bWxQSwUGAAAAAAYABgBZAQAAAgY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drawing>
          <wp:inline distT="0" distB="0" distL="114300" distR="114300">
            <wp:extent cx="2821940" cy="1239520"/>
            <wp:effectExtent l="0" t="0" r="16510" b="17780"/>
            <wp:docPr id="5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8"/>
                    <pic:cNvPicPr>
                      <a:picLocks noChangeAspect="1"/>
                    </pic:cNvPicPr>
                  </pic:nvPicPr>
                  <pic:blipFill>
                    <a:blip r:embed="rId28"/>
                    <a:stretch>
                      <a:fillRect/>
                    </a:stretch>
                  </pic:blipFill>
                  <pic:spPr>
                    <a:xfrm>
                      <a:off x="0" y="0"/>
                      <a:ext cx="2821940" cy="1239520"/>
                    </a:xfrm>
                    <a:prstGeom prst="rect">
                      <a:avLst/>
                    </a:prstGeom>
                    <a:noFill/>
                    <a:ln>
                      <a:noFill/>
                    </a:ln>
                  </pic:spPr>
                </pic:pic>
              </a:graphicData>
            </a:graphic>
          </wp:inline>
        </w:drawing>
      </w:r>
      <w:r>
        <w:drawing>
          <wp:inline distT="0" distB="0" distL="114300" distR="114300">
            <wp:extent cx="2334895" cy="2552065"/>
            <wp:effectExtent l="0" t="0" r="8255" b="635"/>
            <wp:docPr id="7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9"/>
                    <pic:cNvPicPr>
                      <a:picLocks noChangeAspect="1"/>
                    </pic:cNvPicPr>
                  </pic:nvPicPr>
                  <pic:blipFill>
                    <a:blip r:embed="rId29"/>
                    <a:stretch>
                      <a:fillRect/>
                    </a:stretch>
                  </pic:blipFill>
                  <pic:spPr>
                    <a:xfrm>
                      <a:off x="0" y="0"/>
                      <a:ext cx="2334895" cy="2552065"/>
                    </a:xfrm>
                    <a:prstGeom prst="rect">
                      <a:avLst/>
                    </a:prstGeom>
                    <a:noFill/>
                    <a:ln>
                      <a:noFill/>
                    </a:ln>
                  </pic:spPr>
                </pic:pic>
              </a:graphicData>
            </a:graphic>
          </wp:inline>
        </w:drawing>
      </w:r>
    </w:p>
    <w:p>
      <w:pPr>
        <w:ind w:firstLine="0" w:firstLineChars="0"/>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66432" behindDoc="0" locked="0" layoutInCell="1" allowOverlap="1">
                <wp:simplePos x="0" y="0"/>
                <wp:positionH relativeFrom="column">
                  <wp:posOffset>2628265</wp:posOffset>
                </wp:positionH>
                <wp:positionV relativeFrom="paragraph">
                  <wp:posOffset>702310</wp:posOffset>
                </wp:positionV>
                <wp:extent cx="1054735" cy="3175"/>
                <wp:effectExtent l="42545" t="78105" r="45720" b="147320"/>
                <wp:wrapNone/>
                <wp:docPr id="100" name="肘形连接符 100"/>
                <wp:cNvGraphicFramePr/>
                <a:graphic xmlns:a="http://schemas.openxmlformats.org/drawingml/2006/main">
                  <a:graphicData uri="http://schemas.microsoft.com/office/word/2010/wordprocessingShape">
                    <wps:wsp>
                      <wps:cNvCnPr/>
                      <wps:spPr>
                        <a:xfrm>
                          <a:off x="0" y="0"/>
                          <a:ext cx="1054735" cy="3175"/>
                        </a:xfrm>
                        <a:prstGeom prst="bentConnector2">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3" type="#_x0000_t33" style="position:absolute;left:0pt;margin-left:206.95pt;margin-top:55.3pt;height:0.25pt;width:83.05pt;z-index:251666432;mso-width-relative:page;mso-height-relative:page;" filled="f" stroked="t" coordsize="21600,21600" o:gfxdata="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1gp53XAAAACwEAAA8AAAAAAAAAAQAgAAAAIgAAAGRycy9kb3ducmV2LnhtbFBL&#10;AQIUABQAAAAIAIdO4kBOEj2haQIAALIEAAAOAAAAAAAAAAEAIAAAACYBAABkcnMvZTJvRG9jLnht&#10;bFBLBQYAAAAABgAGAFkBAAABBg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rPr>
          <w:rFonts w:hint="eastAsia" w:ascii="微软雅黑" w:hAnsi="微软雅黑" w:eastAsia="微软雅黑"/>
        </w:rPr>
        <w:t xml:space="preserve"> </w:t>
      </w:r>
      <w:r>
        <w:rPr>
          <w:rFonts w:ascii="微软雅黑" w:hAnsi="微软雅黑" w:eastAsia="微软雅黑"/>
        </w:rPr>
        <w:t xml:space="preserve">  </w:t>
      </w:r>
      <w:r>
        <w:drawing>
          <wp:inline distT="0" distB="0" distL="114300" distR="114300">
            <wp:extent cx="2824480" cy="1924050"/>
            <wp:effectExtent l="0" t="0" r="13970" b="0"/>
            <wp:docPr id="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5"/>
                    <pic:cNvPicPr>
                      <a:picLocks noChangeAspect="1"/>
                    </pic:cNvPicPr>
                  </pic:nvPicPr>
                  <pic:blipFill>
                    <a:blip r:embed="rId25"/>
                    <a:stretch>
                      <a:fillRect/>
                    </a:stretch>
                  </pic:blipFill>
                  <pic:spPr>
                    <a:xfrm>
                      <a:off x="0" y="0"/>
                      <a:ext cx="2824480" cy="1924050"/>
                    </a:xfrm>
                    <a:prstGeom prst="rect">
                      <a:avLst/>
                    </a:prstGeom>
                    <a:noFill/>
                    <a:ln>
                      <a:noFill/>
                    </a:ln>
                  </pic:spPr>
                </pic:pic>
              </a:graphicData>
            </a:graphic>
          </wp:inline>
        </w:drawing>
      </w:r>
      <w:r>
        <w:drawing>
          <wp:inline distT="0" distB="0" distL="114300" distR="114300">
            <wp:extent cx="2181860" cy="2298065"/>
            <wp:effectExtent l="0" t="0" r="8890" b="6985"/>
            <wp:docPr id="9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1"/>
                    <pic:cNvPicPr>
                      <a:picLocks noChangeAspect="1"/>
                    </pic:cNvPicPr>
                  </pic:nvPicPr>
                  <pic:blipFill>
                    <a:blip r:embed="rId30"/>
                    <a:stretch>
                      <a:fillRect/>
                    </a:stretch>
                  </pic:blipFill>
                  <pic:spPr>
                    <a:xfrm>
                      <a:off x="0" y="0"/>
                      <a:ext cx="2181860" cy="2298065"/>
                    </a:xfrm>
                    <a:prstGeom prst="rect">
                      <a:avLst/>
                    </a:prstGeom>
                    <a:noFill/>
                    <a:ln>
                      <a:noFill/>
                    </a:ln>
                  </pic:spPr>
                </pic:pic>
              </a:graphicData>
            </a:graphic>
          </wp:inline>
        </w:drawing>
      </w:r>
    </w:p>
    <w:p>
      <w:pPr>
        <w:keepNext/>
        <w:keepLines/>
        <w:tabs>
          <w:tab w:val="left" w:pos="576"/>
        </w:tabs>
        <w:ind w:left="576" w:hanging="576"/>
        <w:outlineLvl w:val="2"/>
        <w:rPr>
          <w:rFonts w:hint="eastAsia" w:ascii="Arial" w:hAnsi="Arial"/>
          <w:b/>
          <w:bCs/>
          <w:lang w:val="en-US" w:eastAsia="zh-CN"/>
        </w:rPr>
      </w:pPr>
      <w:r>
        <w:rPr>
          <w:rFonts w:hint="eastAsia" w:ascii="Arial" w:hAnsi="Arial"/>
          <w:b/>
          <w:bCs/>
          <w:lang w:val="en-US" w:eastAsia="zh-CN"/>
        </w:rPr>
        <w:t>2.1.4 班牌端</w:t>
      </w:r>
    </w:p>
    <w:p>
      <w:pPr>
        <w:numPr>
          <w:ilvl w:val="0"/>
          <w:numId w:val="0"/>
        </w:numPr>
        <w:outlineLvl w:val="3"/>
        <w:rPr>
          <w:rFonts w:cs="宋体"/>
          <w:b/>
          <w:bCs/>
          <w:szCs w:val="20"/>
        </w:rPr>
      </w:pPr>
      <w:r>
        <w:rPr>
          <w:rFonts w:hint="eastAsia" w:cs="宋体"/>
          <w:b/>
          <w:bCs/>
          <w:szCs w:val="20"/>
          <w:lang w:val="en-US" w:eastAsia="zh-CN"/>
        </w:rPr>
        <w:t>2.1.4.1晨检统计</w:t>
      </w:r>
    </w:p>
    <w:p>
      <w:pPr>
        <w:ind w:left="0" w:leftChars="0" w:firstLine="0" w:firstLineChars="0"/>
        <w:rPr>
          <w:rFonts w:hint="eastAsia" w:ascii="微软雅黑" w:hAnsi="微软雅黑"/>
          <w:lang w:val="en-US" w:eastAsia="zh-CN"/>
        </w:rPr>
      </w:pPr>
      <w:r>
        <w:rPr>
          <w:rFonts w:hint="eastAsia" w:ascii="微软雅黑" w:hAnsi="微软雅黑"/>
          <w:lang w:val="en-US" w:eastAsia="zh-CN"/>
        </w:rPr>
        <w:t>当教师完成晨检后，可以在班牌端实时查看晨检统计。</w:t>
      </w:r>
    </w:p>
    <w:p>
      <w:pPr>
        <w:ind w:left="0" w:leftChars="0" w:firstLine="0" w:firstLineChars="0"/>
        <w:rPr>
          <w:rFonts w:hint="default" w:ascii="微软雅黑" w:hAnsi="微软雅黑"/>
          <w:lang w:val="en-US" w:eastAsia="zh-CN"/>
        </w:rPr>
      </w:pPr>
      <w:r>
        <w:rPr>
          <w:rFonts w:hint="eastAsia" w:ascii="微软雅黑" w:hAnsi="微软雅黑" w:eastAsia="微软雅黑"/>
        </w:rPr>
        <w:t>可</w:t>
      </w:r>
      <w:r>
        <w:rPr>
          <w:rFonts w:hint="eastAsia" w:ascii="微软雅黑" w:hAnsi="微软雅黑"/>
          <w:lang w:val="en-US" w:eastAsia="zh-CN"/>
        </w:rPr>
        <w:t>切换</w:t>
      </w:r>
      <w:r>
        <w:rPr>
          <w:rFonts w:hint="eastAsia" w:ascii="微软雅黑" w:hAnsi="微软雅黑" w:eastAsia="微软雅黑"/>
        </w:rPr>
        <w:t>校区查询</w:t>
      </w:r>
      <w:r>
        <w:rPr>
          <w:rFonts w:hint="eastAsia" w:ascii="微软雅黑" w:hAnsi="微软雅黑"/>
          <w:lang w:val="en-US" w:eastAsia="zh-CN"/>
        </w:rPr>
        <w:t>不同校区当天的</w:t>
      </w:r>
      <w:r>
        <w:rPr>
          <w:rFonts w:hint="eastAsia" w:ascii="微软雅黑" w:hAnsi="微软雅黑" w:eastAsia="微软雅黑"/>
        </w:rPr>
        <w:t>晨检</w:t>
      </w:r>
      <w:r>
        <w:rPr>
          <w:rFonts w:hint="eastAsia" w:ascii="微软雅黑" w:hAnsi="微软雅黑"/>
          <w:lang w:val="en-US" w:eastAsia="zh-CN"/>
        </w:rPr>
        <w:t>统计情况。</w:t>
      </w:r>
    </w:p>
    <w:p>
      <w:pPr>
        <w:ind w:left="0" w:leftChars="0" w:firstLine="0" w:firstLineChars="0"/>
      </w:pPr>
      <w:r>
        <w:drawing>
          <wp:inline distT="0" distB="0" distL="114300" distR="114300">
            <wp:extent cx="5260975" cy="2384425"/>
            <wp:effectExtent l="0" t="0" r="15875" b="15875"/>
            <wp:docPr id="10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2"/>
                    <pic:cNvPicPr>
                      <a:picLocks noChangeAspect="1"/>
                    </pic:cNvPicPr>
                  </pic:nvPicPr>
                  <pic:blipFill>
                    <a:blip r:embed="rId31"/>
                    <a:stretch>
                      <a:fillRect/>
                    </a:stretch>
                  </pic:blipFill>
                  <pic:spPr>
                    <a:xfrm>
                      <a:off x="0" y="0"/>
                      <a:ext cx="5260975" cy="2384425"/>
                    </a:xfrm>
                    <a:prstGeom prst="rect">
                      <a:avLst/>
                    </a:prstGeom>
                    <a:noFill/>
                    <a:ln>
                      <a:noFill/>
                    </a:ln>
                  </pic:spPr>
                </pic:pic>
              </a:graphicData>
            </a:graphic>
          </wp:inline>
        </w:drawing>
      </w:r>
    </w:p>
    <w:p>
      <w:pPr>
        <w:numPr>
          <w:ilvl w:val="0"/>
          <w:numId w:val="0"/>
        </w:numPr>
        <w:rPr>
          <w:rFonts w:hint="eastAsia" w:ascii="微软雅黑" w:hAnsi="微软雅黑" w:eastAsia="微软雅黑"/>
        </w:rPr>
      </w:pPr>
      <w:r>
        <w:rPr>
          <w:rFonts w:hint="eastAsia" w:ascii="微软雅黑" w:hAnsi="微软雅黑" w:eastAsia="微软雅黑"/>
        </w:rPr>
        <w:t>点击</w:t>
      </w:r>
      <w:r>
        <w:rPr>
          <w:rFonts w:hint="eastAsia" w:ascii="微软雅黑" w:hAnsi="微软雅黑"/>
          <w:lang w:val="en-US" w:eastAsia="zh-CN"/>
        </w:rPr>
        <w:t>表格中不</w:t>
      </w:r>
      <w:r>
        <w:rPr>
          <w:rFonts w:hint="eastAsia" w:ascii="微软雅黑" w:hAnsi="微软雅黑" w:eastAsia="微软雅黑"/>
        </w:rPr>
        <w:t>同的区域</w:t>
      </w:r>
      <w:r>
        <w:rPr>
          <w:rFonts w:hint="eastAsia" w:ascii="微软雅黑" w:hAnsi="微软雅黑"/>
          <w:lang w:val="en-US" w:eastAsia="zh-CN"/>
        </w:rPr>
        <w:t>统计的数量，右侧</w:t>
      </w:r>
      <w:r>
        <w:rPr>
          <w:rFonts w:hint="eastAsia" w:ascii="微软雅黑" w:hAnsi="微软雅黑" w:eastAsia="微软雅黑"/>
        </w:rPr>
        <w:t>将获取</w:t>
      </w:r>
      <w:r>
        <w:rPr>
          <w:rFonts w:hint="eastAsia" w:ascii="微软雅黑" w:hAnsi="微软雅黑"/>
          <w:lang w:val="en-US" w:eastAsia="zh-CN"/>
        </w:rPr>
        <w:t>体温＞37.3℃、总人数、应晨检、已晨检、待检查、异常退回、正常入园、入园观察、身体状况异常、需服药的人员名单</w:t>
      </w:r>
      <w:r>
        <w:rPr>
          <w:rFonts w:hint="eastAsia" w:ascii="微软雅黑" w:hAnsi="微软雅黑" w:eastAsia="微软雅黑"/>
        </w:rPr>
        <w:t>数据</w:t>
      </w:r>
    </w:p>
    <w:p>
      <w:pPr>
        <w:numPr>
          <w:ilvl w:val="0"/>
          <w:numId w:val="0"/>
        </w:numPr>
        <w:rPr>
          <w:rFonts w:hint="eastAsia" w:ascii="Arial" w:hAnsi="Arial"/>
          <w:b/>
          <w:bCs/>
          <w:lang w:val="en-US" w:eastAsia="zh-CN"/>
        </w:rPr>
      </w:pPr>
      <w:r>
        <w:drawing>
          <wp:inline distT="0" distB="0" distL="114300" distR="114300">
            <wp:extent cx="5266690" cy="2433320"/>
            <wp:effectExtent l="0" t="0" r="10160" b="5080"/>
            <wp:docPr id="10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3"/>
                    <pic:cNvPicPr>
                      <a:picLocks noChangeAspect="1"/>
                    </pic:cNvPicPr>
                  </pic:nvPicPr>
                  <pic:blipFill>
                    <a:blip r:embed="rId32"/>
                    <a:stretch>
                      <a:fillRect/>
                    </a:stretch>
                  </pic:blipFill>
                  <pic:spPr>
                    <a:xfrm>
                      <a:off x="0" y="0"/>
                      <a:ext cx="5266690" cy="2433320"/>
                    </a:xfrm>
                    <a:prstGeom prst="rect">
                      <a:avLst/>
                    </a:prstGeom>
                    <a:noFill/>
                    <a:ln>
                      <a:noFill/>
                    </a:ln>
                  </pic:spPr>
                </pic:pic>
              </a:graphicData>
            </a:graphic>
          </wp:inline>
        </w:drawing>
      </w:r>
    </w:p>
    <w:p>
      <w:pPr>
        <w:keepNext/>
        <w:keepLines/>
        <w:tabs>
          <w:tab w:val="left" w:pos="576"/>
        </w:tabs>
        <w:ind w:left="576" w:hanging="576"/>
        <w:outlineLvl w:val="1"/>
        <w:rPr>
          <w:rFonts w:hint="eastAsia" w:ascii="Arial" w:hAnsi="Arial"/>
          <w:b/>
          <w:bCs/>
          <w:lang w:val="en-US" w:eastAsia="zh-CN"/>
        </w:rPr>
      </w:pPr>
      <w:r>
        <w:rPr>
          <w:rFonts w:hint="eastAsia" w:ascii="Arial" w:hAnsi="Arial"/>
          <w:b/>
          <w:bCs/>
        </w:rPr>
        <w:t>2.2</w:t>
      </w:r>
      <w:bookmarkEnd w:id="4"/>
      <w:bookmarkEnd w:id="5"/>
      <w:r>
        <w:rPr>
          <w:rFonts w:hint="eastAsia" w:ascii="Arial" w:hAnsi="Arial"/>
          <w:b/>
          <w:bCs/>
          <w:lang w:val="en-US" w:eastAsia="zh-CN"/>
        </w:rPr>
        <w:t>幼儿考勤</w:t>
      </w:r>
      <w:bookmarkEnd w:id="0"/>
      <w:bookmarkEnd w:id="6"/>
      <w:bookmarkStart w:id="8" w:name="_Toc36105269"/>
      <w:bookmarkEnd w:id="8"/>
      <w:bookmarkStart w:id="9" w:name="_Toc36028218"/>
      <w:bookmarkEnd w:id="9"/>
      <w:bookmarkStart w:id="10" w:name="_Toc35865971"/>
      <w:bookmarkEnd w:id="10"/>
      <w:bookmarkStart w:id="11" w:name="_Toc35865424"/>
      <w:bookmarkEnd w:id="11"/>
    </w:p>
    <w:p>
      <w:pPr>
        <w:jc w:val="left"/>
        <w:outlineLvl w:val="2"/>
      </w:pPr>
      <w:r>
        <w:rPr>
          <w:rFonts w:hint="eastAsia" w:ascii="微软雅黑" w:hAnsi="微软雅黑" w:cs="微软雅黑"/>
        </w:rPr>
        <mc:AlternateContent>
          <mc:Choice Requires="wps">
            <w:drawing>
              <wp:anchor distT="0" distB="0" distL="114300" distR="114300" simplePos="0" relativeHeight="251667456"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87" name="圆角矩形 87"/>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67456;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Zj93tkAAAALAQAADwAAAAAAAAAB&#10;ACAAAAAiAAAAZHJzL2Rvd25yZXYueG1sUEsBAhQAFAAAAAgAh07iQPwDdKeBAgAA5QQAAA4AAAAA&#10;AAAAAQAgAAAAKAEAAGRycy9lMm9Eb2MueG1sUEsFBgAAAAAGAAYAWQEAABsGA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2.2.1 PC端</w:t>
      </w:r>
    </w:p>
    <w:p>
      <w:pPr>
        <w:jc w:val="left"/>
        <w:outlineLvl w:val="3"/>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68480"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110" name="圆角矩形 110"/>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68480;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2Y/d7ZAAAACwEAAA8AAAAAAAAA&#10;AQAgAAAAIgAAAGRycy9kb3ducmV2LnhtbFBLAQIUABQAAAAIAIdO4kDf5AnRggIAAOcEAAAOAAAA&#10;AAAAAAEAIAAAACgBAABkcnMvZTJvRG9jLnhtbFBLBQYAAAAABgAGAFkBAAAcBg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2.2.1.1 引导页</w:t>
      </w:r>
    </w:p>
    <w:p>
      <w:pPr>
        <w:numPr>
          <w:ilvl w:val="0"/>
          <w:numId w:val="0"/>
        </w:numPr>
        <w:rPr>
          <w:rFonts w:hint="eastAsia"/>
          <w:lang w:val="en-US" w:eastAsia="zh-CN"/>
        </w:rPr>
      </w:pPr>
      <w:r>
        <w:rPr>
          <w:rFonts w:hint="eastAsia" w:ascii="微软雅黑" w:hAnsi="微软雅黑"/>
          <w:lang w:val="en-US" w:eastAsia="zh-CN"/>
        </w:rPr>
        <w:t>默认统计当日的幼儿考勤数据，可点击今日、本周、本月、本学期按钮</w:t>
      </w:r>
      <w:r>
        <w:rPr>
          <w:rFonts w:hint="eastAsia"/>
          <w:lang w:val="en-US" w:eastAsia="zh-CN"/>
        </w:rPr>
        <w:t>快捷查询该日期范围内的考勤统计情况</w:t>
      </w:r>
    </w:p>
    <w:p>
      <w:pPr>
        <w:numPr>
          <w:ilvl w:val="0"/>
          <w:numId w:val="0"/>
        </w:numPr>
        <w:rPr>
          <w:rFonts w:hint="default"/>
          <w:lang w:val="en-US" w:eastAsia="zh-CN"/>
        </w:rPr>
      </w:pPr>
      <w:r>
        <w:drawing>
          <wp:inline distT="0" distB="0" distL="114300" distR="114300">
            <wp:extent cx="5269865" cy="1249045"/>
            <wp:effectExtent l="0" t="0" r="6985" b="8255"/>
            <wp:docPr id="13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2"/>
                    <pic:cNvPicPr>
                      <a:picLocks noChangeAspect="1"/>
                    </pic:cNvPicPr>
                  </pic:nvPicPr>
                  <pic:blipFill>
                    <a:blip r:embed="rId33"/>
                    <a:stretch>
                      <a:fillRect/>
                    </a:stretch>
                  </pic:blipFill>
                  <pic:spPr>
                    <a:xfrm>
                      <a:off x="0" y="0"/>
                      <a:ext cx="5269865" cy="1249045"/>
                    </a:xfrm>
                    <a:prstGeom prst="rect">
                      <a:avLst/>
                    </a:prstGeom>
                    <a:noFill/>
                    <a:ln>
                      <a:noFill/>
                    </a:ln>
                  </pic:spPr>
                </pic:pic>
              </a:graphicData>
            </a:graphic>
          </wp:inline>
        </w:drawing>
      </w:r>
    </w:p>
    <w:p>
      <w:pPr>
        <w:numPr>
          <w:ilvl w:val="0"/>
          <w:numId w:val="0"/>
        </w:numPr>
        <w:rPr>
          <w:rFonts w:hint="eastAsia" w:ascii="微软雅黑" w:hAnsi="微软雅黑"/>
          <w:lang w:val="en-US" w:eastAsia="zh-CN"/>
        </w:rPr>
      </w:pPr>
      <w:r>
        <w:rPr>
          <w:rFonts w:hint="eastAsia" w:ascii="微软雅黑" w:hAnsi="微软雅黑"/>
          <w:lang w:val="en-US" w:eastAsia="zh-CN"/>
        </w:rPr>
        <w:t>可查看考勤人日、出勤率、未到园人日、退回人日统计情况，点击对应模块页面跳转至考勤统计菜单</w:t>
      </w:r>
    </w:p>
    <w:p>
      <w:pPr>
        <w:numPr>
          <w:ilvl w:val="0"/>
          <w:numId w:val="0"/>
        </w:numPr>
        <w:rPr>
          <w:rFonts w:hint="eastAsia" w:ascii="微软雅黑" w:hAnsi="微软雅黑"/>
          <w:lang w:val="en-US" w:eastAsia="zh-CN"/>
        </w:rPr>
      </w:pPr>
      <w:r>
        <w:rPr>
          <w:rFonts w:hint="eastAsia" w:ascii="微软雅黑" w:hAnsi="微软雅黑"/>
          <w:lang w:val="en-US" w:eastAsia="zh-CN"/>
        </w:rPr>
        <w:t>考勤总管理员点击事假、病假、早接、迟到人日，页面跳转至请假管理菜单</w:t>
      </w:r>
    </w:p>
    <w:p>
      <w:pPr>
        <w:numPr>
          <w:ilvl w:val="0"/>
          <w:numId w:val="0"/>
        </w:numPr>
      </w:pPr>
      <w:r>
        <w:drawing>
          <wp:inline distT="0" distB="0" distL="114300" distR="114300">
            <wp:extent cx="5268595" cy="1771650"/>
            <wp:effectExtent l="0" t="0" r="8255" b="0"/>
            <wp:docPr id="11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0"/>
                    <pic:cNvPicPr>
                      <a:picLocks noChangeAspect="1"/>
                    </pic:cNvPicPr>
                  </pic:nvPicPr>
                  <pic:blipFill>
                    <a:blip r:embed="rId34"/>
                    <a:stretch>
                      <a:fillRect/>
                    </a:stretch>
                  </pic:blipFill>
                  <pic:spPr>
                    <a:xfrm>
                      <a:off x="0" y="0"/>
                      <a:ext cx="5268595" cy="1771650"/>
                    </a:xfrm>
                    <a:prstGeom prst="rect">
                      <a:avLst/>
                    </a:prstGeom>
                    <a:noFill/>
                    <a:ln>
                      <a:noFill/>
                    </a:ln>
                  </pic:spPr>
                </pic:pic>
              </a:graphicData>
            </a:graphic>
          </wp:inline>
        </w:drawing>
      </w:r>
    </w:p>
    <w:p>
      <w:pPr>
        <w:numPr>
          <w:ilvl w:val="0"/>
          <w:numId w:val="0"/>
        </w:numPr>
        <w:rPr>
          <w:rFonts w:hint="default"/>
          <w:lang w:val="en-US"/>
        </w:rPr>
      </w:pPr>
      <w:r>
        <w:rPr>
          <w:rFonts w:hint="eastAsia" w:ascii="微软雅黑" w:hAnsi="微软雅黑"/>
          <w:lang w:val="en-US" w:eastAsia="zh-CN"/>
        </w:rPr>
        <w:t>点击事假、病假、早接、迟到对应模块右上角</w:t>
      </w:r>
      <w:r>
        <w:drawing>
          <wp:inline distT="0" distB="0" distL="114300" distR="114300">
            <wp:extent cx="276225" cy="257175"/>
            <wp:effectExtent l="0" t="0" r="9525" b="9525"/>
            <wp:docPr id="11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51"/>
                    <pic:cNvPicPr>
                      <a:picLocks noChangeAspect="1"/>
                    </pic:cNvPicPr>
                  </pic:nvPicPr>
                  <pic:blipFill>
                    <a:blip r:embed="rId35"/>
                    <a:stretch>
                      <a:fillRect/>
                    </a:stretch>
                  </pic:blipFill>
                  <pic:spPr>
                    <a:xfrm>
                      <a:off x="0" y="0"/>
                      <a:ext cx="276225" cy="257175"/>
                    </a:xfrm>
                    <a:prstGeom prst="rect">
                      <a:avLst/>
                    </a:prstGeom>
                    <a:noFill/>
                    <a:ln>
                      <a:noFill/>
                    </a:ln>
                  </pic:spPr>
                </pic:pic>
              </a:graphicData>
            </a:graphic>
          </wp:inline>
        </w:drawing>
      </w:r>
      <w:r>
        <w:rPr>
          <w:rFonts w:hint="eastAsia"/>
          <w:lang w:eastAsia="zh-CN"/>
        </w:rPr>
        <w:t>，</w:t>
      </w:r>
      <w:r>
        <w:rPr>
          <w:rFonts w:hint="eastAsia"/>
          <w:lang w:val="en-US" w:eastAsia="zh-CN"/>
        </w:rPr>
        <w:t>可进行请假设置，选择申请时间、审核权限后，点击保存即可设置成功</w:t>
      </w:r>
    </w:p>
    <w:p>
      <w:pPr>
        <w:jc w:val="left"/>
        <w:outlineLvl w:val="9"/>
      </w:pPr>
      <w:r>
        <w:drawing>
          <wp:inline distT="0" distB="0" distL="114300" distR="114300">
            <wp:extent cx="5264785" cy="2581910"/>
            <wp:effectExtent l="0" t="0" r="12065" b="8890"/>
            <wp:docPr id="12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3"/>
                    <pic:cNvPicPr>
                      <a:picLocks noChangeAspect="1"/>
                    </pic:cNvPicPr>
                  </pic:nvPicPr>
                  <pic:blipFill>
                    <a:blip r:embed="rId36"/>
                    <a:stretch>
                      <a:fillRect/>
                    </a:stretch>
                  </pic:blipFill>
                  <pic:spPr>
                    <a:xfrm>
                      <a:off x="0" y="0"/>
                      <a:ext cx="5264785" cy="2581910"/>
                    </a:xfrm>
                    <a:prstGeom prst="rect">
                      <a:avLst/>
                    </a:prstGeom>
                    <a:noFill/>
                    <a:ln>
                      <a:noFill/>
                    </a:ln>
                  </pic:spPr>
                </pic:pic>
              </a:graphicData>
            </a:graphic>
          </wp:inline>
        </w:drawing>
      </w:r>
    </w:p>
    <w:p>
      <w:pPr>
        <w:numPr>
          <w:ilvl w:val="0"/>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查看班级数据可</w:t>
      </w:r>
      <w:r>
        <w:rPr>
          <w:rFonts w:hint="eastAsia" w:ascii="微软雅黑" w:hAnsi="微软雅黑" w:cs="微软雅黑"/>
          <w:sz w:val="24"/>
          <w:szCs w:val="24"/>
          <w:lang w:val="en-US" w:eastAsia="zh-CN"/>
        </w:rPr>
        <w:t>在左上角切换</w:t>
      </w:r>
      <w:r>
        <w:rPr>
          <w:rFonts w:hint="eastAsia" w:ascii="微软雅黑" w:hAnsi="微软雅黑" w:eastAsia="微软雅黑" w:cs="微软雅黑"/>
          <w:sz w:val="24"/>
          <w:szCs w:val="24"/>
          <w:lang w:val="en-US" w:eastAsia="zh-CN"/>
        </w:rPr>
        <w:t>班级</w:t>
      </w:r>
      <w:r>
        <w:rPr>
          <w:rFonts w:hint="eastAsia" w:ascii="微软雅黑" w:hAnsi="微软雅黑" w:cs="微软雅黑"/>
          <w:sz w:val="24"/>
          <w:szCs w:val="24"/>
          <w:lang w:val="en-US" w:eastAsia="zh-CN"/>
        </w:rPr>
        <w:t>，</w:t>
      </w:r>
      <w:r>
        <w:rPr>
          <w:rFonts w:hint="eastAsia" w:ascii="微软雅黑" w:hAnsi="微软雅黑" w:eastAsia="微软雅黑" w:cs="微软雅黑"/>
          <w:sz w:val="24"/>
          <w:szCs w:val="24"/>
          <w:lang w:val="en-US" w:eastAsia="zh-CN"/>
        </w:rPr>
        <w:t>查看</w:t>
      </w:r>
      <w:r>
        <w:rPr>
          <w:rFonts w:hint="eastAsia" w:ascii="微软雅黑" w:hAnsi="微软雅黑" w:cs="微软雅黑"/>
          <w:sz w:val="24"/>
          <w:szCs w:val="24"/>
          <w:lang w:val="en-US" w:eastAsia="zh-CN"/>
        </w:rPr>
        <w:t>班级</w:t>
      </w:r>
      <w:r>
        <w:rPr>
          <w:rFonts w:hint="eastAsia" w:ascii="微软雅黑" w:hAnsi="微软雅黑" w:eastAsia="微软雅黑" w:cs="微软雅黑"/>
          <w:sz w:val="24"/>
          <w:szCs w:val="24"/>
          <w:lang w:val="en-US" w:eastAsia="zh-CN"/>
        </w:rPr>
        <w:t>统计图。</w:t>
      </w:r>
    </w:p>
    <w:p>
      <w:pPr>
        <w:numPr>
          <w:ilvl w:val="0"/>
          <w:numId w:val="0"/>
        </w:numPr>
      </w:pPr>
      <w:r>
        <w:drawing>
          <wp:inline distT="0" distB="0" distL="114300" distR="114300">
            <wp:extent cx="5274310" cy="1781175"/>
            <wp:effectExtent l="0" t="0" r="2540" b="9525"/>
            <wp:docPr id="12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5"/>
                    <pic:cNvPicPr>
                      <a:picLocks noChangeAspect="1"/>
                    </pic:cNvPicPr>
                  </pic:nvPicPr>
                  <pic:blipFill>
                    <a:blip r:embed="rId37"/>
                    <a:stretch>
                      <a:fillRect/>
                    </a:stretch>
                  </pic:blipFill>
                  <pic:spPr>
                    <a:xfrm>
                      <a:off x="0" y="0"/>
                      <a:ext cx="5274310" cy="1781175"/>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点击右上角查看详情，页面跳转至考勤统计菜单</w:t>
      </w:r>
    </w:p>
    <w:p>
      <w:pPr>
        <w:numPr>
          <w:ilvl w:val="0"/>
          <w:numId w:val="0"/>
        </w:numPr>
        <w:rPr>
          <w:rFonts w:hint="default"/>
          <w:lang w:val="en-US" w:eastAsia="zh-CN"/>
        </w:rPr>
      </w:pPr>
      <w:r>
        <w:rPr>
          <w:rFonts w:hint="eastAsia"/>
          <w:lang w:val="en-US" w:eastAsia="zh-CN"/>
        </w:rPr>
        <w:t>鼠标悬停至对应图表上，可查看对应班级考勤统计情况</w:t>
      </w:r>
    </w:p>
    <w:p>
      <w:pPr>
        <w:numPr>
          <w:ilvl w:val="0"/>
          <w:numId w:val="0"/>
        </w:numPr>
        <w:rPr>
          <w:rFonts w:hint="eastAsia"/>
          <w:lang w:val="en-US" w:eastAsia="zh-CN"/>
        </w:rPr>
      </w:pPr>
    </w:p>
    <w:p>
      <w:pPr>
        <w:jc w:val="left"/>
        <w:outlineLvl w:val="9"/>
        <w:rPr>
          <w:rFonts w:hint="eastAsia"/>
          <w:lang w:val="en-US" w:eastAsia="zh-CN"/>
        </w:rPr>
      </w:pPr>
    </w:p>
    <w:p>
      <w:pPr>
        <w:jc w:val="left"/>
        <w:outlineLvl w:val="9"/>
      </w:pPr>
      <w:r>
        <w:drawing>
          <wp:inline distT="0" distB="0" distL="114300" distR="114300">
            <wp:extent cx="5262245" cy="1789430"/>
            <wp:effectExtent l="0" t="0" r="14605" b="1270"/>
            <wp:docPr id="12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6"/>
                    <pic:cNvPicPr>
                      <a:picLocks noChangeAspect="1"/>
                    </pic:cNvPicPr>
                  </pic:nvPicPr>
                  <pic:blipFill>
                    <a:blip r:embed="rId38"/>
                    <a:stretch>
                      <a:fillRect/>
                    </a:stretch>
                  </pic:blipFill>
                  <pic:spPr>
                    <a:xfrm>
                      <a:off x="0" y="0"/>
                      <a:ext cx="5262245" cy="1789430"/>
                    </a:xfrm>
                    <a:prstGeom prst="rect">
                      <a:avLst/>
                    </a:prstGeom>
                    <a:noFill/>
                    <a:ln>
                      <a:noFill/>
                    </a:ln>
                  </pic:spPr>
                </pic:pic>
              </a:graphicData>
            </a:graphic>
          </wp:inline>
        </w:drawing>
      </w:r>
    </w:p>
    <w:p>
      <w:pPr>
        <w:numPr>
          <w:ilvl w:val="0"/>
          <w:numId w:val="0"/>
        </w:numPr>
        <w:rPr>
          <w:rFonts w:hint="eastAsia" w:ascii="微软雅黑" w:hAnsi="微软雅黑" w:eastAsia="微软雅黑" w:cs="微软雅黑"/>
          <w:sz w:val="24"/>
          <w:szCs w:val="24"/>
          <w:lang w:val="en-US" w:eastAsia="zh-CN"/>
        </w:rPr>
      </w:pPr>
      <w:r>
        <w:rPr>
          <w:rFonts w:hint="eastAsia"/>
          <w:lang w:val="en-US" w:eastAsia="zh-CN"/>
        </w:rPr>
        <w:t>导出：鼠标悬停至导出按钮，</w:t>
      </w:r>
      <w:r>
        <w:rPr>
          <w:rFonts w:hint="eastAsia" w:ascii="微软雅黑" w:hAnsi="微软雅黑" w:eastAsia="微软雅黑" w:cs="微软雅黑"/>
          <w:sz w:val="24"/>
          <w:szCs w:val="24"/>
          <w:lang w:val="en-US" w:eastAsia="zh-CN"/>
        </w:rPr>
        <w:t>可根据选择进行导出（幼儿考勤统计、班级考勤记录、请假统计）注：导出时需注意</w:t>
      </w:r>
      <w:r>
        <w:rPr>
          <w:rFonts w:hint="eastAsia" w:ascii="微软雅黑" w:hAnsi="微软雅黑" w:cs="微软雅黑"/>
          <w:sz w:val="24"/>
          <w:szCs w:val="24"/>
          <w:lang w:val="en-US" w:eastAsia="zh-CN"/>
        </w:rPr>
        <w:t>园</w:t>
      </w:r>
      <w:r>
        <w:rPr>
          <w:rFonts w:hint="eastAsia" w:ascii="微软雅黑" w:hAnsi="微软雅黑" w:eastAsia="微软雅黑" w:cs="微软雅黑"/>
          <w:sz w:val="24"/>
          <w:szCs w:val="24"/>
          <w:lang w:val="en-US" w:eastAsia="zh-CN"/>
        </w:rPr>
        <w:t>区。</w:t>
      </w:r>
    </w:p>
    <w:p>
      <w:pPr>
        <w:jc w:val="left"/>
        <w:outlineLvl w:val="9"/>
        <w:rPr>
          <w:rFonts w:hint="default"/>
          <w:lang w:val="en-US" w:eastAsia="zh-CN"/>
        </w:rPr>
      </w:pPr>
    </w:p>
    <w:p>
      <w:pPr>
        <w:jc w:val="left"/>
        <w:outlineLvl w:val="9"/>
        <w:rPr>
          <w:rFonts w:hint="default"/>
          <w:lang w:val="en-US" w:eastAsia="zh-CN"/>
        </w:rPr>
      </w:pPr>
      <w:r>
        <w:drawing>
          <wp:inline distT="0" distB="0" distL="114300" distR="114300">
            <wp:extent cx="5262880" cy="1433195"/>
            <wp:effectExtent l="0" t="0" r="13970" b="14605"/>
            <wp:docPr id="12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8"/>
                    <pic:cNvPicPr>
                      <a:picLocks noChangeAspect="1"/>
                    </pic:cNvPicPr>
                  </pic:nvPicPr>
                  <pic:blipFill>
                    <a:blip r:embed="rId39"/>
                    <a:stretch>
                      <a:fillRect/>
                    </a:stretch>
                  </pic:blipFill>
                  <pic:spPr>
                    <a:xfrm>
                      <a:off x="0" y="0"/>
                      <a:ext cx="5262880" cy="1433195"/>
                    </a:xfrm>
                    <a:prstGeom prst="rect">
                      <a:avLst/>
                    </a:prstGeom>
                    <a:noFill/>
                    <a:ln>
                      <a:noFill/>
                    </a:ln>
                  </pic:spPr>
                </pic:pic>
              </a:graphicData>
            </a:graphic>
          </wp:inline>
        </w:drawing>
      </w:r>
    </w:p>
    <w:p>
      <w:pPr>
        <w:keepNext/>
        <w:keepLines/>
        <w:tabs>
          <w:tab w:val="left" w:pos="576"/>
        </w:tabs>
        <w:ind w:left="576" w:hanging="576"/>
        <w:outlineLvl w:val="9"/>
        <w:rPr>
          <w:rFonts w:hint="eastAsia" w:ascii="Arial" w:hAnsi="Arial"/>
          <w:b/>
          <w:bCs/>
          <w:lang w:val="en-US" w:eastAsia="zh-CN"/>
        </w:rPr>
      </w:pPr>
    </w:p>
    <w:p>
      <w:pPr>
        <w:jc w:val="left"/>
        <w:outlineLvl w:val="3"/>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69504"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132" name="圆角矩形 132"/>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69504;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2Y/d7ZAAAACwEAAA8AAAAAAAAA&#10;AQAgAAAAIgAAAGRycy9kb3ducmV2LnhtbFBLAQIUABQAAAAIAIdO4kCuVJ5MggIAAOcEAAAOAAAA&#10;AAAAAAEAIAAAACgBAABkcnMvZTJvRG9jLnhtbFBLBQYAAAAABgAGAFkBAAAcBg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2.2.1.2 考勤记录</w:t>
      </w:r>
    </w:p>
    <w:p>
      <w:pPr>
        <w:numPr>
          <w:ilvl w:val="0"/>
          <w:numId w:val="0"/>
        </w:numPr>
        <w:rPr>
          <w:rFonts w:hint="eastAsia"/>
          <w:lang w:val="en-US" w:eastAsia="zh-CN"/>
        </w:rPr>
      </w:pPr>
      <w:r>
        <w:rPr>
          <w:rFonts w:hint="eastAsia"/>
          <w:lang w:val="en-US" w:eastAsia="zh-CN"/>
        </w:rPr>
        <w:t>考勤记录默认统计当日幼儿出勤、请假、退回、未来园、已离园，在园数据，可切换查询日期</w:t>
      </w:r>
    </w:p>
    <w:p>
      <w:pPr>
        <w:numPr>
          <w:ilvl w:val="0"/>
          <w:numId w:val="0"/>
        </w:numPr>
        <w:rPr>
          <w:rFonts w:hint="default"/>
          <w:lang w:val="en-US" w:eastAsia="zh-CN"/>
        </w:rPr>
      </w:pPr>
      <w:r>
        <w:rPr>
          <w:rFonts w:hint="eastAsia"/>
          <w:lang w:val="en-US" w:eastAsia="zh-CN"/>
        </w:rPr>
        <w:t>考勤设置：点击考勤设置按钮，设置年级迟到时间，点击保存即可设置成功</w:t>
      </w:r>
    </w:p>
    <w:p>
      <w:pPr>
        <w:jc w:val="left"/>
        <w:outlineLvl w:val="9"/>
      </w:pPr>
      <w:r>
        <w:drawing>
          <wp:inline distT="0" distB="0" distL="114300" distR="114300">
            <wp:extent cx="5264785" cy="2028190"/>
            <wp:effectExtent l="0" t="0" r="12065" b="10160"/>
            <wp:docPr id="13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3"/>
                    <pic:cNvPicPr>
                      <a:picLocks noChangeAspect="1"/>
                    </pic:cNvPicPr>
                  </pic:nvPicPr>
                  <pic:blipFill>
                    <a:blip r:embed="rId40"/>
                    <a:stretch>
                      <a:fillRect/>
                    </a:stretch>
                  </pic:blipFill>
                  <pic:spPr>
                    <a:xfrm>
                      <a:off x="0" y="0"/>
                      <a:ext cx="5264785" cy="2028190"/>
                    </a:xfrm>
                    <a:prstGeom prst="rect">
                      <a:avLst/>
                    </a:prstGeom>
                    <a:noFill/>
                    <a:ln>
                      <a:noFill/>
                    </a:ln>
                  </pic:spPr>
                </pic:pic>
              </a:graphicData>
            </a:graphic>
          </wp:inline>
        </w:drawing>
      </w:r>
    </w:p>
    <w:p>
      <w:pPr>
        <w:jc w:val="left"/>
        <w:outlineLvl w:val="9"/>
      </w:pPr>
      <w:r>
        <w:drawing>
          <wp:inline distT="0" distB="0" distL="114300" distR="114300">
            <wp:extent cx="5271135" cy="3450590"/>
            <wp:effectExtent l="0" t="0" r="5715" b="16510"/>
            <wp:docPr id="13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4"/>
                    <pic:cNvPicPr>
                      <a:picLocks noChangeAspect="1"/>
                    </pic:cNvPicPr>
                  </pic:nvPicPr>
                  <pic:blipFill>
                    <a:blip r:embed="rId41"/>
                    <a:stretch>
                      <a:fillRect/>
                    </a:stretch>
                  </pic:blipFill>
                  <pic:spPr>
                    <a:xfrm>
                      <a:off x="0" y="0"/>
                      <a:ext cx="5271135" cy="3450590"/>
                    </a:xfrm>
                    <a:prstGeom prst="rect">
                      <a:avLst/>
                    </a:prstGeom>
                    <a:noFill/>
                    <a:ln>
                      <a:noFill/>
                    </a:ln>
                  </pic:spPr>
                </pic:pic>
              </a:graphicData>
            </a:graphic>
          </wp:inline>
        </w:drawing>
      </w:r>
    </w:p>
    <w:p>
      <w:pPr>
        <w:jc w:val="left"/>
        <w:outlineLvl w:val="9"/>
        <w:rPr>
          <w:rFonts w:hint="eastAsia"/>
          <w:lang w:val="en-US" w:eastAsia="zh-CN"/>
        </w:rPr>
      </w:pPr>
      <w:r>
        <w:rPr>
          <w:rFonts w:hint="eastAsia"/>
          <w:lang w:val="en-US" w:eastAsia="zh-CN"/>
        </w:rPr>
        <w:t>点击</w:t>
      </w:r>
      <w:r>
        <w:drawing>
          <wp:inline distT="0" distB="0" distL="114300" distR="114300">
            <wp:extent cx="285750" cy="247650"/>
            <wp:effectExtent l="0" t="0" r="0" b="0"/>
            <wp:docPr id="13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67"/>
                    <pic:cNvPicPr>
                      <a:picLocks noChangeAspect="1"/>
                    </pic:cNvPicPr>
                  </pic:nvPicPr>
                  <pic:blipFill>
                    <a:blip r:embed="rId42"/>
                    <a:stretch>
                      <a:fillRect/>
                    </a:stretch>
                  </pic:blipFill>
                  <pic:spPr>
                    <a:xfrm>
                      <a:off x="0" y="0"/>
                      <a:ext cx="285750" cy="247650"/>
                    </a:xfrm>
                    <a:prstGeom prst="rect">
                      <a:avLst/>
                    </a:prstGeom>
                    <a:noFill/>
                    <a:ln>
                      <a:noFill/>
                    </a:ln>
                  </pic:spPr>
                </pic:pic>
              </a:graphicData>
            </a:graphic>
          </wp:inline>
        </w:drawing>
      </w:r>
      <w:r>
        <w:rPr>
          <w:rFonts w:hint="eastAsia"/>
          <w:lang w:val="en-US" w:eastAsia="zh-CN"/>
        </w:rPr>
        <w:t>按钮，可预览幼儿刷卡时的照片</w:t>
      </w:r>
    </w:p>
    <w:p>
      <w:pPr>
        <w:jc w:val="left"/>
        <w:outlineLvl w:val="9"/>
        <w:rPr>
          <w:rFonts w:hint="eastAsia"/>
          <w:lang w:val="en-US" w:eastAsia="zh-CN"/>
        </w:rPr>
      </w:pPr>
      <w:r>
        <w:rPr>
          <w:rFonts w:hint="eastAsia"/>
          <w:lang w:val="en-US" w:eastAsia="zh-CN"/>
        </w:rPr>
        <w:t>点击</w:t>
      </w:r>
      <w:r>
        <w:drawing>
          <wp:inline distT="0" distB="0" distL="114300" distR="114300">
            <wp:extent cx="285750" cy="276225"/>
            <wp:effectExtent l="0" t="0" r="0" b="9525"/>
            <wp:docPr id="13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8"/>
                    <pic:cNvPicPr>
                      <a:picLocks noChangeAspect="1"/>
                    </pic:cNvPicPr>
                  </pic:nvPicPr>
                  <pic:blipFill>
                    <a:blip r:embed="rId43"/>
                    <a:stretch>
                      <a:fillRect/>
                    </a:stretch>
                  </pic:blipFill>
                  <pic:spPr>
                    <a:xfrm>
                      <a:off x="0" y="0"/>
                      <a:ext cx="285750" cy="276225"/>
                    </a:xfrm>
                    <a:prstGeom prst="rect">
                      <a:avLst/>
                    </a:prstGeom>
                    <a:noFill/>
                    <a:ln>
                      <a:noFill/>
                    </a:ln>
                  </pic:spPr>
                </pic:pic>
              </a:graphicData>
            </a:graphic>
          </wp:inline>
        </w:drawing>
      </w:r>
      <w:r>
        <w:rPr>
          <w:rFonts w:hint="eastAsia"/>
          <w:lang w:val="en-US" w:eastAsia="zh-CN"/>
        </w:rPr>
        <w:t>按钮，可查看对应幼儿考勤记录详情（包括幼儿姓名、所在班级、记录日期、考勤状态、入离园时间）</w:t>
      </w:r>
    </w:p>
    <w:p>
      <w:pPr>
        <w:jc w:val="left"/>
        <w:outlineLvl w:val="9"/>
        <w:rPr>
          <w:rFonts w:hint="default"/>
          <w:lang w:val="en-US" w:eastAsia="zh-CN"/>
        </w:rPr>
      </w:pPr>
    </w:p>
    <w:p>
      <w:pPr>
        <w:jc w:val="left"/>
        <w:outlineLvl w:val="9"/>
        <w:rPr>
          <w:rFonts w:hint="default"/>
          <w:lang w:val="en-US" w:eastAsia="zh-CN"/>
        </w:rPr>
      </w:pPr>
    </w:p>
    <w:p>
      <w:pPr>
        <w:keepNext/>
        <w:keepLines/>
        <w:tabs>
          <w:tab w:val="left" w:pos="576"/>
        </w:tabs>
        <w:ind w:left="576" w:hanging="576"/>
        <w:outlineLvl w:val="9"/>
      </w:pPr>
      <w:r>
        <w:drawing>
          <wp:inline distT="0" distB="0" distL="114300" distR="114300">
            <wp:extent cx="5262880" cy="1766570"/>
            <wp:effectExtent l="0" t="0" r="13970" b="5080"/>
            <wp:docPr id="13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65"/>
                    <pic:cNvPicPr>
                      <a:picLocks noChangeAspect="1"/>
                    </pic:cNvPicPr>
                  </pic:nvPicPr>
                  <pic:blipFill>
                    <a:blip r:embed="rId44"/>
                    <a:stretch>
                      <a:fillRect/>
                    </a:stretch>
                  </pic:blipFill>
                  <pic:spPr>
                    <a:xfrm>
                      <a:off x="0" y="0"/>
                      <a:ext cx="5262880" cy="1766570"/>
                    </a:xfrm>
                    <a:prstGeom prst="rect">
                      <a:avLst/>
                    </a:prstGeom>
                    <a:noFill/>
                    <a:ln>
                      <a:noFill/>
                    </a:ln>
                  </pic:spPr>
                </pic:pic>
              </a:graphicData>
            </a:graphic>
          </wp:inline>
        </w:drawing>
      </w:r>
    </w:p>
    <w:p>
      <w:pPr>
        <w:keepNext/>
        <w:keepLines/>
        <w:tabs>
          <w:tab w:val="left" w:pos="576"/>
        </w:tabs>
        <w:ind w:left="576" w:hanging="576"/>
        <w:outlineLvl w:val="9"/>
      </w:pPr>
      <w:r>
        <w:drawing>
          <wp:inline distT="0" distB="0" distL="114300" distR="114300">
            <wp:extent cx="5269865" cy="2339340"/>
            <wp:effectExtent l="0" t="0" r="6985" b="3810"/>
            <wp:docPr id="13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69"/>
                    <pic:cNvPicPr>
                      <a:picLocks noChangeAspect="1"/>
                    </pic:cNvPicPr>
                  </pic:nvPicPr>
                  <pic:blipFill>
                    <a:blip r:embed="rId45"/>
                    <a:stretch>
                      <a:fillRect/>
                    </a:stretch>
                  </pic:blipFill>
                  <pic:spPr>
                    <a:xfrm>
                      <a:off x="0" y="0"/>
                      <a:ext cx="5269865" cy="2339340"/>
                    </a:xfrm>
                    <a:prstGeom prst="rect">
                      <a:avLst/>
                    </a:prstGeom>
                    <a:noFill/>
                    <a:ln>
                      <a:noFill/>
                    </a:ln>
                  </pic:spPr>
                </pic:pic>
              </a:graphicData>
            </a:graphic>
          </wp:inline>
        </w:drawing>
      </w:r>
    </w:p>
    <w:p>
      <w:pPr>
        <w:jc w:val="left"/>
        <w:outlineLvl w:val="9"/>
        <w:rPr>
          <w:rFonts w:hint="eastAsia"/>
          <w:lang w:val="en-US" w:eastAsia="zh-CN"/>
        </w:rPr>
      </w:pPr>
      <w:r>
        <w:rPr>
          <w:rFonts w:hint="eastAsia"/>
          <w:lang w:val="en-US" w:eastAsia="zh-CN"/>
        </w:rPr>
        <w:t>添加记录：点击</w:t>
      </w:r>
      <w:r>
        <w:rPr>
          <w:rFonts w:hint="eastAsia"/>
          <w:lang w:val="en-US" w:eastAsia="zh-CN"/>
        </w:rPr>
        <w:drawing>
          <wp:inline distT="0" distB="0" distL="114300" distR="114300">
            <wp:extent cx="228600" cy="314325"/>
            <wp:effectExtent l="0" t="0" r="0" b="9525"/>
            <wp:docPr id="14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70"/>
                    <pic:cNvPicPr>
                      <a:picLocks noChangeAspect="1"/>
                    </pic:cNvPicPr>
                  </pic:nvPicPr>
                  <pic:blipFill>
                    <a:blip r:embed="rId46"/>
                    <a:stretch>
                      <a:fillRect/>
                    </a:stretch>
                  </pic:blipFill>
                  <pic:spPr>
                    <a:xfrm>
                      <a:off x="0" y="0"/>
                      <a:ext cx="228600" cy="314325"/>
                    </a:xfrm>
                    <a:prstGeom prst="rect">
                      <a:avLst/>
                    </a:prstGeom>
                    <a:noFill/>
                    <a:ln>
                      <a:noFill/>
                    </a:ln>
                  </pic:spPr>
                </pic:pic>
              </a:graphicData>
            </a:graphic>
          </wp:inline>
        </w:drawing>
      </w:r>
      <w:r>
        <w:rPr>
          <w:rFonts w:hint="eastAsia"/>
          <w:lang w:val="en-US" w:eastAsia="zh-CN"/>
        </w:rPr>
        <w:t>按钮，进入添加记录页面，选择记录类型、记录时间，点击保存即可添加成功</w:t>
      </w:r>
    </w:p>
    <w:p>
      <w:pPr>
        <w:jc w:val="left"/>
        <w:outlineLvl w:val="9"/>
        <w:rPr>
          <w:rFonts w:hint="default"/>
          <w:lang w:val="en-US" w:eastAsia="zh-CN"/>
        </w:rPr>
      </w:pPr>
      <w:r>
        <w:drawing>
          <wp:inline distT="0" distB="0" distL="114300" distR="114300">
            <wp:extent cx="5187315" cy="2437130"/>
            <wp:effectExtent l="0" t="0" r="13335" b="1270"/>
            <wp:docPr id="14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71"/>
                    <pic:cNvPicPr>
                      <a:picLocks noChangeAspect="1"/>
                    </pic:cNvPicPr>
                  </pic:nvPicPr>
                  <pic:blipFill>
                    <a:blip r:embed="rId47"/>
                    <a:stretch>
                      <a:fillRect/>
                    </a:stretch>
                  </pic:blipFill>
                  <pic:spPr>
                    <a:xfrm>
                      <a:off x="0" y="0"/>
                      <a:ext cx="5187315" cy="2437130"/>
                    </a:xfrm>
                    <a:prstGeom prst="rect">
                      <a:avLst/>
                    </a:prstGeom>
                    <a:noFill/>
                    <a:ln>
                      <a:noFill/>
                    </a:ln>
                  </pic:spPr>
                </pic:pic>
              </a:graphicData>
            </a:graphic>
          </wp:inline>
        </w:drawing>
      </w:r>
    </w:p>
    <w:p>
      <w:pPr>
        <w:keepNext/>
        <w:keepLines/>
        <w:tabs>
          <w:tab w:val="left" w:pos="576"/>
        </w:tabs>
        <w:ind w:left="576" w:hanging="576"/>
        <w:outlineLvl w:val="9"/>
      </w:pPr>
      <w:r>
        <w:drawing>
          <wp:inline distT="0" distB="0" distL="114300" distR="114300">
            <wp:extent cx="5272405" cy="3528060"/>
            <wp:effectExtent l="0" t="0" r="4445" b="15240"/>
            <wp:docPr id="14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72"/>
                    <pic:cNvPicPr>
                      <a:picLocks noChangeAspect="1"/>
                    </pic:cNvPicPr>
                  </pic:nvPicPr>
                  <pic:blipFill>
                    <a:blip r:embed="rId48"/>
                    <a:stretch>
                      <a:fillRect/>
                    </a:stretch>
                  </pic:blipFill>
                  <pic:spPr>
                    <a:xfrm>
                      <a:off x="0" y="0"/>
                      <a:ext cx="5272405" cy="3528060"/>
                    </a:xfrm>
                    <a:prstGeom prst="rect">
                      <a:avLst/>
                    </a:prstGeom>
                    <a:noFill/>
                    <a:ln>
                      <a:noFill/>
                    </a:ln>
                  </pic:spPr>
                </pic:pic>
              </a:graphicData>
            </a:graphic>
          </wp:inline>
        </w:drawing>
      </w:r>
    </w:p>
    <w:p>
      <w:pPr>
        <w:keepNext/>
        <w:keepLines/>
        <w:tabs>
          <w:tab w:val="left" w:pos="576"/>
        </w:tabs>
        <w:ind w:left="576" w:hanging="576"/>
        <w:outlineLvl w:val="9"/>
        <w:rPr>
          <w:rFonts w:hint="eastAsia"/>
          <w:lang w:val="en-US" w:eastAsia="zh-CN"/>
        </w:rPr>
      </w:pPr>
      <w:r>
        <w:rPr>
          <w:rFonts w:hint="eastAsia"/>
          <w:lang w:val="en-US" w:eastAsia="zh-CN"/>
        </w:rPr>
        <w:t>导出：点击导出可导出页面查询到的数据</w:t>
      </w:r>
    </w:p>
    <w:p>
      <w:pPr>
        <w:keepNext/>
        <w:keepLines/>
        <w:tabs>
          <w:tab w:val="left" w:pos="576"/>
        </w:tabs>
        <w:ind w:left="576" w:hanging="576"/>
        <w:outlineLvl w:val="9"/>
        <w:rPr>
          <w:rFonts w:hint="eastAsia"/>
          <w:lang w:val="en-US" w:eastAsia="zh-CN"/>
        </w:rPr>
      </w:pPr>
      <w:r>
        <w:rPr>
          <w:rFonts w:hint="eastAsia"/>
          <w:lang w:val="en-US" w:eastAsia="zh-CN"/>
        </w:rPr>
        <w:t>导入;点击导入，下载导入模板，点击上传模板，即可导入成功</w:t>
      </w:r>
    </w:p>
    <w:p>
      <w:pPr>
        <w:keepNext/>
        <w:keepLines/>
        <w:tabs>
          <w:tab w:val="left" w:pos="576"/>
        </w:tabs>
        <w:outlineLvl w:val="9"/>
        <w:rPr>
          <w:rFonts w:hint="default"/>
          <w:lang w:val="en-US" w:eastAsia="zh-CN"/>
        </w:rPr>
      </w:pPr>
    </w:p>
    <w:p>
      <w:pPr>
        <w:keepNext/>
        <w:keepLines/>
        <w:tabs>
          <w:tab w:val="left" w:pos="576"/>
        </w:tabs>
        <w:ind w:left="576" w:hanging="576"/>
        <w:outlineLvl w:val="9"/>
      </w:pPr>
      <w:r>
        <w:drawing>
          <wp:inline distT="0" distB="0" distL="114300" distR="114300">
            <wp:extent cx="5269865" cy="2451100"/>
            <wp:effectExtent l="0" t="0" r="6985" b="6350"/>
            <wp:docPr id="14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3"/>
                    <pic:cNvPicPr>
                      <a:picLocks noChangeAspect="1"/>
                    </pic:cNvPicPr>
                  </pic:nvPicPr>
                  <pic:blipFill>
                    <a:blip r:embed="rId49"/>
                    <a:stretch>
                      <a:fillRect/>
                    </a:stretch>
                  </pic:blipFill>
                  <pic:spPr>
                    <a:xfrm>
                      <a:off x="0" y="0"/>
                      <a:ext cx="5269865" cy="2451100"/>
                    </a:xfrm>
                    <a:prstGeom prst="rect">
                      <a:avLst/>
                    </a:prstGeom>
                    <a:noFill/>
                    <a:ln>
                      <a:noFill/>
                    </a:ln>
                  </pic:spPr>
                </pic:pic>
              </a:graphicData>
            </a:graphic>
          </wp:inline>
        </w:drawing>
      </w:r>
    </w:p>
    <w:p>
      <w:pPr>
        <w:keepNext/>
        <w:keepLines/>
        <w:tabs>
          <w:tab w:val="left" w:pos="576"/>
        </w:tabs>
        <w:ind w:left="576" w:hanging="576"/>
        <w:outlineLvl w:val="9"/>
      </w:pPr>
      <w:r>
        <w:drawing>
          <wp:inline distT="0" distB="0" distL="114300" distR="114300">
            <wp:extent cx="5272405" cy="3942715"/>
            <wp:effectExtent l="0" t="0" r="4445" b="635"/>
            <wp:docPr id="14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4"/>
                    <pic:cNvPicPr>
                      <a:picLocks noChangeAspect="1"/>
                    </pic:cNvPicPr>
                  </pic:nvPicPr>
                  <pic:blipFill>
                    <a:blip r:embed="rId50"/>
                    <a:stretch>
                      <a:fillRect/>
                    </a:stretch>
                  </pic:blipFill>
                  <pic:spPr>
                    <a:xfrm>
                      <a:off x="0" y="0"/>
                      <a:ext cx="5272405" cy="3942715"/>
                    </a:xfrm>
                    <a:prstGeom prst="rect">
                      <a:avLst/>
                    </a:prstGeom>
                    <a:noFill/>
                    <a:ln>
                      <a:noFill/>
                    </a:ln>
                  </pic:spPr>
                </pic:pic>
              </a:graphicData>
            </a:graphic>
          </wp:inline>
        </w:drawing>
      </w:r>
    </w:p>
    <w:p>
      <w:pPr>
        <w:jc w:val="left"/>
        <w:outlineLvl w:val="3"/>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70528"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145" name="圆角矩形 145"/>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70528;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NmP3e2QAAAAsBAAAPAAAAAAAAAAEA&#10;IAAAACIAAABkcnMvZG93bnJldi54bWxQSwECFAAUAAAACACHTuJAZNkkkoACAADnBAAADgAAAAAA&#10;AAABACAAAAAoAQAAZHJzL2Uyb0RvYy54bWxQSwUGAAAAAAYABgBZAQAAGgY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2.2.1.3 请假管理</w:t>
      </w:r>
    </w:p>
    <w:p>
      <w:pPr>
        <w:jc w:val="left"/>
        <w:outlineLvl w:val="9"/>
        <w:rPr>
          <w:rFonts w:hint="default"/>
          <w:lang w:val="en-US" w:eastAsia="zh-CN"/>
        </w:rPr>
      </w:pPr>
      <w:r>
        <w:rPr>
          <w:rFonts w:hint="eastAsia"/>
          <w:lang w:val="en-US" w:eastAsia="zh-CN"/>
        </w:rPr>
        <w:t>请假设置：点击请假设置模块，设置事假、病假、早接时间，选择审核权限，选择统计消息推送时间，点击保存即设置成功</w:t>
      </w:r>
    </w:p>
    <w:p>
      <w:pPr>
        <w:jc w:val="left"/>
        <w:outlineLvl w:val="9"/>
      </w:pPr>
      <w:r>
        <w:drawing>
          <wp:inline distT="0" distB="0" distL="114300" distR="114300">
            <wp:extent cx="5267325" cy="2068195"/>
            <wp:effectExtent l="0" t="0" r="9525" b="8255"/>
            <wp:docPr id="14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75"/>
                    <pic:cNvPicPr>
                      <a:picLocks noChangeAspect="1"/>
                    </pic:cNvPicPr>
                  </pic:nvPicPr>
                  <pic:blipFill>
                    <a:blip r:embed="rId51"/>
                    <a:stretch>
                      <a:fillRect/>
                    </a:stretch>
                  </pic:blipFill>
                  <pic:spPr>
                    <a:xfrm>
                      <a:off x="0" y="0"/>
                      <a:ext cx="5267325" cy="2068195"/>
                    </a:xfrm>
                    <a:prstGeom prst="rect">
                      <a:avLst/>
                    </a:prstGeom>
                    <a:noFill/>
                    <a:ln>
                      <a:noFill/>
                    </a:ln>
                  </pic:spPr>
                </pic:pic>
              </a:graphicData>
            </a:graphic>
          </wp:inline>
        </w:drawing>
      </w:r>
    </w:p>
    <w:p>
      <w:pPr>
        <w:jc w:val="left"/>
        <w:outlineLvl w:val="9"/>
        <w:rPr>
          <w:rFonts w:hint="eastAsia"/>
          <w:lang w:val="en-US" w:eastAsia="zh-CN"/>
        </w:rPr>
      </w:pPr>
      <w:r>
        <w:rPr>
          <w:rFonts w:hint="eastAsia"/>
          <w:lang w:val="en-US" w:eastAsia="zh-CN"/>
        </w:rPr>
        <w:t>补假：在全部请假模块，鼠标悬停在补假按钮，可补事假、病假、早接</w:t>
      </w:r>
    </w:p>
    <w:p>
      <w:pPr>
        <w:jc w:val="left"/>
        <w:outlineLvl w:val="9"/>
        <w:rPr>
          <w:rFonts w:hint="default"/>
          <w:lang w:val="en-US" w:eastAsia="zh-CN"/>
        </w:rPr>
      </w:pPr>
      <w:r>
        <w:rPr>
          <w:rFonts w:hint="eastAsia"/>
          <w:lang w:val="en-US" w:eastAsia="zh-CN"/>
        </w:rPr>
        <w:t>也可点击对应的事假、病假、早接模块，点击补事假、补病假、补早接按钮进行补假，括号中的数量为审核中请假申请的数量</w:t>
      </w:r>
    </w:p>
    <w:p>
      <w:pPr>
        <w:jc w:val="left"/>
        <w:outlineLvl w:val="9"/>
      </w:pPr>
      <w:r>
        <w:drawing>
          <wp:inline distT="0" distB="0" distL="114300" distR="114300">
            <wp:extent cx="5266055" cy="2736850"/>
            <wp:effectExtent l="0" t="0" r="10795" b="6350"/>
            <wp:docPr id="14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78"/>
                    <pic:cNvPicPr>
                      <a:picLocks noChangeAspect="1"/>
                    </pic:cNvPicPr>
                  </pic:nvPicPr>
                  <pic:blipFill>
                    <a:blip r:embed="rId52"/>
                    <a:stretch>
                      <a:fillRect/>
                    </a:stretch>
                  </pic:blipFill>
                  <pic:spPr>
                    <a:xfrm>
                      <a:off x="0" y="0"/>
                      <a:ext cx="5266055" cy="2736850"/>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补事假：点击补事假按钮，选择园区、幼儿、事假日期、请假事由、上传图片，点击保存即可</w:t>
      </w:r>
    </w:p>
    <w:p>
      <w:pPr>
        <w:jc w:val="left"/>
        <w:outlineLvl w:val="9"/>
      </w:pPr>
      <w:r>
        <w:drawing>
          <wp:inline distT="0" distB="0" distL="114300" distR="114300">
            <wp:extent cx="5261610" cy="2754630"/>
            <wp:effectExtent l="0" t="0" r="15240" b="7620"/>
            <wp:docPr id="15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82"/>
                    <pic:cNvPicPr>
                      <a:picLocks noChangeAspect="1"/>
                    </pic:cNvPicPr>
                  </pic:nvPicPr>
                  <pic:blipFill>
                    <a:blip r:embed="rId53"/>
                    <a:stretch>
                      <a:fillRect/>
                    </a:stretch>
                  </pic:blipFill>
                  <pic:spPr>
                    <a:xfrm>
                      <a:off x="0" y="0"/>
                      <a:ext cx="5261610" cy="2754630"/>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补病假：点击补病假按钮，选择幼儿、病假日期、填写体温、选择状况、症状、就诊医院、诊断病症、请假事由、上传图片，点击保存即可</w:t>
      </w:r>
    </w:p>
    <w:p>
      <w:pPr>
        <w:jc w:val="left"/>
        <w:outlineLvl w:val="9"/>
      </w:pPr>
      <w:r>
        <w:drawing>
          <wp:inline distT="0" distB="0" distL="114300" distR="114300">
            <wp:extent cx="5267325" cy="2743835"/>
            <wp:effectExtent l="0" t="0" r="9525" b="18415"/>
            <wp:docPr id="15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81"/>
                    <pic:cNvPicPr>
                      <a:picLocks noChangeAspect="1"/>
                    </pic:cNvPicPr>
                  </pic:nvPicPr>
                  <pic:blipFill>
                    <a:blip r:embed="rId54"/>
                    <a:stretch>
                      <a:fillRect/>
                    </a:stretch>
                  </pic:blipFill>
                  <pic:spPr>
                    <a:xfrm>
                      <a:off x="0" y="0"/>
                      <a:ext cx="5267325" cy="2743835"/>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补早接：点击补早接按钮，选择园区、幼儿、早接日期、早接时间、请假事由、上传图片，点击保存即可</w:t>
      </w:r>
    </w:p>
    <w:p>
      <w:pPr>
        <w:jc w:val="left"/>
        <w:outlineLvl w:val="9"/>
        <w:rPr>
          <w:rFonts w:hint="default"/>
          <w:lang w:val="en-US" w:eastAsia="zh-CN"/>
        </w:rPr>
      </w:pPr>
      <w:r>
        <w:drawing>
          <wp:inline distT="0" distB="0" distL="114300" distR="114300">
            <wp:extent cx="5272405" cy="2703195"/>
            <wp:effectExtent l="0" t="0" r="4445" b="1905"/>
            <wp:docPr id="154"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83"/>
                    <pic:cNvPicPr>
                      <a:picLocks noChangeAspect="1"/>
                    </pic:cNvPicPr>
                  </pic:nvPicPr>
                  <pic:blipFill>
                    <a:blip r:embed="rId55"/>
                    <a:stretch>
                      <a:fillRect/>
                    </a:stretch>
                  </pic:blipFill>
                  <pic:spPr>
                    <a:xfrm>
                      <a:off x="0" y="0"/>
                      <a:ext cx="5272405" cy="2703195"/>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导出记录：点击导出记录成功后，点击消息中心-请假管理，点击推送的消息即可成功下载请假统计</w:t>
      </w:r>
    </w:p>
    <w:p>
      <w:pPr>
        <w:jc w:val="left"/>
        <w:outlineLvl w:val="9"/>
      </w:pPr>
      <w:r>
        <w:drawing>
          <wp:inline distT="0" distB="0" distL="114300" distR="114300">
            <wp:extent cx="5263515" cy="2406015"/>
            <wp:effectExtent l="0" t="0" r="13335" b="13335"/>
            <wp:docPr id="15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85"/>
                    <pic:cNvPicPr>
                      <a:picLocks noChangeAspect="1"/>
                    </pic:cNvPicPr>
                  </pic:nvPicPr>
                  <pic:blipFill>
                    <a:blip r:embed="rId56"/>
                    <a:stretch>
                      <a:fillRect/>
                    </a:stretch>
                  </pic:blipFill>
                  <pic:spPr>
                    <a:xfrm>
                      <a:off x="0" y="0"/>
                      <a:ext cx="5263515" cy="2406015"/>
                    </a:xfrm>
                    <a:prstGeom prst="rect">
                      <a:avLst/>
                    </a:prstGeom>
                    <a:noFill/>
                    <a:ln>
                      <a:noFill/>
                    </a:ln>
                  </pic:spPr>
                </pic:pic>
              </a:graphicData>
            </a:graphic>
          </wp:inline>
        </w:drawing>
      </w:r>
    </w:p>
    <w:p>
      <w:pPr>
        <w:jc w:val="left"/>
        <w:outlineLvl w:val="9"/>
      </w:pPr>
      <w:r>
        <w:drawing>
          <wp:inline distT="0" distB="0" distL="114300" distR="114300">
            <wp:extent cx="5274310" cy="2599055"/>
            <wp:effectExtent l="0" t="0" r="2540" b="10795"/>
            <wp:docPr id="15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86"/>
                    <pic:cNvPicPr>
                      <a:picLocks noChangeAspect="1"/>
                    </pic:cNvPicPr>
                  </pic:nvPicPr>
                  <pic:blipFill>
                    <a:blip r:embed="rId57"/>
                    <a:stretch>
                      <a:fillRect/>
                    </a:stretch>
                  </pic:blipFill>
                  <pic:spPr>
                    <a:xfrm>
                      <a:off x="0" y="0"/>
                      <a:ext cx="5274310" cy="2599055"/>
                    </a:xfrm>
                    <a:prstGeom prst="rect">
                      <a:avLst/>
                    </a:prstGeom>
                    <a:noFill/>
                    <a:ln>
                      <a:noFill/>
                    </a:ln>
                  </pic:spPr>
                </pic:pic>
              </a:graphicData>
            </a:graphic>
          </wp:inline>
        </w:drawing>
      </w:r>
    </w:p>
    <w:p>
      <w:pPr>
        <w:jc w:val="left"/>
        <w:outlineLvl w:val="9"/>
        <w:rPr>
          <w:rFonts w:hint="eastAsia"/>
          <w:lang w:val="en-US" w:eastAsia="zh-CN"/>
        </w:rPr>
      </w:pPr>
      <w:r>
        <w:rPr>
          <w:rFonts w:hint="eastAsia"/>
          <w:lang w:val="en-US" w:eastAsia="zh-CN"/>
        </w:rPr>
        <w:t>审核请假申请：幼儿请假数据为审核中状态的，点击</w:t>
      </w:r>
      <w:r>
        <w:drawing>
          <wp:inline distT="0" distB="0" distL="114300" distR="114300">
            <wp:extent cx="238125" cy="247650"/>
            <wp:effectExtent l="0" t="0" r="9525" b="0"/>
            <wp:docPr id="15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88"/>
                    <pic:cNvPicPr>
                      <a:picLocks noChangeAspect="1"/>
                    </pic:cNvPicPr>
                  </pic:nvPicPr>
                  <pic:blipFill>
                    <a:blip r:embed="rId58"/>
                    <a:stretch>
                      <a:fillRect/>
                    </a:stretch>
                  </pic:blipFill>
                  <pic:spPr>
                    <a:xfrm>
                      <a:off x="0" y="0"/>
                      <a:ext cx="238125" cy="247650"/>
                    </a:xfrm>
                    <a:prstGeom prst="rect">
                      <a:avLst/>
                    </a:prstGeom>
                    <a:noFill/>
                    <a:ln>
                      <a:noFill/>
                    </a:ln>
                  </pic:spPr>
                </pic:pic>
              </a:graphicData>
            </a:graphic>
          </wp:inline>
        </w:drawing>
      </w:r>
      <w:r>
        <w:rPr>
          <w:rFonts w:hint="eastAsia"/>
          <w:lang w:val="en-US" w:eastAsia="zh-CN"/>
        </w:rPr>
        <w:t>按钮，可点击不通过/通过按钮对请假申请进行审核</w:t>
      </w:r>
    </w:p>
    <w:p>
      <w:pPr>
        <w:jc w:val="left"/>
        <w:outlineLvl w:val="9"/>
        <w:rPr>
          <w:rFonts w:hint="eastAsia"/>
          <w:lang w:val="en-US" w:eastAsia="zh-CN"/>
        </w:rPr>
      </w:pPr>
      <w:r>
        <w:rPr>
          <w:rFonts w:hint="eastAsia"/>
          <w:lang w:val="en-US" w:eastAsia="zh-CN"/>
        </w:rPr>
        <w:t>撤回请假申请：点击</w:t>
      </w:r>
      <w:r>
        <w:drawing>
          <wp:inline distT="0" distB="0" distL="114300" distR="114300">
            <wp:extent cx="257175" cy="314325"/>
            <wp:effectExtent l="0" t="0" r="9525" b="9525"/>
            <wp:docPr id="163"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92"/>
                    <pic:cNvPicPr>
                      <a:picLocks noChangeAspect="1"/>
                    </pic:cNvPicPr>
                  </pic:nvPicPr>
                  <pic:blipFill>
                    <a:blip r:embed="rId59"/>
                    <a:stretch>
                      <a:fillRect/>
                    </a:stretch>
                  </pic:blipFill>
                  <pic:spPr>
                    <a:xfrm>
                      <a:off x="0" y="0"/>
                      <a:ext cx="257175" cy="314325"/>
                    </a:xfrm>
                    <a:prstGeom prst="rect">
                      <a:avLst/>
                    </a:prstGeom>
                    <a:noFill/>
                    <a:ln>
                      <a:noFill/>
                    </a:ln>
                  </pic:spPr>
                </pic:pic>
              </a:graphicData>
            </a:graphic>
          </wp:inline>
        </w:drawing>
      </w:r>
      <w:r>
        <w:rPr>
          <w:rFonts w:hint="eastAsia"/>
          <w:lang w:val="en-US" w:eastAsia="zh-CN"/>
        </w:rPr>
        <w:t>按钮，点击撤回即可撤回成功，已通过状态变更为撤回状态</w:t>
      </w:r>
    </w:p>
    <w:p>
      <w:pPr>
        <w:jc w:val="left"/>
        <w:outlineLvl w:val="9"/>
        <w:rPr>
          <w:rFonts w:hint="default" w:eastAsia="微软雅黑"/>
          <w:lang w:val="en-US" w:eastAsia="zh-CN"/>
        </w:rPr>
      </w:pPr>
      <w:r>
        <w:rPr>
          <w:rFonts w:hint="eastAsia"/>
          <w:lang w:val="en-US" w:eastAsia="zh-CN"/>
        </w:rPr>
        <w:t>查看请假审核情况：点击</w:t>
      </w:r>
      <w:r>
        <w:drawing>
          <wp:inline distT="0" distB="0" distL="114300" distR="114300">
            <wp:extent cx="266700" cy="180975"/>
            <wp:effectExtent l="0" t="0" r="0" b="9525"/>
            <wp:docPr id="165"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94"/>
                    <pic:cNvPicPr>
                      <a:picLocks noChangeAspect="1"/>
                    </pic:cNvPicPr>
                  </pic:nvPicPr>
                  <pic:blipFill>
                    <a:blip r:embed="rId60"/>
                    <a:stretch>
                      <a:fillRect/>
                    </a:stretch>
                  </pic:blipFill>
                  <pic:spPr>
                    <a:xfrm>
                      <a:off x="0" y="0"/>
                      <a:ext cx="266700" cy="180975"/>
                    </a:xfrm>
                    <a:prstGeom prst="rect">
                      <a:avLst/>
                    </a:prstGeom>
                    <a:noFill/>
                    <a:ln>
                      <a:noFill/>
                    </a:ln>
                  </pic:spPr>
                </pic:pic>
              </a:graphicData>
            </a:graphic>
          </wp:inline>
        </w:drawing>
      </w:r>
      <w:r>
        <w:rPr>
          <w:rFonts w:hint="eastAsia"/>
          <w:lang w:val="en-US" w:eastAsia="zh-CN"/>
        </w:rPr>
        <w:t>按钮，可查看对应幼儿请假数据的审核进度</w:t>
      </w:r>
    </w:p>
    <w:p>
      <w:pPr>
        <w:jc w:val="left"/>
        <w:outlineLvl w:val="9"/>
        <w:rPr>
          <w:rFonts w:hint="default"/>
          <w:lang w:val="en-US" w:eastAsia="zh-CN"/>
        </w:rPr>
      </w:pPr>
    </w:p>
    <w:p>
      <w:pPr>
        <w:jc w:val="left"/>
        <w:outlineLvl w:val="9"/>
        <w:rPr>
          <w:rFonts w:hint="default"/>
          <w:lang w:val="en-US" w:eastAsia="zh-CN"/>
        </w:rPr>
      </w:pPr>
    </w:p>
    <w:p>
      <w:pPr>
        <w:keepNext/>
        <w:keepLines/>
        <w:tabs>
          <w:tab w:val="left" w:pos="576"/>
        </w:tabs>
        <w:ind w:left="576" w:hanging="576"/>
        <w:jc w:val="left"/>
        <w:outlineLvl w:val="9"/>
      </w:pPr>
      <w:r>
        <w:drawing>
          <wp:inline distT="0" distB="0" distL="114300" distR="114300">
            <wp:extent cx="5265420" cy="1865630"/>
            <wp:effectExtent l="0" t="0" r="11430" b="1270"/>
            <wp:docPr id="15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87"/>
                    <pic:cNvPicPr>
                      <a:picLocks noChangeAspect="1"/>
                    </pic:cNvPicPr>
                  </pic:nvPicPr>
                  <pic:blipFill>
                    <a:blip r:embed="rId61"/>
                    <a:stretch>
                      <a:fillRect/>
                    </a:stretch>
                  </pic:blipFill>
                  <pic:spPr>
                    <a:xfrm>
                      <a:off x="0" y="0"/>
                      <a:ext cx="5265420" cy="1865630"/>
                    </a:xfrm>
                    <a:prstGeom prst="rect">
                      <a:avLst/>
                    </a:prstGeom>
                    <a:noFill/>
                    <a:ln>
                      <a:noFill/>
                    </a:ln>
                  </pic:spPr>
                </pic:pic>
              </a:graphicData>
            </a:graphic>
          </wp:inline>
        </w:drawing>
      </w:r>
    </w:p>
    <w:p>
      <w:pPr>
        <w:keepNext/>
        <w:keepLines/>
        <w:tabs>
          <w:tab w:val="left" w:pos="576"/>
        </w:tabs>
        <w:ind w:left="576" w:hanging="576"/>
        <w:jc w:val="left"/>
        <w:outlineLvl w:val="9"/>
      </w:pPr>
      <w:r>
        <w:drawing>
          <wp:inline distT="0" distB="0" distL="114300" distR="114300">
            <wp:extent cx="5265420" cy="3443605"/>
            <wp:effectExtent l="0" t="0" r="11430" b="4445"/>
            <wp:docPr id="16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90"/>
                    <pic:cNvPicPr>
                      <a:picLocks noChangeAspect="1"/>
                    </pic:cNvPicPr>
                  </pic:nvPicPr>
                  <pic:blipFill>
                    <a:blip r:embed="rId62"/>
                    <a:stretch>
                      <a:fillRect/>
                    </a:stretch>
                  </pic:blipFill>
                  <pic:spPr>
                    <a:xfrm>
                      <a:off x="0" y="0"/>
                      <a:ext cx="5265420" cy="3443605"/>
                    </a:xfrm>
                    <a:prstGeom prst="rect">
                      <a:avLst/>
                    </a:prstGeom>
                    <a:noFill/>
                    <a:ln>
                      <a:noFill/>
                    </a:ln>
                  </pic:spPr>
                </pic:pic>
              </a:graphicData>
            </a:graphic>
          </wp:inline>
        </w:drawing>
      </w:r>
    </w:p>
    <w:p>
      <w:pPr>
        <w:keepNext/>
        <w:keepLines/>
        <w:tabs>
          <w:tab w:val="left" w:pos="576"/>
        </w:tabs>
        <w:ind w:left="576" w:hanging="576"/>
        <w:jc w:val="left"/>
        <w:outlineLvl w:val="9"/>
      </w:pPr>
    </w:p>
    <w:p>
      <w:pPr>
        <w:keepNext/>
        <w:keepLines/>
        <w:tabs>
          <w:tab w:val="left" w:pos="576"/>
        </w:tabs>
        <w:ind w:left="576" w:hanging="576"/>
        <w:jc w:val="left"/>
        <w:outlineLvl w:val="9"/>
      </w:pPr>
      <w:r>
        <w:drawing>
          <wp:inline distT="0" distB="0" distL="114300" distR="114300">
            <wp:extent cx="5268595" cy="3529965"/>
            <wp:effectExtent l="0" t="0" r="8255" b="13335"/>
            <wp:docPr id="16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91"/>
                    <pic:cNvPicPr>
                      <a:picLocks noChangeAspect="1"/>
                    </pic:cNvPicPr>
                  </pic:nvPicPr>
                  <pic:blipFill>
                    <a:blip r:embed="rId63"/>
                    <a:stretch>
                      <a:fillRect/>
                    </a:stretch>
                  </pic:blipFill>
                  <pic:spPr>
                    <a:xfrm>
                      <a:off x="0" y="0"/>
                      <a:ext cx="5268595" cy="3529965"/>
                    </a:xfrm>
                    <a:prstGeom prst="rect">
                      <a:avLst/>
                    </a:prstGeom>
                    <a:noFill/>
                    <a:ln>
                      <a:noFill/>
                    </a:ln>
                  </pic:spPr>
                </pic:pic>
              </a:graphicData>
            </a:graphic>
          </wp:inline>
        </w:drawing>
      </w:r>
    </w:p>
    <w:p>
      <w:pPr>
        <w:keepNext/>
        <w:keepLines/>
        <w:tabs>
          <w:tab w:val="left" w:pos="576"/>
        </w:tabs>
        <w:ind w:left="576" w:hanging="576"/>
        <w:jc w:val="left"/>
        <w:outlineLvl w:val="9"/>
      </w:pPr>
      <w:r>
        <w:drawing>
          <wp:inline distT="0" distB="0" distL="114300" distR="114300">
            <wp:extent cx="5271135" cy="3451225"/>
            <wp:effectExtent l="0" t="0" r="5715" b="15875"/>
            <wp:docPr id="164"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93"/>
                    <pic:cNvPicPr>
                      <a:picLocks noChangeAspect="1"/>
                    </pic:cNvPicPr>
                  </pic:nvPicPr>
                  <pic:blipFill>
                    <a:blip r:embed="rId64"/>
                    <a:stretch>
                      <a:fillRect/>
                    </a:stretch>
                  </pic:blipFill>
                  <pic:spPr>
                    <a:xfrm>
                      <a:off x="0" y="0"/>
                      <a:ext cx="5271135" cy="3451225"/>
                    </a:xfrm>
                    <a:prstGeom prst="rect">
                      <a:avLst/>
                    </a:prstGeom>
                    <a:noFill/>
                    <a:ln>
                      <a:noFill/>
                    </a:ln>
                  </pic:spPr>
                </pic:pic>
              </a:graphicData>
            </a:graphic>
          </wp:inline>
        </w:drawing>
      </w:r>
    </w:p>
    <w:p>
      <w:pPr>
        <w:jc w:val="left"/>
        <w:outlineLvl w:val="3"/>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71552"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166" name="圆角矩形 166"/>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71552;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2Y/d7ZAAAACwEAAA8AAAAAAAAA&#10;AQAgAAAAIgAAAGRycy9kb3ducmV2LnhtbFBLAQIUABQAAAAIAIdO4kC2gPPjggIAAOcEAAAOAAAA&#10;AAAAAAEAIAAAACgBAABkcnMvZTJvRG9jLnhtbFBLBQYAAAAABgAGAFkBAAAcBg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2.2.1.4 考勤统计</w:t>
      </w:r>
    </w:p>
    <w:p>
      <w:pPr>
        <w:jc w:val="left"/>
        <w:outlineLvl w:val="9"/>
        <w:rPr>
          <w:rFonts w:hint="default"/>
          <w:lang w:val="en-US" w:eastAsia="zh-CN"/>
        </w:rPr>
      </w:pPr>
      <w:r>
        <w:rPr>
          <w:rFonts w:hint="eastAsia"/>
          <w:lang w:val="en-US" w:eastAsia="zh-CN"/>
        </w:rPr>
        <w:t>考勤统计默认统计幼儿当天考勤情况，可点击本周、本月、本学期快捷查询对应时间范围内的考勤数据。默认查询幼儿考勤记录，可切换查看班级考勤统计。对应年级、班级处显示该统计范围的幼儿出勤率</w:t>
      </w:r>
    </w:p>
    <w:p>
      <w:pPr>
        <w:jc w:val="left"/>
        <w:outlineLvl w:val="9"/>
        <w:rPr>
          <w:rFonts w:hint="default"/>
          <w:lang w:val="en-US" w:eastAsia="zh-CN"/>
        </w:rPr>
      </w:pPr>
    </w:p>
    <w:p>
      <w:pPr>
        <w:jc w:val="left"/>
        <w:outlineLvl w:val="9"/>
      </w:pPr>
      <w:r>
        <w:drawing>
          <wp:inline distT="0" distB="0" distL="114300" distR="114300">
            <wp:extent cx="5272405" cy="1863090"/>
            <wp:effectExtent l="0" t="0" r="4445" b="3810"/>
            <wp:docPr id="16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96"/>
                    <pic:cNvPicPr>
                      <a:picLocks noChangeAspect="1"/>
                    </pic:cNvPicPr>
                  </pic:nvPicPr>
                  <pic:blipFill>
                    <a:blip r:embed="rId65"/>
                    <a:stretch>
                      <a:fillRect/>
                    </a:stretch>
                  </pic:blipFill>
                  <pic:spPr>
                    <a:xfrm>
                      <a:off x="0" y="0"/>
                      <a:ext cx="5272405" cy="1863090"/>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表格中统计选择日期范围内的幼儿出勤天数、正常出勤、迟到天数、缺勤天数、事假天数、病假天数、未到园天数、退回天数、早接天数</w:t>
      </w:r>
    </w:p>
    <w:p>
      <w:pPr>
        <w:jc w:val="left"/>
        <w:outlineLvl w:val="9"/>
        <w:rPr>
          <w:rFonts w:hint="default"/>
          <w:lang w:val="en-US" w:eastAsia="zh-CN"/>
        </w:rPr>
      </w:pPr>
      <w:r>
        <w:drawing>
          <wp:inline distT="0" distB="0" distL="114300" distR="114300">
            <wp:extent cx="5264150" cy="2000250"/>
            <wp:effectExtent l="0" t="0" r="12700" b="0"/>
            <wp:docPr id="185"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13"/>
                    <pic:cNvPicPr>
                      <a:picLocks noChangeAspect="1"/>
                    </pic:cNvPicPr>
                  </pic:nvPicPr>
                  <pic:blipFill>
                    <a:blip r:embed="rId66"/>
                    <a:stretch>
                      <a:fillRect/>
                    </a:stretch>
                  </pic:blipFill>
                  <pic:spPr>
                    <a:xfrm>
                      <a:off x="0" y="0"/>
                      <a:ext cx="5264150" cy="2000250"/>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点击迟到时间按钮，设置各年级迟到时间，点击保存即设置成功</w:t>
      </w:r>
    </w:p>
    <w:p>
      <w:pPr>
        <w:jc w:val="left"/>
        <w:outlineLvl w:val="9"/>
      </w:pPr>
      <w:r>
        <w:drawing>
          <wp:inline distT="0" distB="0" distL="114300" distR="114300">
            <wp:extent cx="4331970" cy="2551430"/>
            <wp:effectExtent l="0" t="0" r="11430" b="1270"/>
            <wp:docPr id="16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97"/>
                    <pic:cNvPicPr>
                      <a:picLocks noChangeAspect="1"/>
                    </pic:cNvPicPr>
                  </pic:nvPicPr>
                  <pic:blipFill>
                    <a:blip r:embed="rId67"/>
                    <a:stretch>
                      <a:fillRect/>
                    </a:stretch>
                  </pic:blipFill>
                  <pic:spPr>
                    <a:xfrm>
                      <a:off x="0" y="0"/>
                      <a:ext cx="4331970" cy="2551430"/>
                    </a:xfrm>
                    <a:prstGeom prst="rect">
                      <a:avLst/>
                    </a:prstGeom>
                    <a:noFill/>
                    <a:ln>
                      <a:noFill/>
                    </a:ln>
                  </pic:spPr>
                </pic:pic>
              </a:graphicData>
            </a:graphic>
          </wp:inline>
        </w:drawing>
      </w:r>
      <w:r>
        <w:drawing>
          <wp:inline distT="0" distB="0" distL="114300" distR="114300">
            <wp:extent cx="4340860" cy="2870200"/>
            <wp:effectExtent l="0" t="0" r="2540" b="6350"/>
            <wp:docPr id="17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98"/>
                    <pic:cNvPicPr>
                      <a:picLocks noChangeAspect="1"/>
                    </pic:cNvPicPr>
                  </pic:nvPicPr>
                  <pic:blipFill>
                    <a:blip r:embed="rId68"/>
                    <a:stretch>
                      <a:fillRect/>
                    </a:stretch>
                  </pic:blipFill>
                  <pic:spPr>
                    <a:xfrm>
                      <a:off x="0" y="0"/>
                      <a:ext cx="4340860" cy="2870200"/>
                    </a:xfrm>
                    <a:prstGeom prst="rect">
                      <a:avLst/>
                    </a:prstGeom>
                    <a:noFill/>
                    <a:ln>
                      <a:noFill/>
                    </a:ln>
                  </pic:spPr>
                </pic:pic>
              </a:graphicData>
            </a:graphic>
          </wp:inline>
        </w:drawing>
      </w:r>
    </w:p>
    <w:p>
      <w:pPr>
        <w:jc w:val="left"/>
        <w:outlineLvl w:val="9"/>
        <w:rPr>
          <w:rFonts w:hint="eastAsia"/>
          <w:lang w:val="en-US" w:eastAsia="zh-CN"/>
        </w:rPr>
      </w:pPr>
      <w:r>
        <w:rPr>
          <w:rFonts w:hint="eastAsia"/>
          <w:lang w:val="en-US" w:eastAsia="zh-CN"/>
        </w:rPr>
        <w:t>鼠标悬停至表格上方出勤人日“查看更多”（黄色字体），显示考勤统计情况，统计出勤占比、出勤人日、事假占比、事假人日、病假占比、病假人日、未到园占比、未到园人日、退回占比、退回人日</w:t>
      </w:r>
    </w:p>
    <w:p>
      <w:pPr>
        <w:jc w:val="left"/>
        <w:outlineLvl w:val="9"/>
      </w:pPr>
      <w:r>
        <w:drawing>
          <wp:inline distT="0" distB="0" distL="114300" distR="114300">
            <wp:extent cx="5273040" cy="4167505"/>
            <wp:effectExtent l="0" t="0" r="3810" b="4445"/>
            <wp:docPr id="17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00"/>
                    <pic:cNvPicPr>
                      <a:picLocks noChangeAspect="1"/>
                    </pic:cNvPicPr>
                  </pic:nvPicPr>
                  <pic:blipFill>
                    <a:blip r:embed="rId69"/>
                    <a:stretch>
                      <a:fillRect/>
                    </a:stretch>
                  </pic:blipFill>
                  <pic:spPr>
                    <a:xfrm>
                      <a:off x="0" y="0"/>
                      <a:ext cx="5273040" cy="4167505"/>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点击</w:t>
      </w:r>
      <w:r>
        <w:drawing>
          <wp:inline distT="0" distB="0" distL="114300" distR="114300">
            <wp:extent cx="295275" cy="209550"/>
            <wp:effectExtent l="0" t="0" r="9525" b="0"/>
            <wp:docPr id="17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01"/>
                    <pic:cNvPicPr>
                      <a:picLocks noChangeAspect="1"/>
                    </pic:cNvPicPr>
                  </pic:nvPicPr>
                  <pic:blipFill>
                    <a:blip r:embed="rId70"/>
                    <a:stretch>
                      <a:fillRect/>
                    </a:stretch>
                  </pic:blipFill>
                  <pic:spPr>
                    <a:xfrm>
                      <a:off x="0" y="0"/>
                      <a:ext cx="295275" cy="209550"/>
                    </a:xfrm>
                    <a:prstGeom prst="rect">
                      <a:avLst/>
                    </a:prstGeom>
                    <a:noFill/>
                    <a:ln>
                      <a:noFill/>
                    </a:ln>
                  </pic:spPr>
                </pic:pic>
              </a:graphicData>
            </a:graphic>
          </wp:inline>
        </w:drawing>
      </w:r>
      <w:r>
        <w:rPr>
          <w:rFonts w:hint="eastAsia"/>
          <w:lang w:val="en-US" w:eastAsia="zh-CN"/>
        </w:rPr>
        <w:t>查看选中幼儿考勤详细记录（包括考勤日期、考勤状态、是否早接、入园时间、离园时间）</w:t>
      </w:r>
    </w:p>
    <w:p>
      <w:pPr>
        <w:jc w:val="left"/>
        <w:outlineLvl w:val="9"/>
        <w:rPr>
          <w:rFonts w:hint="eastAsia"/>
          <w:lang w:val="en-US" w:eastAsia="zh-CN"/>
        </w:rPr>
      </w:pPr>
      <w:r>
        <w:drawing>
          <wp:inline distT="0" distB="0" distL="114300" distR="114300">
            <wp:extent cx="5274310" cy="1546860"/>
            <wp:effectExtent l="0" t="0" r="2540" b="15240"/>
            <wp:docPr id="17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03"/>
                    <pic:cNvPicPr>
                      <a:picLocks noChangeAspect="1"/>
                    </pic:cNvPicPr>
                  </pic:nvPicPr>
                  <pic:blipFill>
                    <a:blip r:embed="rId71"/>
                    <a:stretch>
                      <a:fillRect/>
                    </a:stretch>
                  </pic:blipFill>
                  <pic:spPr>
                    <a:xfrm>
                      <a:off x="0" y="0"/>
                      <a:ext cx="5274310" cy="1546860"/>
                    </a:xfrm>
                    <a:prstGeom prst="rect">
                      <a:avLst/>
                    </a:prstGeom>
                    <a:noFill/>
                    <a:ln>
                      <a:noFill/>
                    </a:ln>
                  </pic:spPr>
                </pic:pic>
              </a:graphicData>
            </a:graphic>
          </wp:inline>
        </w:drawing>
      </w:r>
    </w:p>
    <w:p>
      <w:pPr>
        <w:jc w:val="left"/>
        <w:outlineLvl w:val="9"/>
      </w:pPr>
      <w:r>
        <w:drawing>
          <wp:inline distT="0" distB="0" distL="114300" distR="114300">
            <wp:extent cx="5271135" cy="2117090"/>
            <wp:effectExtent l="0" t="0" r="5715" b="16510"/>
            <wp:docPr id="17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02"/>
                    <pic:cNvPicPr>
                      <a:picLocks noChangeAspect="1"/>
                    </pic:cNvPicPr>
                  </pic:nvPicPr>
                  <pic:blipFill>
                    <a:blip r:embed="rId72"/>
                    <a:stretch>
                      <a:fillRect/>
                    </a:stretch>
                  </pic:blipFill>
                  <pic:spPr>
                    <a:xfrm>
                      <a:off x="0" y="0"/>
                      <a:ext cx="5271135" cy="2117090"/>
                    </a:xfrm>
                    <a:prstGeom prst="rect">
                      <a:avLst/>
                    </a:prstGeom>
                    <a:noFill/>
                    <a:ln>
                      <a:noFill/>
                    </a:ln>
                  </pic:spPr>
                </pic:pic>
              </a:graphicData>
            </a:graphic>
          </wp:inline>
        </w:drawing>
      </w:r>
    </w:p>
    <w:p>
      <w:pPr>
        <w:jc w:val="left"/>
        <w:outlineLvl w:val="9"/>
        <w:rPr>
          <w:rFonts w:hint="eastAsia"/>
          <w:lang w:val="en-US" w:eastAsia="zh-CN"/>
        </w:rPr>
      </w:pPr>
      <w:r>
        <w:rPr>
          <w:rFonts w:hint="eastAsia"/>
          <w:lang w:val="en-US" w:eastAsia="zh-CN"/>
        </w:rPr>
        <w:t>点击详细记录页</w:t>
      </w:r>
      <w:r>
        <w:drawing>
          <wp:inline distT="0" distB="0" distL="114300" distR="114300">
            <wp:extent cx="304800" cy="247650"/>
            <wp:effectExtent l="0" t="0" r="0" b="0"/>
            <wp:docPr id="17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04"/>
                    <pic:cNvPicPr>
                      <a:picLocks noChangeAspect="1"/>
                    </pic:cNvPicPr>
                  </pic:nvPicPr>
                  <pic:blipFill>
                    <a:blip r:embed="rId7"/>
                    <a:stretch>
                      <a:fillRect/>
                    </a:stretch>
                  </pic:blipFill>
                  <pic:spPr>
                    <a:xfrm>
                      <a:off x="0" y="0"/>
                      <a:ext cx="304800" cy="247650"/>
                    </a:xfrm>
                    <a:prstGeom prst="rect">
                      <a:avLst/>
                    </a:prstGeom>
                    <a:noFill/>
                    <a:ln>
                      <a:noFill/>
                    </a:ln>
                  </pic:spPr>
                </pic:pic>
              </a:graphicData>
            </a:graphic>
          </wp:inline>
        </w:drawing>
      </w:r>
      <w:r>
        <w:rPr>
          <w:rFonts w:hint="eastAsia"/>
          <w:lang w:val="en-US" w:eastAsia="zh-CN"/>
        </w:rPr>
        <w:t>按钮，查看幼儿考勤记录详情</w:t>
      </w:r>
    </w:p>
    <w:p>
      <w:pPr>
        <w:jc w:val="left"/>
        <w:outlineLvl w:val="9"/>
      </w:pPr>
    </w:p>
    <w:p>
      <w:pPr>
        <w:jc w:val="left"/>
        <w:outlineLvl w:val="9"/>
      </w:pPr>
      <w:r>
        <w:drawing>
          <wp:inline distT="0" distB="0" distL="114300" distR="114300">
            <wp:extent cx="5015230" cy="1626870"/>
            <wp:effectExtent l="0" t="0" r="13970" b="11430"/>
            <wp:docPr id="17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07"/>
                    <pic:cNvPicPr>
                      <a:picLocks noChangeAspect="1"/>
                    </pic:cNvPicPr>
                  </pic:nvPicPr>
                  <pic:blipFill>
                    <a:blip r:embed="rId73"/>
                    <a:stretch>
                      <a:fillRect/>
                    </a:stretch>
                  </pic:blipFill>
                  <pic:spPr>
                    <a:xfrm>
                      <a:off x="0" y="0"/>
                      <a:ext cx="5015230" cy="1626870"/>
                    </a:xfrm>
                    <a:prstGeom prst="rect">
                      <a:avLst/>
                    </a:prstGeom>
                    <a:noFill/>
                    <a:ln>
                      <a:noFill/>
                    </a:ln>
                  </pic:spPr>
                </pic:pic>
              </a:graphicData>
            </a:graphic>
          </wp:inline>
        </w:drawing>
      </w:r>
    </w:p>
    <w:p>
      <w:pPr>
        <w:jc w:val="left"/>
        <w:outlineLvl w:val="9"/>
        <w:rPr>
          <w:rFonts w:hint="default" w:eastAsia="微软雅黑"/>
          <w:lang w:val="en-US" w:eastAsia="zh-CN"/>
        </w:rPr>
      </w:pPr>
      <w:r>
        <w:rPr>
          <w:rFonts w:hint="eastAsia"/>
          <w:lang w:val="en-US" w:eastAsia="zh-CN"/>
        </w:rPr>
        <w:t>点击</w:t>
      </w:r>
      <w:r>
        <w:drawing>
          <wp:inline distT="0" distB="0" distL="114300" distR="114300">
            <wp:extent cx="257175" cy="247650"/>
            <wp:effectExtent l="0" t="0" r="9525" b="0"/>
            <wp:docPr id="18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08"/>
                    <pic:cNvPicPr>
                      <a:picLocks noChangeAspect="1"/>
                    </pic:cNvPicPr>
                  </pic:nvPicPr>
                  <pic:blipFill>
                    <a:blip r:embed="rId74"/>
                    <a:stretch>
                      <a:fillRect/>
                    </a:stretch>
                  </pic:blipFill>
                  <pic:spPr>
                    <a:xfrm>
                      <a:off x="0" y="0"/>
                      <a:ext cx="257175" cy="247650"/>
                    </a:xfrm>
                    <a:prstGeom prst="rect">
                      <a:avLst/>
                    </a:prstGeom>
                    <a:noFill/>
                    <a:ln>
                      <a:noFill/>
                    </a:ln>
                  </pic:spPr>
                </pic:pic>
              </a:graphicData>
            </a:graphic>
          </wp:inline>
        </w:drawing>
      </w:r>
      <w:r>
        <w:rPr>
          <w:rFonts w:hint="eastAsia"/>
          <w:lang w:val="en-US" w:eastAsia="zh-CN"/>
        </w:rPr>
        <w:t>按钮，可添加进、离园记录时间，点击保存即添加成功</w:t>
      </w:r>
    </w:p>
    <w:p>
      <w:pPr>
        <w:jc w:val="left"/>
        <w:outlineLvl w:val="9"/>
      </w:pPr>
    </w:p>
    <w:p>
      <w:pPr>
        <w:jc w:val="left"/>
        <w:outlineLvl w:val="9"/>
        <w:rPr>
          <w:rFonts w:hint="default"/>
          <w:lang w:val="en-US" w:eastAsia="zh-CN"/>
        </w:rPr>
      </w:pPr>
      <w:r>
        <w:drawing>
          <wp:inline distT="0" distB="0" distL="114300" distR="114300">
            <wp:extent cx="5267325" cy="3439160"/>
            <wp:effectExtent l="0" t="0" r="9525" b="8890"/>
            <wp:docPr id="18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09"/>
                    <pic:cNvPicPr>
                      <a:picLocks noChangeAspect="1"/>
                    </pic:cNvPicPr>
                  </pic:nvPicPr>
                  <pic:blipFill>
                    <a:blip r:embed="rId75"/>
                    <a:stretch>
                      <a:fillRect/>
                    </a:stretch>
                  </pic:blipFill>
                  <pic:spPr>
                    <a:xfrm>
                      <a:off x="0" y="0"/>
                      <a:ext cx="5267325" cy="3439160"/>
                    </a:xfrm>
                    <a:prstGeom prst="rect">
                      <a:avLst/>
                    </a:prstGeom>
                    <a:noFill/>
                    <a:ln>
                      <a:noFill/>
                    </a:ln>
                  </pic:spPr>
                </pic:pic>
              </a:graphicData>
            </a:graphic>
          </wp:inline>
        </w:drawing>
      </w:r>
    </w:p>
    <w:p>
      <w:pPr>
        <w:jc w:val="left"/>
        <w:outlineLvl w:val="9"/>
        <w:rPr>
          <w:rFonts w:hint="default" w:ascii="Arial" w:hAnsi="Arial"/>
          <w:b/>
          <w:bCs/>
          <w:lang w:val="en-US" w:eastAsia="zh-CN"/>
        </w:rPr>
      </w:pPr>
    </w:p>
    <w:p>
      <w:pPr>
        <w:jc w:val="left"/>
        <w:outlineLvl w:val="9"/>
        <w:rPr>
          <w:rFonts w:hint="eastAsia"/>
          <w:lang w:val="en-US" w:eastAsia="zh-CN"/>
        </w:rPr>
      </w:pPr>
      <w:r>
        <w:rPr>
          <w:rFonts w:hint="eastAsia"/>
          <w:lang w:val="en-US" w:eastAsia="zh-CN"/>
        </w:rPr>
        <w:t>鼠标悬停至表格上方导出按钮，点击考勤统计/缺席幼儿可导出左侧选中年级/班级的考勤统计数据</w:t>
      </w:r>
    </w:p>
    <w:p>
      <w:pPr>
        <w:jc w:val="left"/>
        <w:outlineLvl w:val="9"/>
        <w:rPr>
          <w:rFonts w:hint="default" w:eastAsia="微软雅黑"/>
          <w:lang w:val="en-US" w:eastAsia="zh-CN"/>
        </w:rPr>
      </w:pPr>
      <w:r>
        <w:rPr>
          <w:rFonts w:hint="eastAsia"/>
          <w:lang w:val="en-US" w:eastAsia="zh-CN"/>
        </w:rPr>
        <w:t>点击选中幼儿对应的</w:t>
      </w:r>
      <w:r>
        <w:drawing>
          <wp:inline distT="0" distB="0" distL="114300" distR="114300">
            <wp:extent cx="304800" cy="238125"/>
            <wp:effectExtent l="0" t="0" r="0" b="9525"/>
            <wp:docPr id="183"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11"/>
                    <pic:cNvPicPr>
                      <a:picLocks noChangeAspect="1"/>
                    </pic:cNvPicPr>
                  </pic:nvPicPr>
                  <pic:blipFill>
                    <a:blip r:embed="rId76"/>
                    <a:stretch>
                      <a:fillRect/>
                    </a:stretch>
                  </pic:blipFill>
                  <pic:spPr>
                    <a:xfrm>
                      <a:off x="0" y="0"/>
                      <a:ext cx="304800" cy="238125"/>
                    </a:xfrm>
                    <a:prstGeom prst="rect">
                      <a:avLst/>
                    </a:prstGeom>
                    <a:noFill/>
                    <a:ln>
                      <a:noFill/>
                    </a:ln>
                  </pic:spPr>
                </pic:pic>
              </a:graphicData>
            </a:graphic>
          </wp:inline>
        </w:drawing>
      </w:r>
      <w:r>
        <w:rPr>
          <w:rFonts w:hint="eastAsia"/>
          <w:lang w:val="en-US" w:eastAsia="zh-CN"/>
        </w:rPr>
        <w:t>按钮，即可导出该幼儿个人的考勤统计数据</w:t>
      </w:r>
    </w:p>
    <w:p>
      <w:pPr>
        <w:keepNext/>
        <w:keepLines/>
        <w:tabs>
          <w:tab w:val="left" w:pos="576"/>
        </w:tabs>
        <w:ind w:left="576" w:hanging="576"/>
        <w:jc w:val="left"/>
        <w:outlineLvl w:val="9"/>
      </w:pPr>
      <w:r>
        <w:drawing>
          <wp:inline distT="0" distB="0" distL="114300" distR="114300">
            <wp:extent cx="5271770" cy="1847850"/>
            <wp:effectExtent l="0" t="0" r="5080" b="0"/>
            <wp:docPr id="18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10"/>
                    <pic:cNvPicPr>
                      <a:picLocks noChangeAspect="1"/>
                    </pic:cNvPicPr>
                  </pic:nvPicPr>
                  <pic:blipFill>
                    <a:blip r:embed="rId77"/>
                    <a:stretch>
                      <a:fillRect/>
                    </a:stretch>
                  </pic:blipFill>
                  <pic:spPr>
                    <a:xfrm>
                      <a:off x="0" y="0"/>
                      <a:ext cx="5271770" cy="1847850"/>
                    </a:xfrm>
                    <a:prstGeom prst="rect">
                      <a:avLst/>
                    </a:prstGeom>
                    <a:noFill/>
                    <a:ln>
                      <a:noFill/>
                    </a:ln>
                  </pic:spPr>
                </pic:pic>
              </a:graphicData>
            </a:graphic>
          </wp:inline>
        </w:drawing>
      </w:r>
    </w:p>
    <w:p>
      <w:pPr>
        <w:keepNext/>
        <w:keepLines/>
        <w:tabs>
          <w:tab w:val="left" w:pos="576"/>
        </w:tabs>
        <w:ind w:left="576" w:hanging="576"/>
        <w:jc w:val="left"/>
        <w:outlineLvl w:val="9"/>
        <w:rPr>
          <w:rFonts w:hint="default"/>
          <w:lang w:val="en-US" w:eastAsia="zh-CN"/>
        </w:rPr>
      </w:pPr>
      <w:r>
        <w:rPr>
          <w:rFonts w:hint="eastAsia"/>
          <w:lang w:val="en-US" w:eastAsia="zh-CN"/>
        </w:rPr>
        <w:t>点击导入考勤记录，点击下载导入模板，点击上传填写的导入目标即可导入成功</w:t>
      </w:r>
    </w:p>
    <w:p>
      <w:pPr>
        <w:keepNext/>
        <w:keepLines/>
        <w:tabs>
          <w:tab w:val="left" w:pos="576"/>
        </w:tabs>
        <w:ind w:left="576" w:hanging="576"/>
        <w:jc w:val="left"/>
        <w:outlineLvl w:val="9"/>
      </w:pPr>
      <w:r>
        <w:drawing>
          <wp:inline distT="0" distB="0" distL="114300" distR="114300">
            <wp:extent cx="5273040" cy="2531110"/>
            <wp:effectExtent l="0" t="0" r="3810" b="2540"/>
            <wp:docPr id="18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12"/>
                    <pic:cNvPicPr>
                      <a:picLocks noChangeAspect="1"/>
                    </pic:cNvPicPr>
                  </pic:nvPicPr>
                  <pic:blipFill>
                    <a:blip r:embed="rId78"/>
                    <a:stretch>
                      <a:fillRect/>
                    </a:stretch>
                  </pic:blipFill>
                  <pic:spPr>
                    <a:xfrm>
                      <a:off x="0" y="0"/>
                      <a:ext cx="5273040" cy="2531110"/>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点击班级考勤统计，默认显示当天考勤统计情况（包括应出勤人日、出勤占比、出勤人日、事假占比、事假人日、病假占比、病假人日、未到园占比、未到园人日、退回占比、退回人日）</w:t>
      </w:r>
    </w:p>
    <w:p>
      <w:pPr>
        <w:keepNext/>
        <w:keepLines/>
        <w:tabs>
          <w:tab w:val="left" w:pos="576"/>
        </w:tabs>
        <w:ind w:left="576" w:hanging="576"/>
        <w:jc w:val="left"/>
        <w:outlineLvl w:val="9"/>
      </w:pPr>
      <w:r>
        <w:drawing>
          <wp:inline distT="0" distB="0" distL="114300" distR="114300">
            <wp:extent cx="5266690" cy="1732915"/>
            <wp:effectExtent l="0" t="0" r="10160" b="635"/>
            <wp:docPr id="186"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14"/>
                    <pic:cNvPicPr>
                      <a:picLocks noChangeAspect="1"/>
                    </pic:cNvPicPr>
                  </pic:nvPicPr>
                  <pic:blipFill>
                    <a:blip r:embed="rId79"/>
                    <a:stretch>
                      <a:fillRect/>
                    </a:stretch>
                  </pic:blipFill>
                  <pic:spPr>
                    <a:xfrm>
                      <a:off x="0" y="0"/>
                      <a:ext cx="5266690" cy="1732915"/>
                    </a:xfrm>
                    <a:prstGeom prst="rect">
                      <a:avLst/>
                    </a:prstGeom>
                    <a:noFill/>
                    <a:ln>
                      <a:noFill/>
                    </a:ln>
                  </pic:spPr>
                </pic:pic>
              </a:graphicData>
            </a:graphic>
          </wp:inline>
        </w:drawing>
      </w:r>
    </w:p>
    <w:p>
      <w:pPr>
        <w:keepNext/>
        <w:keepLines/>
        <w:tabs>
          <w:tab w:val="left" w:pos="576"/>
        </w:tabs>
        <w:ind w:left="576" w:hanging="576"/>
        <w:jc w:val="left"/>
        <w:outlineLvl w:val="9"/>
        <w:rPr>
          <w:rFonts w:hint="default" w:eastAsia="微软雅黑"/>
          <w:lang w:val="en-US" w:eastAsia="zh-CN"/>
        </w:rPr>
      </w:pPr>
      <w:r>
        <w:rPr>
          <w:rFonts w:hint="eastAsia"/>
          <w:lang w:val="en-US" w:eastAsia="zh-CN"/>
        </w:rPr>
        <w:t>点击导出数据，可导出页面选中日期的班级考勤统计数据</w:t>
      </w:r>
    </w:p>
    <w:p>
      <w:pPr>
        <w:keepNext/>
        <w:keepLines/>
        <w:tabs>
          <w:tab w:val="left" w:pos="576"/>
        </w:tabs>
        <w:ind w:left="576" w:hanging="576"/>
        <w:jc w:val="left"/>
        <w:outlineLvl w:val="9"/>
      </w:pPr>
      <w:r>
        <w:drawing>
          <wp:inline distT="0" distB="0" distL="114300" distR="114300">
            <wp:extent cx="5269865" cy="2686685"/>
            <wp:effectExtent l="0" t="0" r="6985" b="18415"/>
            <wp:docPr id="187"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15"/>
                    <pic:cNvPicPr>
                      <a:picLocks noChangeAspect="1"/>
                    </pic:cNvPicPr>
                  </pic:nvPicPr>
                  <pic:blipFill>
                    <a:blip r:embed="rId80"/>
                    <a:stretch>
                      <a:fillRect/>
                    </a:stretch>
                  </pic:blipFill>
                  <pic:spPr>
                    <a:xfrm>
                      <a:off x="0" y="0"/>
                      <a:ext cx="5269865" cy="2686685"/>
                    </a:xfrm>
                    <a:prstGeom prst="rect">
                      <a:avLst/>
                    </a:prstGeom>
                    <a:noFill/>
                    <a:ln>
                      <a:noFill/>
                    </a:ln>
                  </pic:spPr>
                </pic:pic>
              </a:graphicData>
            </a:graphic>
          </wp:inline>
        </w:drawing>
      </w:r>
    </w:p>
    <w:p>
      <w:pPr>
        <w:jc w:val="left"/>
        <w:outlineLvl w:val="3"/>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72576"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189" name="圆角矩形 189"/>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72576;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2Y/d7ZAAAACwEAAA8AAAAAAAAA&#10;AQAgAAAAIgAAAGRycy9kb3ducmV2LnhtbFBLAQIUABQAAAAIAIdO4kDAdLdpggIAAOcEAAAOAAAA&#10;AAAAAAEAIAAAACgBAABkcnMvZTJvRG9jLnhtbFBLBQYAAAAABgAGAFkBAAAcBg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2.2.1.5 入离园设置</w:t>
      </w:r>
    </w:p>
    <w:p>
      <w:pPr>
        <w:jc w:val="left"/>
        <w:outlineLvl w:val="9"/>
        <w:rPr>
          <w:rFonts w:hint="default"/>
          <w:lang w:val="en-US" w:eastAsia="zh-CN"/>
        </w:rPr>
      </w:pPr>
      <w:r>
        <w:rPr>
          <w:rFonts w:hint="eastAsia"/>
          <w:lang w:val="en-US" w:eastAsia="zh-CN"/>
        </w:rPr>
        <w:t>用于配置班牌端的入离园功能。选择离园时间，设置密码（非必填），上传提示卡片背景图片，点击保存即可</w:t>
      </w:r>
    </w:p>
    <w:p>
      <w:pPr>
        <w:keepNext/>
        <w:keepLines/>
        <w:tabs>
          <w:tab w:val="left" w:pos="576"/>
        </w:tabs>
        <w:ind w:left="576" w:hanging="576"/>
        <w:jc w:val="left"/>
        <w:outlineLvl w:val="9"/>
      </w:pPr>
      <w:r>
        <w:drawing>
          <wp:inline distT="0" distB="0" distL="114300" distR="114300">
            <wp:extent cx="2670175" cy="1831975"/>
            <wp:effectExtent l="0" t="0" r="15875" b="15875"/>
            <wp:docPr id="188"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16"/>
                    <pic:cNvPicPr>
                      <a:picLocks noChangeAspect="1"/>
                    </pic:cNvPicPr>
                  </pic:nvPicPr>
                  <pic:blipFill>
                    <a:blip r:embed="rId81"/>
                    <a:stretch>
                      <a:fillRect/>
                    </a:stretch>
                  </pic:blipFill>
                  <pic:spPr>
                    <a:xfrm>
                      <a:off x="0" y="0"/>
                      <a:ext cx="2670175" cy="1831975"/>
                    </a:xfrm>
                    <a:prstGeom prst="rect">
                      <a:avLst/>
                    </a:prstGeom>
                    <a:noFill/>
                    <a:ln>
                      <a:noFill/>
                    </a:ln>
                  </pic:spPr>
                </pic:pic>
              </a:graphicData>
            </a:graphic>
          </wp:inline>
        </w:drawing>
      </w:r>
    </w:p>
    <w:p>
      <w:pPr>
        <w:keepNext/>
        <w:keepLines/>
        <w:tabs>
          <w:tab w:val="left" w:pos="576"/>
        </w:tabs>
        <w:jc w:val="left"/>
        <w:outlineLvl w:val="9"/>
        <w:rPr>
          <w:rFonts w:hint="default"/>
          <w:lang w:val="en-US" w:eastAsia="zh-CN"/>
        </w:rPr>
      </w:pPr>
    </w:p>
    <w:p>
      <w:pPr>
        <w:jc w:val="left"/>
        <w:outlineLvl w:val="9"/>
        <w:rPr>
          <w:rFonts w:hint="eastAsia" w:ascii="Arial" w:hAnsi="Arial"/>
          <w:b/>
          <w:bCs/>
          <w:lang w:val="en-US" w:eastAsia="zh-CN"/>
        </w:rPr>
      </w:pPr>
    </w:p>
    <w:p>
      <w:pPr>
        <w:jc w:val="left"/>
        <w:outlineLvl w:val="2"/>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73600"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190" name="圆角矩形 190"/>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73600;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2Y/d7ZAAAACwEAAA8AAAAAAAAA&#10;AQAgAAAAIgAAAGRycy9kb3ducmV2LnhtbFBLAQIUABQAAAAIAIdO4kDEewfFggIAAOcEAAAOAAAA&#10;AAAAAAEAIAAAACgBAABkcnMvZTJvRG9jLnhtbFBLBQYAAAAABgAGAFkBAAAcBg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2.2.2 小程序端</w:t>
      </w:r>
    </w:p>
    <w:p>
      <w:pPr>
        <w:jc w:val="left"/>
        <w:outlineLvl w:val="3"/>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74624"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191" name="圆角矩形 191"/>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74624;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2Y/d7ZAAAACwEAAA8AAAAAAAAA&#10;AQAgAAAAIgAAAGRycy9kb3ducmV2LnhtbFBLAQIUABQAAAAIAIdO4kBnkkcpggIAAOcEAAAOAAAA&#10;AAAAAAEAIAAAACgBAABkcnMvZTJvRG9jLnhtbFBLBQYAAAAABgAGAFkBAAAcBg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2.2.2.1 幼儿请假</w:t>
      </w:r>
    </w:p>
    <w:p>
      <w:pPr>
        <w:jc w:val="left"/>
        <w:outlineLvl w:val="9"/>
        <w:rPr>
          <w:rFonts w:hint="eastAsia"/>
          <w:lang w:val="en-US" w:eastAsia="zh-CN"/>
        </w:rPr>
      </w:pPr>
      <w:r>
        <w:rPr>
          <w:rFonts w:hint="eastAsia"/>
          <w:lang w:val="en-US" w:eastAsia="zh-CN"/>
        </w:rPr>
        <w:t>使用幼儿账号登录，点击请假应用，进入幼儿请假页面</w:t>
      </w:r>
    </w:p>
    <w:p>
      <w:pPr>
        <w:jc w:val="left"/>
        <w:outlineLvl w:val="9"/>
        <w:rPr>
          <w:rFonts w:hint="default" w:ascii="Arial" w:hAnsi="Arial"/>
          <w:b/>
          <w:bCs/>
          <w:lang w:val="en-US" w:eastAsia="zh-CN"/>
        </w:rPr>
      </w:pPr>
      <w:r>
        <w:drawing>
          <wp:inline distT="0" distB="0" distL="114300" distR="114300">
            <wp:extent cx="3124200" cy="1781175"/>
            <wp:effectExtent l="0" t="0" r="0" b="9525"/>
            <wp:docPr id="208"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31"/>
                    <pic:cNvPicPr>
                      <a:picLocks noChangeAspect="1"/>
                    </pic:cNvPicPr>
                  </pic:nvPicPr>
                  <pic:blipFill>
                    <a:blip r:embed="rId82"/>
                    <a:stretch>
                      <a:fillRect/>
                    </a:stretch>
                  </pic:blipFill>
                  <pic:spPr>
                    <a:xfrm>
                      <a:off x="0" y="0"/>
                      <a:ext cx="3124200" cy="1781175"/>
                    </a:xfrm>
                    <a:prstGeom prst="rect">
                      <a:avLst/>
                    </a:prstGeom>
                    <a:noFill/>
                    <a:ln>
                      <a:noFill/>
                    </a:ln>
                  </pic:spPr>
                </pic:pic>
              </a:graphicData>
            </a:graphic>
          </wp:inline>
        </w:drawing>
      </w:r>
    </w:p>
    <w:p>
      <w:pPr>
        <w:jc w:val="left"/>
        <w:outlineLvl w:val="9"/>
        <w:rPr>
          <w:rFonts w:hint="default"/>
          <w:lang w:val="en-US" w:eastAsia="zh-CN"/>
        </w:rPr>
      </w:pPr>
      <w:r>
        <w:rPr>
          <w:rFonts w:hint="eastAsia"/>
          <w:lang w:val="en-US" w:eastAsia="zh-CN"/>
        </w:rPr>
        <w:t>点击请假按钮，选择需要请假的类型（事假/病假/早接）</w:t>
      </w:r>
    </w:p>
    <w:p>
      <w:pPr>
        <w:jc w:val="left"/>
        <w:outlineLvl w:val="9"/>
        <w:rPr>
          <w:rFonts w:hint="default" w:eastAsia="微软雅黑"/>
          <w:lang w:val="en-US" w:eastAsia="zh-CN"/>
        </w:rPr>
      </w:pPr>
      <w:r>
        <w:drawing>
          <wp:inline distT="0" distB="0" distL="114300" distR="114300">
            <wp:extent cx="2878455" cy="2475865"/>
            <wp:effectExtent l="0" t="0" r="17145" b="635"/>
            <wp:docPr id="193"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18"/>
                    <pic:cNvPicPr>
                      <a:picLocks noChangeAspect="1"/>
                    </pic:cNvPicPr>
                  </pic:nvPicPr>
                  <pic:blipFill>
                    <a:blip r:embed="rId83"/>
                    <a:stretch>
                      <a:fillRect/>
                    </a:stretch>
                  </pic:blipFill>
                  <pic:spPr>
                    <a:xfrm>
                      <a:off x="0" y="0"/>
                      <a:ext cx="2878455" cy="2475865"/>
                    </a:xfrm>
                    <a:prstGeom prst="rect">
                      <a:avLst/>
                    </a:prstGeom>
                    <a:noFill/>
                    <a:ln>
                      <a:noFill/>
                    </a:ln>
                  </pic:spPr>
                </pic:pic>
              </a:graphicData>
            </a:graphic>
          </wp:inline>
        </w:drawing>
      </w:r>
      <w:r>
        <w:drawing>
          <wp:inline distT="0" distB="0" distL="114300" distR="114300">
            <wp:extent cx="2339975" cy="2590165"/>
            <wp:effectExtent l="0" t="0" r="3175" b="635"/>
            <wp:docPr id="19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19"/>
                    <pic:cNvPicPr>
                      <a:picLocks noChangeAspect="1"/>
                    </pic:cNvPicPr>
                  </pic:nvPicPr>
                  <pic:blipFill>
                    <a:blip r:embed="rId84"/>
                    <a:stretch>
                      <a:fillRect/>
                    </a:stretch>
                  </pic:blipFill>
                  <pic:spPr>
                    <a:xfrm>
                      <a:off x="0" y="0"/>
                      <a:ext cx="2339975" cy="2590165"/>
                    </a:xfrm>
                    <a:prstGeom prst="rect">
                      <a:avLst/>
                    </a:prstGeom>
                    <a:noFill/>
                    <a:ln>
                      <a:noFill/>
                    </a:ln>
                  </pic:spPr>
                </pic:pic>
              </a:graphicData>
            </a:graphic>
          </wp:inline>
        </w:drawing>
      </w:r>
      <w:r>
        <w:rPr>
          <w:rFonts w:hint="eastAsia"/>
          <w:lang w:val="en-US" w:eastAsia="zh-CN"/>
        </w:rPr>
        <w:t>PC端请假管理-请假设置处可设置事假、病假、早接申请时间</w:t>
      </w:r>
    </w:p>
    <w:p>
      <w:pPr>
        <w:jc w:val="left"/>
        <w:outlineLvl w:val="9"/>
      </w:pPr>
      <w:r>
        <w:drawing>
          <wp:inline distT="0" distB="0" distL="114300" distR="114300">
            <wp:extent cx="3000375" cy="1160780"/>
            <wp:effectExtent l="0" t="0" r="9525" b="1270"/>
            <wp:docPr id="19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23"/>
                    <pic:cNvPicPr>
                      <a:picLocks noChangeAspect="1"/>
                    </pic:cNvPicPr>
                  </pic:nvPicPr>
                  <pic:blipFill>
                    <a:blip r:embed="rId85"/>
                    <a:stretch>
                      <a:fillRect/>
                    </a:stretch>
                  </pic:blipFill>
                  <pic:spPr>
                    <a:xfrm>
                      <a:off x="0" y="0"/>
                      <a:ext cx="3000375" cy="1160780"/>
                    </a:xfrm>
                    <a:prstGeom prst="rect">
                      <a:avLst/>
                    </a:prstGeom>
                    <a:noFill/>
                    <a:ln>
                      <a:noFill/>
                    </a:ln>
                  </pic:spPr>
                </pic:pic>
              </a:graphicData>
            </a:graphic>
          </wp:inline>
        </w:drawing>
      </w:r>
    </w:p>
    <w:p>
      <w:pPr>
        <w:jc w:val="left"/>
        <w:outlineLvl w:val="9"/>
        <w:rPr>
          <w:rFonts w:hint="eastAsia"/>
          <w:lang w:val="en-US" w:eastAsia="zh-CN"/>
        </w:rPr>
      </w:pPr>
      <w:r>
        <w:rPr>
          <w:rFonts w:hint="eastAsia"/>
          <w:lang w:val="en-US" w:eastAsia="zh-CN"/>
        </w:rPr>
        <w:t>事假请假：点击请假，选择事假，选择请假日期，请假事由，上传图片，点击请假即提交申请成功</w:t>
      </w:r>
    </w:p>
    <w:p>
      <w:pPr>
        <w:jc w:val="left"/>
        <w:outlineLvl w:val="9"/>
        <w:rPr>
          <w:rFonts w:hint="eastAsia"/>
          <w:lang w:val="en-US" w:eastAsia="zh-CN"/>
        </w:rPr>
      </w:pPr>
      <w:r>
        <w:rPr>
          <w:rFonts w:hint="eastAsia"/>
          <w:lang w:val="en-US" w:eastAsia="zh-CN"/>
        </w:rPr>
        <w:t>病假申请：点击请假，选择病假，选择请假日期、填写体温、选择状况、请假事由、上传图片，点击请假即提交申请成功</w:t>
      </w:r>
    </w:p>
    <w:p>
      <w:pPr>
        <w:jc w:val="left"/>
        <w:outlineLvl w:val="9"/>
        <w:rPr>
          <w:rFonts w:hint="default"/>
          <w:lang w:val="en-US" w:eastAsia="zh-CN"/>
        </w:rPr>
      </w:pPr>
      <w:r>
        <w:rPr>
          <w:rFonts w:hint="eastAsia"/>
          <w:lang w:val="en-US" w:eastAsia="zh-CN"/>
        </w:rPr>
        <w:t>早接请假：点击请假，选择早接，选择请假日期、早接时间、请假事由、上传图片，点击请假即提交申请成功</w:t>
      </w:r>
    </w:p>
    <w:p>
      <w:pPr>
        <w:jc w:val="left"/>
        <w:outlineLvl w:val="9"/>
      </w:pPr>
      <w:r>
        <w:drawing>
          <wp:inline distT="0" distB="0" distL="114300" distR="114300">
            <wp:extent cx="2234565" cy="4570095"/>
            <wp:effectExtent l="0" t="0" r="13335" b="1905"/>
            <wp:docPr id="205"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30"/>
                    <pic:cNvPicPr>
                      <a:picLocks noChangeAspect="1"/>
                    </pic:cNvPicPr>
                  </pic:nvPicPr>
                  <pic:blipFill>
                    <a:blip r:embed="rId86"/>
                    <a:stretch>
                      <a:fillRect/>
                    </a:stretch>
                  </pic:blipFill>
                  <pic:spPr>
                    <a:xfrm>
                      <a:off x="0" y="0"/>
                      <a:ext cx="2234565" cy="4570095"/>
                    </a:xfrm>
                    <a:prstGeom prst="rect">
                      <a:avLst/>
                    </a:prstGeom>
                    <a:noFill/>
                    <a:ln>
                      <a:noFill/>
                    </a:ln>
                  </pic:spPr>
                </pic:pic>
              </a:graphicData>
            </a:graphic>
          </wp:inline>
        </w:drawing>
      </w:r>
      <w:r>
        <w:drawing>
          <wp:inline distT="0" distB="0" distL="114300" distR="114300">
            <wp:extent cx="2252980" cy="4573905"/>
            <wp:effectExtent l="0" t="0" r="13970" b="17145"/>
            <wp:docPr id="199"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24"/>
                    <pic:cNvPicPr>
                      <a:picLocks noChangeAspect="1"/>
                    </pic:cNvPicPr>
                  </pic:nvPicPr>
                  <pic:blipFill>
                    <a:blip r:embed="rId87"/>
                    <a:stretch>
                      <a:fillRect/>
                    </a:stretch>
                  </pic:blipFill>
                  <pic:spPr>
                    <a:xfrm>
                      <a:off x="0" y="0"/>
                      <a:ext cx="2252980" cy="4573905"/>
                    </a:xfrm>
                    <a:prstGeom prst="rect">
                      <a:avLst/>
                    </a:prstGeom>
                    <a:noFill/>
                    <a:ln>
                      <a:noFill/>
                    </a:ln>
                  </pic:spPr>
                </pic:pic>
              </a:graphicData>
            </a:graphic>
          </wp:inline>
        </w:drawing>
      </w:r>
      <w:r>
        <w:drawing>
          <wp:inline distT="0" distB="0" distL="114300" distR="114300">
            <wp:extent cx="1952625" cy="3951605"/>
            <wp:effectExtent l="0" t="0" r="9525" b="10795"/>
            <wp:docPr id="201"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26"/>
                    <pic:cNvPicPr>
                      <a:picLocks noChangeAspect="1"/>
                    </pic:cNvPicPr>
                  </pic:nvPicPr>
                  <pic:blipFill>
                    <a:blip r:embed="rId88"/>
                    <a:stretch>
                      <a:fillRect/>
                    </a:stretch>
                  </pic:blipFill>
                  <pic:spPr>
                    <a:xfrm>
                      <a:off x="0" y="0"/>
                      <a:ext cx="1952625" cy="3951605"/>
                    </a:xfrm>
                    <a:prstGeom prst="rect">
                      <a:avLst/>
                    </a:prstGeom>
                    <a:noFill/>
                    <a:ln>
                      <a:noFill/>
                    </a:ln>
                  </pic:spPr>
                </pic:pic>
              </a:graphicData>
            </a:graphic>
          </wp:inline>
        </w:drawing>
      </w:r>
    </w:p>
    <w:p>
      <w:pPr>
        <w:jc w:val="left"/>
        <w:outlineLvl w:val="9"/>
        <w:rPr>
          <w:rFonts w:hint="eastAsia"/>
          <w:lang w:val="en-US" w:eastAsia="zh-CN"/>
        </w:rPr>
      </w:pPr>
      <w:r>
        <w:rPr>
          <w:rFonts w:hint="eastAsia"/>
          <w:lang w:val="en-US" w:eastAsia="zh-CN"/>
        </w:rPr>
        <w:t>查看请假详情：点击已有请假申请，可查看提交的请假申请审核情况</w:t>
      </w:r>
    </w:p>
    <w:p>
      <w:pPr>
        <w:jc w:val="left"/>
        <w:outlineLvl w:val="9"/>
        <w:rPr>
          <w:rFonts w:hint="default"/>
          <w:lang w:val="en-US" w:eastAsia="zh-CN"/>
        </w:rPr>
      </w:pPr>
    </w:p>
    <w:p>
      <w:pPr>
        <w:jc w:val="left"/>
        <w:outlineLvl w:val="9"/>
      </w:pPr>
      <w:r>
        <w:drawing>
          <wp:inline distT="0" distB="0" distL="114300" distR="114300">
            <wp:extent cx="2757805" cy="1753235"/>
            <wp:effectExtent l="0" t="0" r="4445" b="18415"/>
            <wp:docPr id="202"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27"/>
                    <pic:cNvPicPr>
                      <a:picLocks noChangeAspect="1"/>
                    </pic:cNvPicPr>
                  </pic:nvPicPr>
                  <pic:blipFill>
                    <a:blip r:embed="rId89"/>
                    <a:stretch>
                      <a:fillRect/>
                    </a:stretch>
                  </pic:blipFill>
                  <pic:spPr>
                    <a:xfrm>
                      <a:off x="0" y="0"/>
                      <a:ext cx="2757805" cy="1753235"/>
                    </a:xfrm>
                    <a:prstGeom prst="rect">
                      <a:avLst/>
                    </a:prstGeom>
                    <a:noFill/>
                    <a:ln>
                      <a:noFill/>
                    </a:ln>
                  </pic:spPr>
                </pic:pic>
              </a:graphicData>
            </a:graphic>
          </wp:inline>
        </w:drawing>
      </w:r>
      <w:r>
        <w:drawing>
          <wp:inline distT="0" distB="0" distL="114300" distR="114300">
            <wp:extent cx="2486660" cy="1996440"/>
            <wp:effectExtent l="0" t="0" r="8890" b="3810"/>
            <wp:docPr id="203"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28"/>
                    <pic:cNvPicPr>
                      <a:picLocks noChangeAspect="1"/>
                    </pic:cNvPicPr>
                  </pic:nvPicPr>
                  <pic:blipFill>
                    <a:blip r:embed="rId90"/>
                    <a:stretch>
                      <a:fillRect/>
                    </a:stretch>
                  </pic:blipFill>
                  <pic:spPr>
                    <a:xfrm>
                      <a:off x="0" y="0"/>
                      <a:ext cx="2486660" cy="1996440"/>
                    </a:xfrm>
                    <a:prstGeom prst="rect">
                      <a:avLst/>
                    </a:prstGeom>
                    <a:noFill/>
                    <a:ln>
                      <a:noFill/>
                    </a:ln>
                  </pic:spPr>
                </pic:pic>
              </a:graphicData>
            </a:graphic>
          </wp:inline>
        </w:drawing>
      </w:r>
    </w:p>
    <w:p>
      <w:pPr>
        <w:ind w:left="480" w:leftChars="200" w:firstLine="0" w:firstLineChars="0"/>
        <w:rPr>
          <w:rFonts w:ascii="微软雅黑" w:hAnsi="微软雅黑" w:eastAsia="微软雅黑"/>
        </w:rPr>
      </w:pPr>
      <w:r>
        <w:rPr>
          <w:rFonts w:hint="eastAsia" w:ascii="微软雅黑" w:hAnsi="微软雅黑" w:eastAsia="微软雅黑"/>
        </w:rPr>
        <w:t>点击待审核的数据，进入请假详情页，点击撤回按钮，弹出是否重新申请对话框，点击是，进入申请页，并带入之前申请的数据。（如果待审核数据已到请假日期，点击提交按钮后，无法提交成功；如果是未到请假日期的则可以正常提交）</w:t>
      </w:r>
    </w:p>
    <w:p>
      <w:pPr>
        <w:ind w:firstLine="0" w:firstLineChars="0"/>
        <w:rPr>
          <w:rFonts w:ascii="微软雅黑" w:hAnsi="微软雅黑" w:eastAsia="微软雅黑"/>
        </w:rPr>
      </w:pPr>
      <w:r>
        <w:rPr>
          <w:rFonts w:ascii="微软雅黑" w:hAnsi="微软雅黑" w:eastAsia="微软雅黑"/>
        </w:rPr>
        <w:drawing>
          <wp:inline distT="0" distB="0" distL="114300" distR="114300">
            <wp:extent cx="2486025" cy="4040505"/>
            <wp:effectExtent l="0" t="0" r="9525" b="17145"/>
            <wp:docPr id="2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1"/>
                    <pic:cNvPicPr>
                      <a:picLocks noChangeAspect="1"/>
                    </pic:cNvPicPr>
                  </pic:nvPicPr>
                  <pic:blipFill>
                    <a:blip r:embed="rId91"/>
                    <a:stretch>
                      <a:fillRect/>
                    </a:stretch>
                  </pic:blipFill>
                  <pic:spPr>
                    <a:xfrm>
                      <a:off x="0" y="0"/>
                      <a:ext cx="2499780" cy="4062902"/>
                    </a:xfrm>
                    <a:prstGeom prst="rect">
                      <a:avLst/>
                    </a:prstGeom>
                    <a:noFill/>
                    <a:ln>
                      <a:noFill/>
                    </a:ln>
                  </pic:spPr>
                </pic:pic>
              </a:graphicData>
            </a:graphic>
          </wp:inline>
        </w:drawing>
      </w:r>
      <w:r>
        <w:rPr>
          <w:rFonts w:hint="eastAsia" w:ascii="微软雅黑" w:hAnsi="微软雅黑" w:eastAsia="微软雅黑"/>
        </w:rPr>
        <w:t xml:space="preserve"> </w:t>
      </w:r>
      <w:r>
        <w:rPr>
          <w:rFonts w:ascii="微软雅黑" w:hAnsi="微软雅黑" w:eastAsia="微软雅黑"/>
        </w:rPr>
        <w:t xml:space="preserve">  </w:t>
      </w:r>
      <w:r>
        <w:rPr>
          <w:rFonts w:ascii="微软雅黑" w:hAnsi="微软雅黑" w:eastAsia="微软雅黑"/>
        </w:rPr>
        <w:drawing>
          <wp:inline distT="0" distB="0" distL="114300" distR="114300">
            <wp:extent cx="2498090" cy="4086225"/>
            <wp:effectExtent l="0" t="0" r="16510" b="9525"/>
            <wp:docPr id="20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2"/>
                    <pic:cNvPicPr>
                      <a:picLocks noChangeAspect="1"/>
                    </pic:cNvPicPr>
                  </pic:nvPicPr>
                  <pic:blipFill>
                    <a:blip r:embed="rId92"/>
                    <a:stretch>
                      <a:fillRect/>
                    </a:stretch>
                  </pic:blipFill>
                  <pic:spPr>
                    <a:xfrm>
                      <a:off x="0" y="0"/>
                      <a:ext cx="2510811" cy="4106925"/>
                    </a:xfrm>
                    <a:prstGeom prst="rect">
                      <a:avLst/>
                    </a:prstGeom>
                    <a:noFill/>
                    <a:ln>
                      <a:noFill/>
                    </a:ln>
                  </pic:spPr>
                </pic:pic>
              </a:graphicData>
            </a:graphic>
          </wp:inline>
        </w:drawing>
      </w:r>
    </w:p>
    <w:p>
      <w:pPr>
        <w:jc w:val="left"/>
        <w:outlineLvl w:val="9"/>
        <w:rPr>
          <w:rFonts w:hint="eastAsia" w:ascii="Arial" w:hAnsi="Arial"/>
          <w:b/>
          <w:bCs/>
          <w:lang w:val="en-US" w:eastAsia="zh-CN"/>
        </w:rPr>
      </w:pPr>
    </w:p>
    <w:p>
      <w:pPr>
        <w:jc w:val="left"/>
        <w:outlineLvl w:val="3"/>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76672"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207" name="圆角矩形 207"/>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76672;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2Y/d7ZAAAACwEAAA8AAAAAAAAA&#10;AQAgAAAAIgAAAGRycy9kb3ducmV2LnhtbFBLAQIUABQAAAAIAIdO4kAUKm+TggIAAOcEAAAOAAAA&#10;AAAAAAEAIAAAACgBAABkcnMvZTJvRG9jLnhtbFBLBQYAAAAABgAGAFkBAAAcBg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2.2.2.2 考勤管理</w:t>
      </w:r>
    </w:p>
    <w:p>
      <w:pPr>
        <w:keepNext/>
        <w:keepLines/>
        <w:tabs>
          <w:tab w:val="left" w:pos="576"/>
        </w:tabs>
        <w:jc w:val="left"/>
        <w:outlineLvl w:val="9"/>
        <w:rPr>
          <w:rFonts w:hint="default"/>
          <w:lang w:val="en-US" w:eastAsia="zh-CN"/>
        </w:rPr>
      </w:pPr>
      <w:r>
        <w:rPr>
          <w:rFonts w:hint="eastAsia"/>
          <w:lang w:val="en-US" w:eastAsia="zh-CN"/>
        </w:rPr>
        <w:t>考勤总管理员点击考勤管理，进入考勤管理页面</w:t>
      </w:r>
    </w:p>
    <w:p>
      <w:pPr>
        <w:keepNext/>
        <w:keepLines/>
        <w:tabs>
          <w:tab w:val="left" w:pos="576"/>
        </w:tabs>
        <w:jc w:val="left"/>
        <w:outlineLvl w:val="9"/>
      </w:pPr>
      <w:r>
        <w:drawing>
          <wp:inline distT="0" distB="0" distL="114300" distR="114300">
            <wp:extent cx="3171825" cy="1638300"/>
            <wp:effectExtent l="0" t="0" r="9525" b="0"/>
            <wp:docPr id="209"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32"/>
                    <pic:cNvPicPr>
                      <a:picLocks noChangeAspect="1"/>
                    </pic:cNvPicPr>
                  </pic:nvPicPr>
                  <pic:blipFill>
                    <a:blip r:embed="rId93"/>
                    <a:stretch>
                      <a:fillRect/>
                    </a:stretch>
                  </pic:blipFill>
                  <pic:spPr>
                    <a:xfrm>
                      <a:off x="0" y="0"/>
                      <a:ext cx="3171825" cy="1638300"/>
                    </a:xfrm>
                    <a:prstGeom prst="rect">
                      <a:avLst/>
                    </a:prstGeom>
                    <a:noFill/>
                    <a:ln>
                      <a:noFill/>
                    </a:ln>
                  </pic:spPr>
                </pic:pic>
              </a:graphicData>
            </a:graphic>
          </wp:inline>
        </w:drawing>
      </w:r>
    </w:p>
    <w:p>
      <w:pPr>
        <w:rPr>
          <w:rFonts w:hint="eastAsia" w:ascii="微软雅黑" w:hAnsi="微软雅黑" w:eastAsia="微软雅黑"/>
        </w:rPr>
      </w:pPr>
      <w:r>
        <w:rPr>
          <w:rFonts w:hint="eastAsia" w:ascii="微软雅黑" w:hAnsi="微软雅黑" w:eastAsia="微软雅黑"/>
        </w:rPr>
        <w:t>点击本月统计</w:t>
      </w:r>
      <w:r>
        <w:rPr>
          <w:rFonts w:hint="eastAsia" w:ascii="微软雅黑" w:hAnsi="微软雅黑"/>
          <w:lang w:eastAsia="zh-CN"/>
        </w:rPr>
        <w:t>，</w:t>
      </w:r>
      <w:r>
        <w:rPr>
          <w:rFonts w:hint="eastAsia" w:ascii="微软雅黑" w:hAnsi="微软雅黑" w:eastAsia="微软雅黑"/>
        </w:rPr>
        <w:t>进入考勤统计页</w:t>
      </w:r>
      <w:r>
        <w:rPr>
          <w:rFonts w:hint="eastAsia" w:ascii="微软雅黑" w:hAnsi="微软雅黑"/>
          <w:lang w:eastAsia="zh-CN"/>
        </w:rPr>
        <w:t>，</w:t>
      </w:r>
      <w:r>
        <w:rPr>
          <w:rFonts w:hint="eastAsia" w:ascii="微软雅黑" w:hAnsi="微软雅黑"/>
          <w:lang w:val="en-US" w:eastAsia="zh-CN"/>
        </w:rPr>
        <w:t>默认统计本月考勤，点击日期范围可切换</w:t>
      </w:r>
      <w:r>
        <w:rPr>
          <w:rFonts w:hint="eastAsia" w:ascii="微软雅黑" w:hAnsi="微软雅黑" w:eastAsia="微软雅黑"/>
        </w:rPr>
        <w:t>查看</w:t>
      </w:r>
      <w:r>
        <w:rPr>
          <w:rFonts w:hint="eastAsia" w:ascii="微软雅黑" w:hAnsi="微软雅黑"/>
          <w:lang w:val="en-US" w:eastAsia="zh-CN"/>
        </w:rPr>
        <w:t>今日/本</w:t>
      </w:r>
      <w:r>
        <w:rPr>
          <w:rFonts w:hint="eastAsia" w:ascii="微软雅黑" w:hAnsi="微软雅黑" w:eastAsia="微软雅黑"/>
        </w:rPr>
        <w:t>周/</w:t>
      </w:r>
      <w:r>
        <w:rPr>
          <w:rFonts w:hint="eastAsia" w:ascii="微软雅黑" w:hAnsi="微软雅黑"/>
          <w:lang w:val="en-US" w:eastAsia="zh-CN"/>
        </w:rPr>
        <w:t>本</w:t>
      </w:r>
      <w:r>
        <w:rPr>
          <w:rFonts w:hint="eastAsia" w:ascii="微软雅黑" w:hAnsi="微软雅黑" w:eastAsia="微软雅黑"/>
        </w:rPr>
        <w:t>月</w:t>
      </w:r>
      <w:r>
        <w:rPr>
          <w:rFonts w:hint="eastAsia" w:ascii="微软雅黑" w:hAnsi="微软雅黑"/>
          <w:lang w:val="en-US" w:eastAsia="zh-CN"/>
        </w:rPr>
        <w:t>/本学期</w:t>
      </w:r>
      <w:r>
        <w:rPr>
          <w:rFonts w:hint="eastAsia" w:ascii="微软雅黑" w:hAnsi="微软雅黑" w:eastAsia="微软雅黑"/>
        </w:rPr>
        <w:t>考勤统计情况</w:t>
      </w:r>
    </w:p>
    <w:p>
      <w:pPr>
        <w:rPr>
          <w:rFonts w:hint="eastAsia" w:ascii="微软雅黑" w:hAnsi="微软雅黑" w:eastAsia="微软雅黑"/>
        </w:rPr>
      </w:pPr>
      <w:r>
        <w:rPr>
          <w:rFonts w:hint="eastAsia" w:ascii="微软雅黑" w:hAnsi="微软雅黑" w:cs="微软雅黑"/>
        </w:rPr>
        <mc:AlternateContent>
          <mc:Choice Requires="wps">
            <w:drawing>
              <wp:anchor distT="0" distB="0" distL="114300" distR="114300" simplePos="0" relativeHeight="251675648" behindDoc="0" locked="0" layoutInCell="1" allowOverlap="1">
                <wp:simplePos x="0" y="0"/>
                <wp:positionH relativeFrom="column">
                  <wp:posOffset>2889885</wp:posOffset>
                </wp:positionH>
                <wp:positionV relativeFrom="paragraph">
                  <wp:posOffset>4526280</wp:posOffset>
                </wp:positionV>
                <wp:extent cx="847725" cy="1333500"/>
                <wp:effectExtent l="42545" t="12700" r="62230" b="82550"/>
                <wp:wrapNone/>
                <wp:docPr id="216" name="直接箭头连接符 216"/>
                <wp:cNvGraphicFramePr/>
                <a:graphic xmlns:a="http://schemas.openxmlformats.org/drawingml/2006/main">
                  <a:graphicData uri="http://schemas.microsoft.com/office/word/2010/wordprocessingShape">
                    <wps:wsp>
                      <wps:cNvCnPr/>
                      <wps:spPr>
                        <a:xfrm flipH="1">
                          <a:off x="0" y="0"/>
                          <a:ext cx="847725" cy="1333500"/>
                        </a:xfrm>
                        <a:prstGeom prst="straightConnector1">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2" type="#_x0000_t32" style="position:absolute;left:0pt;flip:x;margin-left:227.55pt;margin-top:356.4pt;height:105pt;width:66.75pt;z-index:251675648;mso-width-relative:page;mso-height-relative:page;" filled="f" stroked="t" coordsize="21600,21600" o:gfxdata="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iqoO9YAAAALAQAADwAAAAAAAAABACAAAAAiAAAAZHJzL2Rv&#10;d25yZXYueG1sUEsBAhQAFAAAAAgAh07iQDKQQG91AgAAyAQAAA4AAAAAAAAAAQAgAAAAJQEAAGRy&#10;cy9lMm9Eb2MueG1sUEsFBgAAAAAGAAYAWQEAAAwGA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rPr>
          <w:rFonts w:hint="eastAsia" w:ascii="微软雅黑" w:hAnsi="微软雅黑" w:cs="微软雅黑"/>
        </w:rPr>
        <mc:AlternateContent>
          <mc:Choice Requires="wps">
            <w:drawing>
              <wp:anchor distT="0" distB="0" distL="114300" distR="114300" simplePos="0" relativeHeight="251675648" behindDoc="0" locked="0" layoutInCell="1" allowOverlap="1">
                <wp:simplePos x="0" y="0"/>
                <wp:positionH relativeFrom="column">
                  <wp:posOffset>2668270</wp:posOffset>
                </wp:positionH>
                <wp:positionV relativeFrom="paragraph">
                  <wp:posOffset>3743325</wp:posOffset>
                </wp:positionV>
                <wp:extent cx="1184910" cy="0"/>
                <wp:effectExtent l="42545" t="69215" r="48895" b="159385"/>
                <wp:wrapNone/>
                <wp:docPr id="3" name="直接箭头连接符 3"/>
                <wp:cNvGraphicFramePr/>
                <a:graphic xmlns:a="http://schemas.openxmlformats.org/drawingml/2006/main">
                  <a:graphicData uri="http://schemas.microsoft.com/office/word/2010/wordprocessingShape">
                    <wps:wsp>
                      <wps:cNvCnPr/>
                      <wps:spPr>
                        <a:xfrm>
                          <a:off x="0" y="0"/>
                          <a:ext cx="1184910" cy="0"/>
                        </a:xfrm>
                        <a:prstGeom prst="straightConnector1">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2" type="#_x0000_t32" style="position:absolute;left:0pt;margin-left:210.1pt;margin-top:294.75pt;height:0pt;width:93.3pt;z-index:251675648;mso-width-relative:page;mso-height-relative:page;" filled="f" stroked="t" coordsize="21600,21600" o:gfxdata="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i8j8NgAAAALAQAADwAAAAAAAAABACAAAAAiAAAAZHJzL2Rvd25yZXYueG1s&#10;UEsBAhQAFAAAAAgAh07iQPJ3g6BqAgAAtQQAAA4AAAAAAAAAAQAgAAAAJwEAAGRycy9lMm9Eb2Mu&#10;eG1sUEsFBgAAAAAGAAYAWQEAAAMGA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drawing>
          <wp:inline distT="0" distB="0" distL="114300" distR="114300">
            <wp:extent cx="2842895" cy="2172970"/>
            <wp:effectExtent l="0" t="0" r="14605" b="17780"/>
            <wp:docPr id="213"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36"/>
                    <pic:cNvPicPr>
                      <a:picLocks noChangeAspect="1"/>
                    </pic:cNvPicPr>
                  </pic:nvPicPr>
                  <pic:blipFill>
                    <a:blip r:embed="rId94"/>
                    <a:stretch>
                      <a:fillRect/>
                    </a:stretch>
                  </pic:blipFill>
                  <pic:spPr>
                    <a:xfrm>
                      <a:off x="0" y="0"/>
                      <a:ext cx="2842895" cy="2172970"/>
                    </a:xfrm>
                    <a:prstGeom prst="rect">
                      <a:avLst/>
                    </a:prstGeom>
                    <a:noFill/>
                    <a:ln>
                      <a:noFill/>
                    </a:ln>
                  </pic:spPr>
                </pic:pic>
              </a:graphicData>
            </a:graphic>
          </wp:inline>
        </w:drawing>
      </w:r>
      <w:r>
        <w:drawing>
          <wp:inline distT="0" distB="0" distL="114300" distR="114300">
            <wp:extent cx="2304415" cy="4720590"/>
            <wp:effectExtent l="0" t="0" r="635" b="3810"/>
            <wp:docPr id="215"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38"/>
                    <pic:cNvPicPr>
                      <a:picLocks noChangeAspect="1"/>
                    </pic:cNvPicPr>
                  </pic:nvPicPr>
                  <pic:blipFill>
                    <a:blip r:embed="rId95"/>
                    <a:stretch>
                      <a:fillRect/>
                    </a:stretch>
                  </pic:blipFill>
                  <pic:spPr>
                    <a:xfrm>
                      <a:off x="0" y="0"/>
                      <a:ext cx="2304415" cy="4720590"/>
                    </a:xfrm>
                    <a:prstGeom prst="rect">
                      <a:avLst/>
                    </a:prstGeom>
                    <a:noFill/>
                    <a:ln>
                      <a:noFill/>
                    </a:ln>
                  </pic:spPr>
                </pic:pic>
              </a:graphicData>
            </a:graphic>
          </wp:inline>
        </w:drawing>
      </w:r>
    </w:p>
    <w:p/>
    <w:p/>
    <w:p>
      <w:pPr>
        <w:keepNext/>
        <w:keepLines/>
        <w:tabs>
          <w:tab w:val="left" w:pos="576"/>
        </w:tabs>
        <w:jc w:val="left"/>
        <w:outlineLvl w:val="9"/>
      </w:pPr>
      <w:r>
        <w:drawing>
          <wp:inline distT="0" distB="0" distL="114300" distR="114300">
            <wp:extent cx="3181350" cy="2590800"/>
            <wp:effectExtent l="0" t="0" r="0" b="0"/>
            <wp:docPr id="217"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39"/>
                    <pic:cNvPicPr>
                      <a:picLocks noChangeAspect="1"/>
                    </pic:cNvPicPr>
                  </pic:nvPicPr>
                  <pic:blipFill>
                    <a:blip r:embed="rId96"/>
                    <a:stretch>
                      <a:fillRect/>
                    </a:stretch>
                  </pic:blipFill>
                  <pic:spPr>
                    <a:xfrm>
                      <a:off x="0" y="0"/>
                      <a:ext cx="3181350" cy="2590800"/>
                    </a:xfrm>
                    <a:prstGeom prst="rect">
                      <a:avLst/>
                    </a:prstGeom>
                    <a:noFill/>
                    <a:ln>
                      <a:noFill/>
                    </a:ln>
                  </pic:spPr>
                </pic:pic>
              </a:graphicData>
            </a:graphic>
          </wp:inline>
        </w:drawing>
      </w:r>
    </w:p>
    <w:p>
      <w:pPr>
        <w:keepNext/>
        <w:keepLines/>
        <w:tabs>
          <w:tab w:val="left" w:pos="576"/>
        </w:tabs>
        <w:jc w:val="left"/>
        <w:outlineLvl w:val="9"/>
      </w:pPr>
    </w:p>
    <w:p>
      <w:pPr>
        <w:rPr>
          <w:rFonts w:hint="eastAsia" w:ascii="微软雅黑" w:hAnsi="微软雅黑" w:eastAsia="微软雅黑"/>
        </w:rPr>
      </w:pPr>
    </w:p>
    <w:p>
      <w:pPr>
        <w:rPr>
          <w:rFonts w:hint="eastAsia" w:ascii="微软雅黑" w:hAnsi="微软雅黑" w:eastAsia="微软雅黑"/>
        </w:rPr>
      </w:pPr>
    </w:p>
    <w:p>
      <w:pPr>
        <w:rPr>
          <w:rFonts w:hint="default" w:ascii="微软雅黑" w:hAnsi="微软雅黑" w:eastAsia="微软雅黑"/>
          <w:lang w:val="en-US"/>
        </w:rPr>
      </w:pPr>
      <w:r>
        <w:rPr>
          <w:rFonts w:hint="eastAsia" w:ascii="微软雅黑" w:hAnsi="微软雅黑" w:eastAsia="微软雅黑"/>
        </w:rPr>
        <w:t>点击本月统计</w:t>
      </w:r>
      <w:r>
        <w:rPr>
          <w:rFonts w:hint="eastAsia" w:ascii="微软雅黑" w:hAnsi="微软雅黑"/>
          <w:lang w:eastAsia="zh-CN"/>
        </w:rPr>
        <w:t>，</w:t>
      </w:r>
      <w:r>
        <w:rPr>
          <w:rFonts w:hint="eastAsia" w:ascii="微软雅黑" w:hAnsi="微软雅黑" w:eastAsia="微软雅黑"/>
        </w:rPr>
        <w:t>进入考勤统计页</w:t>
      </w:r>
      <w:r>
        <w:rPr>
          <w:rFonts w:hint="eastAsia" w:ascii="微软雅黑" w:hAnsi="微软雅黑"/>
          <w:lang w:eastAsia="zh-CN"/>
        </w:rPr>
        <w:t>，</w:t>
      </w:r>
      <w:r>
        <w:rPr>
          <w:rFonts w:hint="eastAsia" w:ascii="微软雅黑" w:hAnsi="微软雅黑"/>
          <w:lang w:val="en-US" w:eastAsia="zh-CN"/>
        </w:rPr>
        <w:t>点击未到园人日/事假人日/病假人日/退回人日（统计全部年级幼儿考勤），弹出人员名单，其中事假、病假名单可点击详情可查看幼儿事假/病假/退回申请详情，点击撤回可撤回该请假申请</w:t>
      </w:r>
    </w:p>
    <w:p>
      <w:r>
        <w:rPr>
          <w:rFonts w:hint="eastAsia" w:ascii="微软雅黑" w:hAnsi="微软雅黑" w:cs="微软雅黑"/>
        </w:rPr>
        <mc:AlternateContent>
          <mc:Choice Requires="wps">
            <w:drawing>
              <wp:anchor distT="0" distB="0" distL="114300" distR="114300" simplePos="0" relativeHeight="251677696" behindDoc="0" locked="0" layoutInCell="1" allowOverlap="1">
                <wp:simplePos x="0" y="0"/>
                <wp:positionH relativeFrom="column">
                  <wp:posOffset>2164715</wp:posOffset>
                </wp:positionH>
                <wp:positionV relativeFrom="paragraph">
                  <wp:posOffset>2717800</wp:posOffset>
                </wp:positionV>
                <wp:extent cx="926465" cy="6350"/>
                <wp:effectExtent l="43180" t="67945" r="59055" b="154305"/>
                <wp:wrapNone/>
                <wp:docPr id="222" name="直接箭头连接符 222"/>
                <wp:cNvGraphicFramePr/>
                <a:graphic xmlns:a="http://schemas.openxmlformats.org/drawingml/2006/main">
                  <a:graphicData uri="http://schemas.microsoft.com/office/word/2010/wordprocessingShape">
                    <wps:wsp>
                      <wps:cNvCnPr/>
                      <wps:spPr>
                        <a:xfrm flipV="1">
                          <a:off x="0" y="0"/>
                          <a:ext cx="926465" cy="6350"/>
                        </a:xfrm>
                        <a:prstGeom prst="straightConnector1">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2" type="#_x0000_t32" style="position:absolute;left:0pt;flip:y;margin-left:170.45pt;margin-top:214pt;height:0.5pt;width:72.95pt;z-index:251677696;mso-width-relative:page;mso-height-relative:page;" filled="f" stroked="t" coordsize="21600,21600" o:gfxdata="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i94eHWAAAACwEAAA8AAAAAAAAAAQAgAAAAIgAAAGRycy9k&#10;b3ducmV2LnhtbFBLAQIUABQAAAAIAIdO4kD70jwRdgIAAMUEAAAOAAAAAAAAAAEAIAAAACUBAABk&#10;cnMvZTJvRG9jLnhtbFBLBQYAAAAABgAGAFkBAAANBg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rPr>
          <w:rFonts w:hint="eastAsia" w:ascii="微软雅黑" w:hAnsi="微软雅黑" w:cs="微软雅黑"/>
        </w:rPr>
        <mc:AlternateContent>
          <mc:Choice Requires="wps">
            <w:drawing>
              <wp:anchor distT="0" distB="0" distL="114300" distR="114300" simplePos="0" relativeHeight="251678720" behindDoc="0" locked="0" layoutInCell="1" allowOverlap="1">
                <wp:simplePos x="0" y="0"/>
                <wp:positionH relativeFrom="column">
                  <wp:posOffset>1767205</wp:posOffset>
                </wp:positionH>
                <wp:positionV relativeFrom="paragraph">
                  <wp:posOffset>3696335</wp:posOffset>
                </wp:positionV>
                <wp:extent cx="1148715" cy="1631950"/>
                <wp:effectExtent l="42545" t="12700" r="66040" b="88900"/>
                <wp:wrapNone/>
                <wp:docPr id="223" name="直接箭头连接符 223"/>
                <wp:cNvGraphicFramePr/>
                <a:graphic xmlns:a="http://schemas.openxmlformats.org/drawingml/2006/main">
                  <a:graphicData uri="http://schemas.microsoft.com/office/word/2010/wordprocessingShape">
                    <wps:wsp>
                      <wps:cNvCnPr/>
                      <wps:spPr>
                        <a:xfrm flipH="1">
                          <a:off x="0" y="0"/>
                          <a:ext cx="1148715" cy="1631950"/>
                        </a:xfrm>
                        <a:prstGeom prst="straightConnector1">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2" type="#_x0000_t32" style="position:absolute;left:0pt;flip:x;margin-left:139.15pt;margin-top:291.05pt;height:128.5pt;width:90.45pt;z-index:251678720;mso-width-relative:page;mso-height-relative:page;" filled="f" stroked="t" coordsize="21600,21600" o:gfxdata="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MnMMbTYAAAACwEAAA8AAAAAAAAAAQAgAAAAIgAA&#10;AGRycy9kb3ducmV2LnhtbFBLAQIUABQAAAAIAIdO4kCt5tgyegIAAMkEAAAOAAAAAAAAAAEAIAAA&#10;ACcBAABkcnMvZTJvRG9jLnhtbFBLBQYAAAAABgAGAFkBAAATBg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drawing>
          <wp:inline distT="0" distB="0" distL="114300" distR="114300">
            <wp:extent cx="2507615" cy="1892300"/>
            <wp:effectExtent l="0" t="0" r="6985" b="12700"/>
            <wp:docPr id="22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45"/>
                    <pic:cNvPicPr>
                      <a:picLocks noChangeAspect="1"/>
                    </pic:cNvPicPr>
                  </pic:nvPicPr>
                  <pic:blipFill>
                    <a:blip r:embed="rId97"/>
                    <a:stretch>
                      <a:fillRect/>
                    </a:stretch>
                  </pic:blipFill>
                  <pic:spPr>
                    <a:xfrm>
                      <a:off x="0" y="0"/>
                      <a:ext cx="2507615" cy="1892300"/>
                    </a:xfrm>
                    <a:prstGeom prst="rect">
                      <a:avLst/>
                    </a:prstGeom>
                    <a:noFill/>
                    <a:ln>
                      <a:noFill/>
                    </a:ln>
                  </pic:spPr>
                </pic:pic>
              </a:graphicData>
            </a:graphic>
          </wp:inline>
        </w:drawing>
      </w:r>
      <w:r>
        <w:drawing>
          <wp:inline distT="0" distB="0" distL="114300" distR="114300">
            <wp:extent cx="2401570" cy="3620135"/>
            <wp:effectExtent l="0" t="0" r="17780" b="18415"/>
            <wp:docPr id="221"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43"/>
                    <pic:cNvPicPr>
                      <a:picLocks noChangeAspect="1"/>
                    </pic:cNvPicPr>
                  </pic:nvPicPr>
                  <pic:blipFill>
                    <a:blip r:embed="rId98"/>
                    <a:stretch>
                      <a:fillRect/>
                    </a:stretch>
                  </pic:blipFill>
                  <pic:spPr>
                    <a:xfrm>
                      <a:off x="0" y="0"/>
                      <a:ext cx="2401570" cy="3620135"/>
                    </a:xfrm>
                    <a:prstGeom prst="rect">
                      <a:avLst/>
                    </a:prstGeom>
                    <a:noFill/>
                    <a:ln>
                      <a:noFill/>
                    </a:ln>
                  </pic:spPr>
                </pic:pic>
              </a:graphicData>
            </a:graphic>
          </wp:inline>
        </w:drawing>
      </w:r>
    </w:p>
    <w:p>
      <w:r>
        <w:drawing>
          <wp:inline distT="0" distB="0" distL="114300" distR="114300">
            <wp:extent cx="1772285" cy="3667125"/>
            <wp:effectExtent l="0" t="0" r="18415" b="9525"/>
            <wp:docPr id="220"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42"/>
                    <pic:cNvPicPr>
                      <a:picLocks noChangeAspect="1"/>
                    </pic:cNvPicPr>
                  </pic:nvPicPr>
                  <pic:blipFill>
                    <a:blip r:embed="rId99"/>
                    <a:stretch>
                      <a:fillRect/>
                    </a:stretch>
                  </pic:blipFill>
                  <pic:spPr>
                    <a:xfrm>
                      <a:off x="0" y="0"/>
                      <a:ext cx="1772285" cy="3667125"/>
                    </a:xfrm>
                    <a:prstGeom prst="rect">
                      <a:avLst/>
                    </a:prstGeom>
                    <a:noFill/>
                    <a:ln>
                      <a:noFill/>
                    </a:ln>
                  </pic:spPr>
                </pic:pic>
              </a:graphicData>
            </a:graphic>
          </wp:inline>
        </w:drawing>
      </w:r>
    </w:p>
    <w:p>
      <w:pPr>
        <w:keepNext/>
        <w:keepLines/>
        <w:tabs>
          <w:tab w:val="left" w:pos="576"/>
        </w:tabs>
        <w:jc w:val="left"/>
        <w:outlineLvl w:val="9"/>
        <w:rPr>
          <w:rFonts w:hint="eastAsia"/>
          <w:lang w:val="en-US" w:eastAsia="zh-CN"/>
        </w:rPr>
      </w:pPr>
      <w:r>
        <w:rPr>
          <w:rFonts w:hint="eastAsia"/>
          <w:lang w:val="en-US" w:eastAsia="zh-CN"/>
        </w:rPr>
        <w:t>点击班级展开显示应出勤、出勤、</w:t>
      </w:r>
      <w:r>
        <w:rPr>
          <w:rFonts w:hint="eastAsia" w:ascii="微软雅黑" w:hAnsi="微软雅黑"/>
          <w:lang w:val="en-US" w:eastAsia="zh-CN"/>
        </w:rPr>
        <w:t>事假、病假、退回、未到园、正常出勤、迟到人日，其中点击事假、病假、退回、未到园人日弹出对应人员名单，事假、病假点击详情可查看幼儿事假、病假申请详情，点击撤回可撤回对应的请假申请</w:t>
      </w:r>
    </w:p>
    <w:p>
      <w:pPr>
        <w:keepNext/>
        <w:keepLines/>
        <w:tabs>
          <w:tab w:val="left" w:pos="576"/>
        </w:tabs>
        <w:jc w:val="left"/>
        <w:outlineLvl w:val="9"/>
      </w:pPr>
      <w:r>
        <w:rPr>
          <w:rFonts w:hint="eastAsia" w:ascii="微软雅黑" w:hAnsi="微软雅黑" w:cs="微软雅黑"/>
        </w:rPr>
        <mc:AlternateContent>
          <mc:Choice Requires="wps">
            <w:drawing>
              <wp:anchor distT="0" distB="0" distL="114300" distR="114300" simplePos="0" relativeHeight="251679744" behindDoc="0" locked="0" layoutInCell="1" allowOverlap="1">
                <wp:simplePos x="0" y="0"/>
                <wp:positionH relativeFrom="column">
                  <wp:posOffset>2259965</wp:posOffset>
                </wp:positionH>
                <wp:positionV relativeFrom="paragraph">
                  <wp:posOffset>1454150</wp:posOffset>
                </wp:positionV>
                <wp:extent cx="926465" cy="6350"/>
                <wp:effectExtent l="43180" t="67945" r="59055" b="154305"/>
                <wp:wrapNone/>
                <wp:docPr id="227" name="直接箭头连接符 227"/>
                <wp:cNvGraphicFramePr/>
                <a:graphic xmlns:a="http://schemas.openxmlformats.org/drawingml/2006/main">
                  <a:graphicData uri="http://schemas.microsoft.com/office/word/2010/wordprocessingShape">
                    <wps:wsp>
                      <wps:cNvCnPr/>
                      <wps:spPr>
                        <a:xfrm flipV="1">
                          <a:off x="0" y="0"/>
                          <a:ext cx="926465" cy="6350"/>
                        </a:xfrm>
                        <a:prstGeom prst="straightConnector1">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2" type="#_x0000_t32" style="position:absolute;left:0pt;flip:y;margin-left:177.95pt;margin-top:114.5pt;height:0.5pt;width:72.95pt;z-index:251679744;mso-width-relative:page;mso-height-relative:page;" filled="f" stroked="t" coordsize="21600,21600" o:gfxdata="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EmLcLWAAAACwEAAA8AAAAAAAAAAQAgAAAAIgAAAGRycy9k&#10;b3ducmV2LnhtbFBLAQIUABQAAAAIAIdO4kC0j/yXdgIAAMUEAAAOAAAAAAAAAAEAIAAAACUBAABk&#10;cnMvZTJvRG9jLnhtbFBLBQYAAAAABgAGAFkBAAANBg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drawing>
          <wp:inline distT="0" distB="0" distL="114300" distR="114300">
            <wp:extent cx="2461260" cy="2833370"/>
            <wp:effectExtent l="0" t="0" r="15240" b="5080"/>
            <wp:docPr id="22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44"/>
                    <pic:cNvPicPr>
                      <a:picLocks noChangeAspect="1"/>
                    </pic:cNvPicPr>
                  </pic:nvPicPr>
                  <pic:blipFill>
                    <a:blip r:embed="rId100"/>
                    <a:stretch>
                      <a:fillRect/>
                    </a:stretch>
                  </pic:blipFill>
                  <pic:spPr>
                    <a:xfrm>
                      <a:off x="0" y="0"/>
                      <a:ext cx="2461260" cy="2833370"/>
                    </a:xfrm>
                    <a:prstGeom prst="rect">
                      <a:avLst/>
                    </a:prstGeom>
                    <a:noFill/>
                    <a:ln>
                      <a:noFill/>
                    </a:ln>
                  </pic:spPr>
                </pic:pic>
              </a:graphicData>
            </a:graphic>
          </wp:inline>
        </w:drawing>
      </w:r>
      <w:r>
        <w:drawing>
          <wp:inline distT="0" distB="0" distL="114300" distR="114300">
            <wp:extent cx="2724785" cy="3307080"/>
            <wp:effectExtent l="0" t="0" r="18415" b="7620"/>
            <wp:docPr id="22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46"/>
                    <pic:cNvPicPr>
                      <a:picLocks noChangeAspect="1"/>
                    </pic:cNvPicPr>
                  </pic:nvPicPr>
                  <pic:blipFill>
                    <a:blip r:embed="rId101"/>
                    <a:stretch>
                      <a:fillRect/>
                    </a:stretch>
                  </pic:blipFill>
                  <pic:spPr>
                    <a:xfrm>
                      <a:off x="0" y="0"/>
                      <a:ext cx="2724785" cy="3307080"/>
                    </a:xfrm>
                    <a:prstGeom prst="rect">
                      <a:avLst/>
                    </a:prstGeom>
                    <a:noFill/>
                    <a:ln>
                      <a:noFill/>
                    </a:ln>
                  </pic:spPr>
                </pic:pic>
              </a:graphicData>
            </a:graphic>
          </wp:inline>
        </w:drawing>
      </w:r>
    </w:p>
    <w:p>
      <w:pPr>
        <w:keepNext/>
        <w:keepLines/>
        <w:tabs>
          <w:tab w:val="left" w:pos="576"/>
        </w:tabs>
        <w:jc w:val="left"/>
        <w:outlineLvl w:val="9"/>
      </w:pPr>
      <w:r>
        <w:rPr>
          <w:rFonts w:hint="eastAsia" w:ascii="微软雅黑" w:hAnsi="微软雅黑" w:cs="微软雅黑"/>
        </w:rPr>
        <mc:AlternateContent>
          <mc:Choice Requires="wps">
            <w:drawing>
              <wp:anchor distT="0" distB="0" distL="114300" distR="114300" simplePos="0" relativeHeight="251680768" behindDoc="0" locked="0" layoutInCell="1" allowOverlap="1">
                <wp:simplePos x="0" y="0"/>
                <wp:positionH relativeFrom="column">
                  <wp:posOffset>1914525</wp:posOffset>
                </wp:positionH>
                <wp:positionV relativeFrom="paragraph">
                  <wp:posOffset>-269875</wp:posOffset>
                </wp:positionV>
                <wp:extent cx="1290320" cy="831215"/>
                <wp:effectExtent l="42545" t="16510" r="57785" b="85725"/>
                <wp:wrapNone/>
                <wp:docPr id="229" name="直接箭头连接符 229"/>
                <wp:cNvGraphicFramePr/>
                <a:graphic xmlns:a="http://schemas.openxmlformats.org/drawingml/2006/main">
                  <a:graphicData uri="http://schemas.microsoft.com/office/word/2010/wordprocessingShape">
                    <wps:wsp>
                      <wps:cNvCnPr/>
                      <wps:spPr>
                        <a:xfrm flipH="1">
                          <a:off x="0" y="0"/>
                          <a:ext cx="1290320" cy="831215"/>
                        </a:xfrm>
                        <a:prstGeom prst="straightConnector1">
                          <a:avLst/>
                        </a:prstGeom>
                        <a:noFill/>
                        <a:ln w="28575" cap="flat" cmpd="sng" algn="ctr">
                          <a:solidFill>
                            <a:srgbClr val="4472C4">
                              <a:lumMod val="50000"/>
                            </a:srgbClr>
                          </a:solidFill>
                          <a:prstDash val="solid"/>
                          <a:miter lim="800000"/>
                          <a:tailEnd type="arrow"/>
                        </a:ln>
                        <a:effectLst>
                          <a:outerShdw blurRad="50800" dist="38100" dir="5400000" algn="t" rotWithShape="0">
                            <a:prstClr val="black">
                              <a:alpha val="40000"/>
                            </a:prstClr>
                          </a:outerShdw>
                        </a:effectLst>
                      </wps:spPr>
                      <wps:bodyPr/>
                    </wps:wsp>
                  </a:graphicData>
                </a:graphic>
              </wp:anchor>
            </w:drawing>
          </mc:Choice>
          <mc:Fallback>
            <w:pict>
              <v:shape id="_x0000_s1026" o:spid="_x0000_s1026" o:spt="32" type="#_x0000_t32" style="position:absolute;left:0pt;flip:x;margin-left:150.75pt;margin-top:-21.25pt;height:65.45pt;width:101.6pt;z-index:251680768;mso-width-relative:page;mso-height-relative:page;" filled="f" stroked="t" coordsize="21600,21600" o:gfxdata="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Ce0d3vXAAAACgEAAA8AAAAAAAAAAQAgAAAAIgAAAGRy&#10;cy9kb3ducmV2LnhtbFBLAQIUABQAAAAIAIdO4kAXscHqeAIAAMgEAAAOAAAAAAAAAAEAIAAAACYB&#10;AABkcnMvZTJvRG9jLnhtbFBLBQYAAAAABgAGAFkBAAAQBgAAAAA=&#10;">
                <v:fill on="f" focussize="0,0"/>
                <v:stroke weight="2.25pt" color="#203864" miterlimit="8" joinstyle="miter" endarrow="open"/>
                <v:imagedata o:title=""/>
                <o:lock v:ext="edit" aspectratio="f"/>
                <v:shadow on="t" color="#000000" opacity="26214f" offset="0pt,3pt" origin="0f,-32768f" matrix="65536f,0f,0f,65536f"/>
              </v:shape>
            </w:pict>
          </mc:Fallback>
        </mc:AlternateContent>
      </w:r>
      <w:r>
        <w:drawing>
          <wp:inline distT="0" distB="0" distL="114300" distR="114300">
            <wp:extent cx="1923415" cy="3911600"/>
            <wp:effectExtent l="0" t="0" r="635" b="12700"/>
            <wp:docPr id="228"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47"/>
                    <pic:cNvPicPr>
                      <a:picLocks noChangeAspect="1"/>
                    </pic:cNvPicPr>
                  </pic:nvPicPr>
                  <pic:blipFill>
                    <a:blip r:embed="rId102"/>
                    <a:stretch>
                      <a:fillRect/>
                    </a:stretch>
                  </pic:blipFill>
                  <pic:spPr>
                    <a:xfrm>
                      <a:off x="0" y="0"/>
                      <a:ext cx="1923415" cy="3911600"/>
                    </a:xfrm>
                    <a:prstGeom prst="rect">
                      <a:avLst/>
                    </a:prstGeom>
                    <a:noFill/>
                    <a:ln>
                      <a:noFill/>
                    </a:ln>
                  </pic:spPr>
                </pic:pic>
              </a:graphicData>
            </a:graphic>
          </wp:inline>
        </w:drawing>
      </w:r>
    </w:p>
    <w:p>
      <w:pPr>
        <w:keepNext/>
        <w:keepLines/>
        <w:tabs>
          <w:tab w:val="left" w:pos="576"/>
        </w:tabs>
        <w:jc w:val="left"/>
        <w:outlineLvl w:val="9"/>
        <w:rPr>
          <w:rFonts w:hint="default"/>
          <w:lang w:val="en-US" w:eastAsia="zh-CN"/>
        </w:rPr>
      </w:pPr>
      <w:r>
        <w:rPr>
          <w:rFonts w:hint="eastAsia"/>
          <w:lang w:val="en-US" w:eastAsia="zh-CN"/>
        </w:rPr>
        <w:t>点击考勤记录下</w:t>
      </w:r>
      <w:r>
        <w:rPr>
          <w:rFonts w:hint="eastAsia" w:ascii="微软雅黑" w:hAnsi="微软雅黑"/>
          <w:lang w:val="en-US" w:eastAsia="zh-CN"/>
        </w:rPr>
        <w:t>事假、病假、退回、未到园、迟到栏，展开查看对应人员名单，事假、病假幼儿点击详情按钮也可查看请假申请详情页（页面日历默认选中当日，可切换查看其他日期考勤）</w:t>
      </w:r>
    </w:p>
    <w:p>
      <w:pPr>
        <w:keepNext/>
        <w:keepLines/>
        <w:tabs>
          <w:tab w:val="left" w:pos="576"/>
        </w:tabs>
        <w:jc w:val="left"/>
        <w:outlineLvl w:val="9"/>
      </w:pPr>
      <w:r>
        <w:drawing>
          <wp:inline distT="0" distB="0" distL="114300" distR="114300">
            <wp:extent cx="2214880" cy="2846070"/>
            <wp:effectExtent l="0" t="0" r="13970" b="11430"/>
            <wp:docPr id="230"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48"/>
                    <pic:cNvPicPr>
                      <a:picLocks noChangeAspect="1"/>
                    </pic:cNvPicPr>
                  </pic:nvPicPr>
                  <pic:blipFill>
                    <a:blip r:embed="rId103"/>
                    <a:stretch>
                      <a:fillRect/>
                    </a:stretch>
                  </pic:blipFill>
                  <pic:spPr>
                    <a:xfrm>
                      <a:off x="0" y="0"/>
                      <a:ext cx="2214880" cy="2846070"/>
                    </a:xfrm>
                    <a:prstGeom prst="rect">
                      <a:avLst/>
                    </a:prstGeom>
                    <a:noFill/>
                    <a:ln>
                      <a:noFill/>
                    </a:ln>
                  </pic:spPr>
                </pic:pic>
              </a:graphicData>
            </a:graphic>
          </wp:inline>
        </w:drawing>
      </w:r>
    </w:p>
    <w:p>
      <w:pPr>
        <w:keepNext/>
        <w:keepLines/>
        <w:tabs>
          <w:tab w:val="left" w:pos="576"/>
        </w:tabs>
        <w:jc w:val="left"/>
        <w:outlineLvl w:val="9"/>
        <w:rPr>
          <w:rFonts w:hint="default"/>
          <w:lang w:val="en-US" w:eastAsia="zh-CN"/>
        </w:rPr>
      </w:pPr>
      <w:r>
        <w:rPr>
          <w:rFonts w:hint="eastAsia"/>
          <w:lang w:val="en-US" w:eastAsia="zh-CN"/>
        </w:rPr>
        <w:t>点击考勤记录处的箭头，进入考勤记录详情页面，默认查看第一个班级当日的考勤记录</w:t>
      </w:r>
    </w:p>
    <w:p>
      <w:pPr>
        <w:keepNext/>
        <w:keepLines/>
        <w:tabs>
          <w:tab w:val="left" w:pos="576"/>
        </w:tabs>
        <w:jc w:val="left"/>
        <w:outlineLvl w:val="9"/>
      </w:pPr>
      <w:r>
        <w:drawing>
          <wp:inline distT="0" distB="0" distL="114300" distR="114300">
            <wp:extent cx="2747645" cy="1604010"/>
            <wp:effectExtent l="0" t="0" r="14605" b="15240"/>
            <wp:docPr id="231"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49"/>
                    <pic:cNvPicPr>
                      <a:picLocks noChangeAspect="1"/>
                    </pic:cNvPicPr>
                  </pic:nvPicPr>
                  <pic:blipFill>
                    <a:blip r:embed="rId104"/>
                    <a:stretch>
                      <a:fillRect/>
                    </a:stretch>
                  </pic:blipFill>
                  <pic:spPr>
                    <a:xfrm>
                      <a:off x="0" y="0"/>
                      <a:ext cx="2747645" cy="1604010"/>
                    </a:xfrm>
                    <a:prstGeom prst="rect">
                      <a:avLst/>
                    </a:prstGeom>
                    <a:noFill/>
                    <a:ln>
                      <a:noFill/>
                    </a:ln>
                  </pic:spPr>
                </pic:pic>
              </a:graphicData>
            </a:graphic>
          </wp:inline>
        </w:drawing>
      </w:r>
      <w:r>
        <w:drawing>
          <wp:inline distT="0" distB="0" distL="114300" distR="114300">
            <wp:extent cx="2401570" cy="2804160"/>
            <wp:effectExtent l="0" t="0" r="17780" b="15240"/>
            <wp:docPr id="23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51"/>
                    <pic:cNvPicPr>
                      <a:picLocks noChangeAspect="1"/>
                    </pic:cNvPicPr>
                  </pic:nvPicPr>
                  <pic:blipFill>
                    <a:blip r:embed="rId105"/>
                    <a:stretch>
                      <a:fillRect/>
                    </a:stretch>
                  </pic:blipFill>
                  <pic:spPr>
                    <a:xfrm>
                      <a:off x="0" y="0"/>
                      <a:ext cx="2401570" cy="2804160"/>
                    </a:xfrm>
                    <a:prstGeom prst="rect">
                      <a:avLst/>
                    </a:prstGeom>
                    <a:noFill/>
                    <a:ln>
                      <a:noFill/>
                    </a:ln>
                  </pic:spPr>
                </pic:pic>
              </a:graphicData>
            </a:graphic>
          </wp:inline>
        </w:drawing>
      </w:r>
    </w:p>
    <w:p>
      <w:pPr>
        <w:keepNext/>
        <w:keepLines/>
        <w:tabs>
          <w:tab w:val="left" w:pos="576"/>
        </w:tabs>
        <w:jc w:val="left"/>
        <w:outlineLvl w:val="9"/>
      </w:pPr>
    </w:p>
    <w:p>
      <w:pPr>
        <w:keepNext/>
        <w:keepLines/>
        <w:tabs>
          <w:tab w:val="left" w:pos="576"/>
        </w:tabs>
        <w:jc w:val="left"/>
        <w:outlineLvl w:val="9"/>
      </w:pPr>
    </w:p>
    <w:p>
      <w:pPr>
        <w:keepNext/>
        <w:keepLines/>
        <w:tabs>
          <w:tab w:val="left" w:pos="576"/>
        </w:tabs>
        <w:jc w:val="left"/>
        <w:outlineLvl w:val="9"/>
        <w:rPr>
          <w:rFonts w:hint="default"/>
          <w:lang w:val="en-US" w:eastAsia="zh-CN"/>
        </w:rPr>
      </w:pPr>
      <w:r>
        <w:rPr>
          <w:rFonts w:hint="eastAsia"/>
          <w:lang w:val="en-US" w:eastAsia="zh-CN"/>
        </w:rPr>
        <w:t>点击不同模块出勤、事假、病假、退回、未来园、已离园、在园，下方列表展示对应模块的人员名单，点击幼儿，查看单个幼儿考勤记录，事假或病假的点击详情可查看请假详情</w:t>
      </w:r>
    </w:p>
    <w:p>
      <w:pPr>
        <w:keepNext/>
        <w:keepLines/>
        <w:tabs>
          <w:tab w:val="left" w:pos="576"/>
        </w:tabs>
        <w:jc w:val="left"/>
        <w:outlineLvl w:val="9"/>
      </w:pPr>
      <w:r>
        <w:drawing>
          <wp:inline distT="0" distB="0" distL="114300" distR="114300">
            <wp:extent cx="2110105" cy="3974465"/>
            <wp:effectExtent l="0" t="0" r="4445" b="6985"/>
            <wp:docPr id="234"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50"/>
                    <pic:cNvPicPr>
                      <a:picLocks noChangeAspect="1"/>
                    </pic:cNvPicPr>
                  </pic:nvPicPr>
                  <pic:blipFill>
                    <a:blip r:embed="rId106"/>
                    <a:stretch>
                      <a:fillRect/>
                    </a:stretch>
                  </pic:blipFill>
                  <pic:spPr>
                    <a:xfrm>
                      <a:off x="0" y="0"/>
                      <a:ext cx="2110105" cy="3974465"/>
                    </a:xfrm>
                    <a:prstGeom prst="rect">
                      <a:avLst/>
                    </a:prstGeom>
                    <a:noFill/>
                    <a:ln>
                      <a:noFill/>
                    </a:ln>
                  </pic:spPr>
                </pic:pic>
              </a:graphicData>
            </a:graphic>
          </wp:inline>
        </w:drawing>
      </w:r>
      <w:r>
        <w:drawing>
          <wp:inline distT="0" distB="0" distL="114300" distR="114300">
            <wp:extent cx="2582545" cy="1509395"/>
            <wp:effectExtent l="0" t="0" r="8255" b="14605"/>
            <wp:docPr id="240"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56"/>
                    <pic:cNvPicPr>
                      <a:picLocks noChangeAspect="1"/>
                    </pic:cNvPicPr>
                  </pic:nvPicPr>
                  <pic:blipFill>
                    <a:blip r:embed="rId107"/>
                    <a:stretch>
                      <a:fillRect/>
                    </a:stretch>
                  </pic:blipFill>
                  <pic:spPr>
                    <a:xfrm>
                      <a:off x="0" y="0"/>
                      <a:ext cx="2582545" cy="1509395"/>
                    </a:xfrm>
                    <a:prstGeom prst="rect">
                      <a:avLst/>
                    </a:prstGeom>
                    <a:noFill/>
                    <a:ln>
                      <a:noFill/>
                    </a:ln>
                  </pic:spPr>
                </pic:pic>
              </a:graphicData>
            </a:graphic>
          </wp:inline>
        </w:drawing>
      </w:r>
    </w:p>
    <w:p>
      <w:pPr>
        <w:keepNext/>
        <w:keepLines/>
        <w:tabs>
          <w:tab w:val="left" w:pos="576"/>
        </w:tabs>
        <w:jc w:val="left"/>
        <w:outlineLvl w:val="9"/>
      </w:pPr>
      <w:r>
        <w:drawing>
          <wp:inline distT="0" distB="0" distL="114300" distR="114300">
            <wp:extent cx="2583815" cy="2886075"/>
            <wp:effectExtent l="0" t="0" r="6985" b="9525"/>
            <wp:docPr id="238"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54"/>
                    <pic:cNvPicPr>
                      <a:picLocks noChangeAspect="1"/>
                    </pic:cNvPicPr>
                  </pic:nvPicPr>
                  <pic:blipFill>
                    <a:blip r:embed="rId108"/>
                    <a:stretch>
                      <a:fillRect/>
                    </a:stretch>
                  </pic:blipFill>
                  <pic:spPr>
                    <a:xfrm>
                      <a:off x="0" y="0"/>
                      <a:ext cx="2583815" cy="2886075"/>
                    </a:xfrm>
                    <a:prstGeom prst="rect">
                      <a:avLst/>
                    </a:prstGeom>
                    <a:noFill/>
                    <a:ln>
                      <a:noFill/>
                    </a:ln>
                  </pic:spPr>
                </pic:pic>
              </a:graphicData>
            </a:graphic>
          </wp:inline>
        </w:drawing>
      </w:r>
      <w:r>
        <w:drawing>
          <wp:inline distT="0" distB="0" distL="114300" distR="114300">
            <wp:extent cx="2278380" cy="2218055"/>
            <wp:effectExtent l="0" t="0" r="7620" b="10795"/>
            <wp:docPr id="239"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55"/>
                    <pic:cNvPicPr>
                      <a:picLocks noChangeAspect="1"/>
                    </pic:cNvPicPr>
                  </pic:nvPicPr>
                  <pic:blipFill>
                    <a:blip r:embed="rId109"/>
                    <a:stretch>
                      <a:fillRect/>
                    </a:stretch>
                  </pic:blipFill>
                  <pic:spPr>
                    <a:xfrm>
                      <a:off x="0" y="0"/>
                      <a:ext cx="2278380" cy="2218055"/>
                    </a:xfrm>
                    <a:prstGeom prst="rect">
                      <a:avLst/>
                    </a:prstGeom>
                    <a:noFill/>
                    <a:ln>
                      <a:noFill/>
                    </a:ln>
                  </pic:spPr>
                </pic:pic>
              </a:graphicData>
            </a:graphic>
          </wp:inline>
        </w:drawing>
      </w:r>
    </w:p>
    <w:p>
      <w:pPr>
        <w:keepNext/>
        <w:keepLines/>
        <w:tabs>
          <w:tab w:val="left" w:pos="576"/>
        </w:tabs>
        <w:jc w:val="left"/>
        <w:outlineLvl w:val="9"/>
        <w:rPr>
          <w:rFonts w:hint="default"/>
          <w:lang w:val="en-US" w:eastAsia="zh-CN"/>
        </w:rPr>
      </w:pPr>
      <w:r>
        <w:rPr>
          <w:rFonts w:hint="eastAsia"/>
          <w:lang w:val="en-US" w:eastAsia="zh-CN"/>
        </w:rPr>
        <w:t>考勤记录详情页点击单个幼儿，进入该幼儿考勤记录页，点击</w:t>
      </w:r>
      <w:r>
        <w:drawing>
          <wp:inline distT="0" distB="0" distL="114300" distR="114300">
            <wp:extent cx="285750" cy="171450"/>
            <wp:effectExtent l="0" t="0" r="0" b="0"/>
            <wp:docPr id="241"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157"/>
                    <pic:cNvPicPr>
                      <a:picLocks noChangeAspect="1"/>
                    </pic:cNvPicPr>
                  </pic:nvPicPr>
                  <pic:blipFill>
                    <a:blip r:embed="rId110"/>
                    <a:stretch>
                      <a:fillRect/>
                    </a:stretch>
                  </pic:blipFill>
                  <pic:spPr>
                    <a:xfrm>
                      <a:off x="0" y="0"/>
                      <a:ext cx="285750" cy="171450"/>
                    </a:xfrm>
                    <a:prstGeom prst="rect">
                      <a:avLst/>
                    </a:prstGeom>
                    <a:noFill/>
                    <a:ln>
                      <a:noFill/>
                    </a:ln>
                  </pic:spPr>
                </pic:pic>
              </a:graphicData>
            </a:graphic>
          </wp:inline>
        </w:drawing>
      </w:r>
      <w:r>
        <w:rPr>
          <w:rFonts w:hint="eastAsia"/>
          <w:lang w:val="en-US" w:eastAsia="zh-CN"/>
        </w:rPr>
        <w:t>按钮，选择记录时间，点击保存即可新增考勤记录（选择入园处的添加按钮，添加页面记录类型即为入园记录；选择离园处的添加按钮，添加页面记录类型即为离园记录）</w:t>
      </w:r>
    </w:p>
    <w:p>
      <w:pPr>
        <w:keepNext/>
        <w:keepLines/>
        <w:tabs>
          <w:tab w:val="left" w:pos="576"/>
        </w:tabs>
        <w:jc w:val="left"/>
        <w:outlineLvl w:val="9"/>
        <w:rPr>
          <w:rFonts w:hint="eastAsia" w:eastAsia="微软雅黑"/>
          <w:lang w:val="en-US" w:eastAsia="zh-CN"/>
        </w:rPr>
      </w:pPr>
      <w:r>
        <w:drawing>
          <wp:inline distT="0" distB="0" distL="114300" distR="114300">
            <wp:extent cx="3095625" cy="2533650"/>
            <wp:effectExtent l="0" t="0" r="9525" b="0"/>
            <wp:docPr id="242"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158"/>
                    <pic:cNvPicPr>
                      <a:picLocks noChangeAspect="1"/>
                    </pic:cNvPicPr>
                  </pic:nvPicPr>
                  <pic:blipFill>
                    <a:blip r:embed="rId111"/>
                    <a:stretch>
                      <a:fillRect/>
                    </a:stretch>
                  </pic:blipFill>
                  <pic:spPr>
                    <a:xfrm>
                      <a:off x="0" y="0"/>
                      <a:ext cx="3095625" cy="2533650"/>
                    </a:xfrm>
                    <a:prstGeom prst="rect">
                      <a:avLst/>
                    </a:prstGeom>
                    <a:noFill/>
                    <a:ln>
                      <a:noFill/>
                    </a:ln>
                  </pic:spPr>
                </pic:pic>
              </a:graphicData>
            </a:graphic>
          </wp:inline>
        </w:drawing>
      </w:r>
      <w:r>
        <w:drawing>
          <wp:inline distT="0" distB="0" distL="114300" distR="114300">
            <wp:extent cx="2107565" cy="4227830"/>
            <wp:effectExtent l="0" t="0" r="6985" b="1270"/>
            <wp:docPr id="244"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60"/>
                    <pic:cNvPicPr>
                      <a:picLocks noChangeAspect="1"/>
                    </pic:cNvPicPr>
                  </pic:nvPicPr>
                  <pic:blipFill>
                    <a:blip r:embed="rId112"/>
                    <a:stretch>
                      <a:fillRect/>
                    </a:stretch>
                  </pic:blipFill>
                  <pic:spPr>
                    <a:xfrm>
                      <a:off x="0" y="0"/>
                      <a:ext cx="2107565" cy="4227830"/>
                    </a:xfrm>
                    <a:prstGeom prst="rect">
                      <a:avLst/>
                    </a:prstGeom>
                    <a:noFill/>
                    <a:ln>
                      <a:noFill/>
                    </a:ln>
                  </pic:spPr>
                </pic:pic>
              </a:graphicData>
            </a:graphic>
          </wp:inline>
        </w:drawing>
      </w:r>
    </w:p>
    <w:p>
      <w:pPr>
        <w:keepNext/>
        <w:keepLines/>
        <w:tabs>
          <w:tab w:val="left" w:pos="576"/>
        </w:tabs>
        <w:jc w:val="left"/>
        <w:outlineLvl w:val="9"/>
        <w:rPr>
          <w:rFonts w:hint="eastAsia" w:eastAsia="微软雅黑"/>
          <w:lang w:val="en-US" w:eastAsia="zh-CN"/>
        </w:rPr>
      </w:pPr>
    </w:p>
    <w:p>
      <w:pPr>
        <w:jc w:val="left"/>
        <w:outlineLvl w:val="2"/>
        <w:rPr>
          <w:rFonts w:hint="eastAsia" w:ascii="Arial" w:hAnsi="Arial"/>
          <w:b/>
          <w:bCs/>
          <w:lang w:val="en-US" w:eastAsia="zh-CN"/>
        </w:rPr>
      </w:pPr>
      <w:r>
        <w:rPr>
          <w:rFonts w:hint="eastAsia" w:ascii="微软雅黑" w:hAnsi="微软雅黑" w:cs="微软雅黑"/>
        </w:rPr>
        <mc:AlternateContent>
          <mc:Choice Requires="wps">
            <w:drawing>
              <wp:anchor distT="0" distB="0" distL="114300" distR="114300" simplePos="0" relativeHeight="251681792" behindDoc="0" locked="0" layoutInCell="1" allowOverlap="1">
                <wp:simplePos x="0" y="0"/>
                <wp:positionH relativeFrom="column">
                  <wp:posOffset>-4867910</wp:posOffset>
                </wp:positionH>
                <wp:positionV relativeFrom="paragraph">
                  <wp:posOffset>77470</wp:posOffset>
                </wp:positionV>
                <wp:extent cx="522605" cy="550545"/>
                <wp:effectExtent l="13970" t="13970" r="15875" b="26035"/>
                <wp:wrapNone/>
                <wp:docPr id="245" name="圆角矩形 245"/>
                <wp:cNvGraphicFramePr/>
                <a:graphic xmlns:a="http://schemas.openxmlformats.org/drawingml/2006/main">
                  <a:graphicData uri="http://schemas.microsoft.com/office/word/2010/wordprocessingShape">
                    <wps:wsp>
                      <wps:cNvSpPr/>
                      <wps:spPr>
                        <a:xfrm>
                          <a:off x="0" y="0"/>
                          <a:ext cx="522605" cy="550545"/>
                        </a:xfrm>
                        <a:prstGeom prst="round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3.3pt;margin-top:6.1pt;height:43.35pt;width:41.15pt;z-index:251681792;v-text-anchor:middle;mso-width-relative:page;mso-height-relative:page;" filled="f" stroked="t" coordsize="21600,21600" arcsize="0.166666666666667" o:gfxdata="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NmP3e2QAAAAsBAAAPAAAAAAAAAAEA&#10;IAAAACIAAABkcnMvZG93bnJldi54bWxQSwECFAAUAAAACACHTuJAvjMgd4ACAADnBAAADgAAAAAA&#10;AAABACAAAAAoAQAAZHJzL2Uyb0RvYy54bWxQSwUGAAAAAAYABgBZAQAAGgYAAAAA&#10;">
                <v:fill on="f" focussize="0,0"/>
                <v:stroke weight="2.25pt" color="#C00000" miterlimit="8" joinstyle="miter"/>
                <v:imagedata o:title=""/>
                <o:lock v:ext="edit" aspectratio="f"/>
              </v:roundrect>
            </w:pict>
          </mc:Fallback>
        </mc:AlternateContent>
      </w:r>
      <w:r>
        <w:rPr>
          <w:rFonts w:hint="eastAsia" w:ascii="Arial" w:hAnsi="Arial"/>
          <w:b/>
          <w:bCs/>
          <w:lang w:val="en-US" w:eastAsia="zh-CN"/>
        </w:rPr>
        <w:t>2.2.3 班牌端</w:t>
      </w:r>
    </w:p>
    <w:p>
      <w:pPr>
        <w:jc w:val="left"/>
        <w:outlineLvl w:val="9"/>
        <w:rPr>
          <w:rFonts w:hint="default"/>
          <w:lang w:val="en-US" w:eastAsia="zh-CN"/>
        </w:rPr>
      </w:pPr>
      <w:r>
        <w:rPr>
          <w:rFonts w:hint="eastAsia"/>
          <w:lang w:val="en-US" w:eastAsia="zh-CN"/>
        </w:rPr>
        <w:t>幼儿可以在班牌中的入离园页面，进行刷卡打卡，刷卡时会拍摄一张照片，根据入离园设置，刷卡时间在设置的离园时间之前的为入园记录，在离园时间之后打卡的为离园记录。</w:t>
      </w:r>
    </w:p>
    <w:p>
      <w:pPr>
        <w:keepNext/>
        <w:keepLines/>
        <w:tabs>
          <w:tab w:val="left" w:pos="576"/>
        </w:tabs>
        <w:jc w:val="left"/>
        <w:outlineLvl w:val="9"/>
        <w:rPr>
          <w:rFonts w:hint="eastAsia" w:eastAsia="微软雅黑"/>
          <w:lang w:val="en-US" w:eastAsia="zh-CN"/>
        </w:rPr>
      </w:pPr>
      <w:r>
        <w:drawing>
          <wp:inline distT="0" distB="0" distL="114300" distR="114300">
            <wp:extent cx="3943350" cy="6734175"/>
            <wp:effectExtent l="0" t="0" r="0" b="9525"/>
            <wp:docPr id="24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162"/>
                    <pic:cNvPicPr>
                      <a:picLocks noChangeAspect="1"/>
                    </pic:cNvPicPr>
                  </pic:nvPicPr>
                  <pic:blipFill>
                    <a:blip r:embed="rId113"/>
                    <a:stretch>
                      <a:fillRect/>
                    </a:stretch>
                  </pic:blipFill>
                  <pic:spPr>
                    <a:xfrm>
                      <a:off x="0" y="0"/>
                      <a:ext cx="3943350" cy="6734175"/>
                    </a:xfrm>
                    <a:prstGeom prst="rect">
                      <a:avLst/>
                    </a:prstGeom>
                    <a:noFill/>
                    <a:ln>
                      <a:noFill/>
                    </a:ln>
                  </pic:spPr>
                </pic:pic>
              </a:graphicData>
            </a:graphic>
          </wp:inline>
        </w:drawing>
      </w:r>
    </w:p>
    <w:sectPr>
      <w:headerReference r:id="rId3" w:type="default"/>
      <w:pgSz w:w="11906" w:h="16838"/>
      <w:pgMar w:top="1440" w:right="1800" w:bottom="1440" w:left="1800" w:header="709" w:footer="1134"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Cambria">
    <w:panose1 w:val="02040503050406030204"/>
    <w:charset w:val="00"/>
    <w:family w:val="roman"/>
    <w:pitch w:val="default"/>
    <w:sig w:usb0="E00006FF" w:usb1="420024FF" w:usb2="02000000" w:usb3="00000000" w:csb0="2000019F" w:csb1="00000000"/>
  </w:font>
  <w:font w:name="Mangal">
    <w:altName w:val="Segoe Print"/>
    <w:panose1 w:val="00000400000000000000"/>
    <w:charset w:val="00"/>
    <w:family w:val="roman"/>
    <w:pitch w:val="default"/>
    <w:sig w:usb0="00000000" w:usb1="00000000" w:usb2="00000000" w:usb3="00000000" w:csb0="00000001" w:csb1="00000000"/>
  </w:font>
  <w:font w:name="Helvetica">
    <w:altName w:val="Arial"/>
    <w:panose1 w:val="020B0604020202020204"/>
    <w:charset w:val="00"/>
    <w:family w:val="swiss"/>
    <w:pitch w:val="default"/>
    <w:sig w:usb0="00000000" w:usb1="00000000" w:usb2="00000009" w:usb3="00000000" w:csb0="000001FF" w:csb1="00000000"/>
  </w:font>
  <w:font w:name="楷体_GB2312">
    <w:altName w:val="楷体"/>
    <w:panose1 w:val="00000000000000000000"/>
    <w:charset w:val="86"/>
    <w:family w:val="modern"/>
    <w:pitch w:val="default"/>
    <w:sig w:usb0="00000000" w:usb1="0000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Tahoma">
    <w:panose1 w:val="020B0604030504040204"/>
    <w:charset w:val="00"/>
    <w:family w:val="swiss"/>
    <w:pitch w:val="default"/>
    <w:sig w:usb0="E1002EFF" w:usb1="C000605B" w:usb2="00000029" w:usb3="00000000" w:csb0="200101FF" w:csb1="20280000"/>
  </w:font>
  <w:font w:name="ˎ̥">
    <w:altName w:val="Times New Roman"/>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仿宋_GB2312">
    <w:panose1 w:val="02010609030101010101"/>
    <w:charset w:val="86"/>
    <w:family w:val="modern"/>
    <w:pitch w:val="default"/>
    <w:sig w:usb0="00000001" w:usb1="080E0000" w:usb2="00000000" w:usb3="00000000" w:csb0="00040000" w:csb1="00000000"/>
  </w:font>
  <w:font w:name="Univers">
    <w:altName w:val="Segoe Print"/>
    <w:panose1 w:val="00000000000000000000"/>
    <w:charset w:val="00"/>
    <w:family w:val="swiss"/>
    <w:pitch w:val="default"/>
    <w:sig w:usb0="00000000" w:usb1="00000000" w:usb2="00000000" w:usb3="00000000" w:csb0="0000000F" w:csb1="00000000"/>
  </w:font>
  <w:font w:name="Angsana New">
    <w:altName w:val="Microsoft Sans Serif"/>
    <w:panose1 w:val="02020603050405020304"/>
    <w:charset w:val="DE"/>
    <w:family w:val="roman"/>
    <w:pitch w:val="default"/>
    <w:sig w:usb0="00000000" w:usb1="00000000" w:usb2="00000000" w:usb3="00000000" w:csb0="00010001" w:csb1="00000000"/>
  </w:font>
  <w:font w:name="隶书">
    <w:panose1 w:val="02010509060101010101"/>
    <w:charset w:val="86"/>
    <w:family w:val="modern"/>
    <w:pitch w:val="default"/>
    <w:sig w:usb0="00000001" w:usb1="080E0000" w:usb2="00000000" w:usb3="00000000" w:csb0="00040000" w:csb1="00000000"/>
  </w:font>
  <w:font w:name="Garamond">
    <w:panose1 w:val="02020404030301010803"/>
    <w:charset w:val="00"/>
    <w:family w:val="roman"/>
    <w:pitch w:val="default"/>
    <w:sig w:usb0="00000287" w:usb1="00000000" w:usb2="00000000" w:usb3="00000000" w:csb0="0000009F" w:csb1="DFD70000"/>
  </w:font>
  <w:font w:name="Microsoft Sans Serif">
    <w:panose1 w:val="020B0604020202020204"/>
    <w:charset w:val="00"/>
    <w:family w:val="swiss"/>
    <w:pitch w:val="default"/>
    <w:sig w:usb0="E5002EFF" w:usb1="C000605B" w:usb2="00000029" w:usb3="00000000" w:csb0="200101FF" w:csb1="20280000"/>
  </w:font>
  <w:font w:name="??">
    <w:altName w:val="Times New Roman"/>
    <w:panose1 w:val="00000000000000000000"/>
    <w:charset w:val="00"/>
    <w:family w:val="roman"/>
    <w:pitch w:val="default"/>
    <w:sig w:usb0="00000000" w:usb1="00000000" w:usb2="00000000" w:usb3="00000000" w:csb0="00000000" w:csb1="00000000"/>
  </w:font>
  <w:font w:name="MS Song">
    <w:altName w:val="宋体"/>
    <w:panose1 w:val="00000000000000000000"/>
    <w:charset w:val="86"/>
    <w:family w:val="modern"/>
    <w:pitch w:val="default"/>
    <w:sig w:usb0="00000000" w:usb1="00000000" w:usb2="00000010" w:usb3="00000000" w:csb0="00040000" w:csb1="00000000"/>
  </w:font>
  <w:font w:name="Palatino">
    <w:altName w:val="Palatino Linotype"/>
    <w:panose1 w:val="00000000000000000000"/>
    <w:charset w:val="00"/>
    <w:family w:val="auto"/>
    <w:pitch w:val="default"/>
    <w:sig w:usb0="00000000" w:usb1="00000000" w:usb2="14600000" w:usb3="00000000" w:csb0="00000193" w:csb1="00000000"/>
  </w:font>
  <w:font w:name="Times">
    <w:altName w:val="Times New Roman"/>
    <w:panose1 w:val="02020603050405020304"/>
    <w:charset w:val="00"/>
    <w:family w:val="roman"/>
    <w:pitch w:val="default"/>
    <w:sig w:usb0="00000000" w:usb1="00000000" w:usb2="00000009" w:usb3="00000000" w:csb0="000001FF" w:csb1="00000000"/>
  </w:font>
  <w:font w:name="Century">
    <w:panose1 w:val="02040604050505020304"/>
    <w:charset w:val="00"/>
    <w:family w:val="roman"/>
    <w:pitch w:val="default"/>
    <w:sig w:usb0="00000287" w:usb1="00000000" w:usb2="00000000" w:usb3="00000000" w:csb0="2000009F" w:csb1="DFD70000"/>
  </w:font>
  <w:font w:name="全真中明體">
    <w:altName w:val="MingLiU-ExtB"/>
    <w:panose1 w:val="00000000000000000000"/>
    <w:charset w:val="88"/>
    <w:family w:val="modern"/>
    <w:pitch w:val="default"/>
    <w:sig w:usb0="00000000" w:usb1="00000000" w:usb2="00000010" w:usb3="00000000" w:csb0="00100000" w:csb1="00000000"/>
  </w:font>
  <w:font w:name="仿宋体">
    <w:altName w:val="宋体"/>
    <w:panose1 w:val="00000000000000000000"/>
    <w:charset w:val="86"/>
    <w:family w:val="auto"/>
    <w:pitch w:val="default"/>
    <w:sig w:usb0="00000000" w:usb1="0000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Aldine401 BT">
    <w:altName w:val="Times New Roman"/>
    <w:panose1 w:val="00000000000000000000"/>
    <w:charset w:val="00"/>
    <w:family w:val="roman"/>
    <w:pitch w:val="default"/>
    <w:sig w:usb0="00000000" w:usb1="00000000" w:usb2="00000000" w:usb3="00000000" w:csb0="00000011" w:csb1="00000000"/>
  </w:font>
  <w:font w:name="Futura Md">
    <w:altName w:val="Segoe Print"/>
    <w:panose1 w:val="00000000000000000000"/>
    <w:charset w:val="00"/>
    <w:family w:val="auto"/>
    <w:pitch w:val="default"/>
    <w:sig w:usb0="00000000" w:usb1="00000000" w:usb2="00000000" w:usb3="00000000" w:csb0="000001FB" w:csb1="00000000"/>
  </w:font>
  <w:font w:name="Futura Lt">
    <w:altName w:val="Segoe Print"/>
    <w:panose1 w:val="00000000000000000000"/>
    <w:charset w:val="00"/>
    <w:family w:val="auto"/>
    <w:pitch w:val="default"/>
    <w:sig w:usb0="00000000" w:usb1="00000000" w:usb2="00000000" w:usb3="00000000" w:csb0="000001FB" w:csb1="00000000"/>
  </w:font>
  <w:font w:name="H Yg 2gb">
    <w:altName w:val="宋体"/>
    <w:panose1 w:val="00000000000000000000"/>
    <w:charset w:val="86"/>
    <w:family w:val="roman"/>
    <w:pitch w:val="default"/>
    <w:sig w:usb0="00000000" w:usb1="00000000" w:usb2="00000010" w:usb3="00000000" w:csb0="00040000" w:csb1="00000000"/>
  </w:font>
  <w:font w:name="PMingLiU">
    <w:altName w:val="Microsoft JhengHei UI"/>
    <w:panose1 w:val="02010601000101010101"/>
    <w:charset w:val="88"/>
    <w:family w:val="roman"/>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PingFangSC-Regular">
    <w:altName w:val="宋体"/>
    <w:panose1 w:val="00000000000000000000"/>
    <w:charset w:val="86"/>
    <w:family w:val="auto"/>
    <w:pitch w:val="default"/>
    <w:sig w:usb0="00000000" w:usb1="00000000" w:usb2="00000017" w:usb3="00000000" w:csb0="00040001" w:csb1="00000000"/>
  </w:font>
  <w:font w:name="Segoe Print">
    <w:panose1 w:val="02000600000000000000"/>
    <w:charset w:val="00"/>
    <w:family w:val="auto"/>
    <w:pitch w:val="default"/>
    <w:sig w:usb0="0000028F" w:usb1="00000000" w:usb2="00000000" w:usb3="00000000" w:csb0="2000009F" w:csb1="47010000"/>
  </w:font>
  <w:font w:name="Palatino Linotype">
    <w:panose1 w:val="02040502050505030304"/>
    <w:charset w:val="00"/>
    <w:family w:val="auto"/>
    <w:pitch w:val="default"/>
    <w:sig w:usb0="E0000287" w:usb1="40000013" w:usb2="00000000" w:usb3="00000000" w:csb0="2000019F" w:csb1="00000000"/>
  </w:font>
  <w:font w:name="MingLiU-ExtB">
    <w:panose1 w:val="02020500000000000000"/>
    <w:charset w:val="88"/>
    <w:family w:val="auto"/>
    <w:pitch w:val="default"/>
    <w:sig w:usb0="8000002F" w:usb1="02000008" w:usb2="00000000" w:usb3="00000000" w:csb0="00100001" w:csb1="00000000"/>
  </w:font>
  <w:font w:name="Microsoft JhengHei UI">
    <w:panose1 w:val="020B0604030504040204"/>
    <w:charset w:val="88"/>
    <w:family w:val="auto"/>
    <w:pitch w:val="default"/>
    <w:sig w:usb0="000002A7" w:usb1="28CF4400" w:usb2="00000016" w:usb3="00000000" w:csb0="00100009"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微软雅黑" w:hAnsi="微软雅黑"/>
        <w:sz w:val="18"/>
        <w:szCs w:val="18"/>
      </w:rPr>
    </w:pPr>
    <w:r>
      <w:rPr>
        <w:rFonts w:ascii="微软雅黑" w:hAnsi="微软雅黑"/>
        <w:sz w:val="18"/>
        <w:szCs w:val="18"/>
      </w:rPr>
      <w:fldChar w:fldCharType="begin"/>
    </w:r>
    <w:r>
      <w:rPr>
        <w:rFonts w:ascii="微软雅黑" w:hAnsi="微软雅黑"/>
        <w:sz w:val="18"/>
        <w:szCs w:val="18"/>
      </w:rPr>
      <w:instrText xml:space="preserve">PAGE   \* MERGEFORMAT</w:instrText>
    </w:r>
    <w:r>
      <w:rPr>
        <w:rFonts w:ascii="微软雅黑" w:hAnsi="微软雅黑"/>
        <w:sz w:val="18"/>
        <w:szCs w:val="18"/>
      </w:rPr>
      <w:fldChar w:fldCharType="separate"/>
    </w:r>
    <w:r>
      <w:rPr>
        <w:rFonts w:ascii="微软雅黑" w:hAnsi="微软雅黑"/>
        <w:sz w:val="18"/>
        <w:szCs w:val="18"/>
      </w:rPr>
      <w:t>29</w:t>
    </w:r>
    <w:r>
      <w:rPr>
        <w:rFonts w:ascii="微软雅黑" w:hAnsi="微软雅黑"/>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6298"/>
        </w:tabs>
        <w:ind w:left="6298" w:leftChars="800" w:hanging="360" w:hangingChars="200"/>
      </w:pPr>
    </w:lvl>
  </w:abstractNum>
  <w:abstractNum w:abstractNumId="1">
    <w:nsid w:val="FFFFFF7D"/>
    <w:multiLevelType w:val="singleLevel"/>
    <w:tmpl w:val="FFFFFF7D"/>
    <w:lvl w:ilvl="0" w:tentative="0">
      <w:start w:val="1"/>
      <w:numFmt w:val="decimal"/>
      <w:pStyle w:val="48"/>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7"/>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7"/>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1"/>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0">
    <w:nsid w:val="FFFFFFFB"/>
    <w:multiLevelType w:val="multilevel"/>
    <w:tmpl w:val="FFFFFFFB"/>
    <w:lvl w:ilvl="0" w:tentative="0">
      <w:start w:val="1"/>
      <w:numFmt w:val="decimal"/>
      <w:pStyle w:val="1006"/>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suff w:val="space"/>
      <w:lvlText w:val="%1.%2.%3.%4.%5.%6.%7"/>
      <w:lvlJc w:val="left"/>
      <w:pPr>
        <w:ind w:left="0" w:firstLine="0"/>
      </w:pPr>
      <w:rPr>
        <w:rFonts w:hint="eastAsia"/>
      </w:rPr>
    </w:lvl>
    <w:lvl w:ilvl="7" w:tentative="0">
      <w:start w:val="1"/>
      <w:numFmt w:val="decimal"/>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abstractNum w:abstractNumId="11">
    <w:nsid w:val="00EC0AE5"/>
    <w:multiLevelType w:val="multilevel"/>
    <w:tmpl w:val="00EC0AE5"/>
    <w:lvl w:ilvl="0" w:tentative="0">
      <w:start w:val="1"/>
      <w:numFmt w:val="decimal"/>
      <w:pStyle w:val="1277"/>
      <w:lvlText w:val="第%1章"/>
      <w:lvlJc w:val="left"/>
      <w:pPr>
        <w:tabs>
          <w:tab w:val="left" w:pos="2897"/>
        </w:tabs>
        <w:ind w:left="2897" w:hanging="425"/>
      </w:pPr>
      <w:rPr>
        <w:rFonts w:hint="eastAsia"/>
      </w:rPr>
    </w:lvl>
    <w:lvl w:ilvl="1" w:tentative="0">
      <w:start w:val="1"/>
      <w:numFmt w:val="decimal"/>
      <w:pStyle w:val="1278"/>
      <w:lvlText w:val="%1.%2."/>
      <w:lvlJc w:val="left"/>
      <w:pPr>
        <w:tabs>
          <w:tab w:val="left" w:pos="3039"/>
        </w:tabs>
        <w:ind w:left="3039" w:hanging="567"/>
      </w:pPr>
      <w:rPr>
        <w:rFonts w:hint="eastAsia"/>
      </w:rPr>
    </w:lvl>
    <w:lvl w:ilvl="2" w:tentative="0">
      <w:start w:val="1"/>
      <w:numFmt w:val="decimal"/>
      <w:pStyle w:val="1279"/>
      <w:lvlText w:val="%1.%2.%3."/>
      <w:lvlJc w:val="left"/>
      <w:pPr>
        <w:tabs>
          <w:tab w:val="left" w:pos="3323"/>
        </w:tabs>
        <w:ind w:left="3323" w:hanging="851"/>
      </w:pPr>
      <w:rPr>
        <w:rFonts w:hint="eastAsia"/>
      </w:rPr>
    </w:lvl>
    <w:lvl w:ilvl="3" w:tentative="0">
      <w:start w:val="1"/>
      <w:numFmt w:val="decimal"/>
      <w:pStyle w:val="1280"/>
      <w:lvlText w:val="%1.%2.%3.%4."/>
      <w:lvlJc w:val="left"/>
      <w:pPr>
        <w:tabs>
          <w:tab w:val="left" w:pos="3323"/>
        </w:tabs>
        <w:ind w:left="3323" w:hanging="851"/>
      </w:pPr>
      <w:rPr>
        <w:rFonts w:hint="eastAsia"/>
      </w:rPr>
    </w:lvl>
    <w:lvl w:ilvl="4" w:tentative="0">
      <w:start w:val="1"/>
      <w:numFmt w:val="decimal"/>
      <w:lvlText w:val="%1.%2.%3.%4.%5."/>
      <w:lvlJc w:val="left"/>
      <w:pPr>
        <w:tabs>
          <w:tab w:val="left" w:pos="3464"/>
        </w:tabs>
        <w:ind w:left="3464" w:hanging="992"/>
      </w:pPr>
      <w:rPr>
        <w:rFonts w:hint="eastAsia"/>
      </w:rPr>
    </w:lvl>
    <w:lvl w:ilvl="5" w:tentative="0">
      <w:start w:val="1"/>
      <w:numFmt w:val="decimal"/>
      <w:lvlText w:val="%1.%2.%3.%4.%5.%6."/>
      <w:lvlJc w:val="left"/>
      <w:pPr>
        <w:tabs>
          <w:tab w:val="left" w:pos="3606"/>
        </w:tabs>
        <w:ind w:left="3606" w:hanging="1134"/>
      </w:pPr>
      <w:rPr>
        <w:rFonts w:hint="eastAsia"/>
      </w:rPr>
    </w:lvl>
    <w:lvl w:ilvl="6" w:tentative="0">
      <w:start w:val="1"/>
      <w:numFmt w:val="decimal"/>
      <w:lvlText w:val="%1.%2.%3.%4.%5.%6.%7."/>
      <w:lvlJc w:val="left"/>
      <w:pPr>
        <w:tabs>
          <w:tab w:val="left" w:pos="3748"/>
        </w:tabs>
        <w:ind w:left="3748" w:hanging="1276"/>
      </w:pPr>
      <w:rPr>
        <w:rFonts w:hint="eastAsia"/>
      </w:rPr>
    </w:lvl>
    <w:lvl w:ilvl="7" w:tentative="0">
      <w:start w:val="1"/>
      <w:numFmt w:val="decimal"/>
      <w:lvlText w:val="%1.%2.%3.%4.%5.%6.%7.%8."/>
      <w:lvlJc w:val="left"/>
      <w:pPr>
        <w:tabs>
          <w:tab w:val="left" w:pos="3890"/>
        </w:tabs>
        <w:ind w:left="3890" w:hanging="1418"/>
      </w:pPr>
      <w:rPr>
        <w:rFonts w:hint="eastAsia"/>
      </w:rPr>
    </w:lvl>
    <w:lvl w:ilvl="8" w:tentative="0">
      <w:start w:val="1"/>
      <w:numFmt w:val="decimal"/>
      <w:lvlText w:val="%1.%2.%3.%4.%5.%6.%7.%8.%9."/>
      <w:lvlJc w:val="left"/>
      <w:pPr>
        <w:tabs>
          <w:tab w:val="left" w:pos="4031"/>
        </w:tabs>
        <w:ind w:left="4031" w:hanging="1559"/>
      </w:pPr>
      <w:rPr>
        <w:rFonts w:hint="eastAsia"/>
      </w:rPr>
    </w:lvl>
  </w:abstractNum>
  <w:abstractNum w:abstractNumId="12">
    <w:nsid w:val="03C54DFD"/>
    <w:multiLevelType w:val="multilevel"/>
    <w:tmpl w:val="03C54DFD"/>
    <w:lvl w:ilvl="0" w:tentative="0">
      <w:start w:val="1"/>
      <w:numFmt w:val="decimal"/>
      <w:pStyle w:val="153"/>
      <w:lvlText w:val="%1."/>
      <w:lvlJc w:val="left"/>
      <w:pPr>
        <w:tabs>
          <w:tab w:val="left" w:pos="2931"/>
        </w:tabs>
        <w:ind w:left="2931" w:hanging="425"/>
      </w:pPr>
      <w:rPr>
        <w:rFonts w:hint="eastAsia"/>
      </w:rPr>
    </w:lvl>
    <w:lvl w:ilvl="1" w:tentative="0">
      <w:start w:val="1"/>
      <w:numFmt w:val="decimal"/>
      <w:pStyle w:val="155"/>
      <w:lvlText w:val="%1.%2."/>
      <w:lvlJc w:val="left"/>
      <w:pPr>
        <w:tabs>
          <w:tab w:val="left" w:pos="3073"/>
        </w:tabs>
        <w:ind w:left="3073" w:hanging="567"/>
      </w:pPr>
      <w:rPr>
        <w:rFonts w:hint="eastAsia"/>
      </w:rPr>
    </w:lvl>
    <w:lvl w:ilvl="2" w:tentative="0">
      <w:start w:val="1"/>
      <w:numFmt w:val="decimal"/>
      <w:lvlText w:val="%1.%2.%3."/>
      <w:lvlJc w:val="left"/>
      <w:pPr>
        <w:tabs>
          <w:tab w:val="left" w:pos="3215"/>
        </w:tabs>
        <w:ind w:left="3215" w:hanging="709"/>
      </w:pPr>
      <w:rPr>
        <w:rFonts w:hint="eastAsia"/>
      </w:rPr>
    </w:lvl>
    <w:lvl w:ilvl="3" w:tentative="0">
      <w:start w:val="1"/>
      <w:numFmt w:val="decimal"/>
      <w:lvlText w:val="%1.%2.%3.%4."/>
      <w:lvlJc w:val="left"/>
      <w:pPr>
        <w:tabs>
          <w:tab w:val="left" w:pos="3357"/>
        </w:tabs>
        <w:ind w:left="3357" w:hanging="851"/>
      </w:pPr>
      <w:rPr>
        <w:rFonts w:hint="eastAsia"/>
      </w:rPr>
    </w:lvl>
    <w:lvl w:ilvl="4" w:tentative="0">
      <w:start w:val="1"/>
      <w:numFmt w:val="decimal"/>
      <w:lvlText w:val="%1.%2.%3.%4.%5."/>
      <w:lvlJc w:val="left"/>
      <w:pPr>
        <w:tabs>
          <w:tab w:val="left" w:pos="3498"/>
        </w:tabs>
        <w:ind w:left="3498" w:hanging="992"/>
      </w:pPr>
      <w:rPr>
        <w:rFonts w:hint="eastAsia"/>
      </w:rPr>
    </w:lvl>
    <w:lvl w:ilvl="5" w:tentative="0">
      <w:start w:val="1"/>
      <w:numFmt w:val="decimal"/>
      <w:lvlText w:val="%1.%2.%3.%4.%5.%6."/>
      <w:lvlJc w:val="left"/>
      <w:pPr>
        <w:tabs>
          <w:tab w:val="left" w:pos="3640"/>
        </w:tabs>
        <w:ind w:left="3640" w:hanging="1134"/>
      </w:pPr>
      <w:rPr>
        <w:rFonts w:hint="eastAsia"/>
      </w:rPr>
    </w:lvl>
    <w:lvl w:ilvl="6" w:tentative="0">
      <w:start w:val="1"/>
      <w:numFmt w:val="decimal"/>
      <w:lvlText w:val="%1.%2.%3.%4.%5.%6.%7."/>
      <w:lvlJc w:val="left"/>
      <w:pPr>
        <w:tabs>
          <w:tab w:val="left" w:pos="3782"/>
        </w:tabs>
        <w:ind w:left="3782" w:hanging="1276"/>
      </w:pPr>
      <w:rPr>
        <w:rFonts w:hint="eastAsia"/>
      </w:rPr>
    </w:lvl>
    <w:lvl w:ilvl="7" w:tentative="0">
      <w:start w:val="1"/>
      <w:numFmt w:val="decimal"/>
      <w:lvlText w:val="%1.%2.%3.%4.%5.%6.%7.%8."/>
      <w:lvlJc w:val="left"/>
      <w:pPr>
        <w:tabs>
          <w:tab w:val="left" w:pos="3924"/>
        </w:tabs>
        <w:ind w:left="3924" w:hanging="1418"/>
      </w:pPr>
      <w:rPr>
        <w:rFonts w:hint="eastAsia"/>
      </w:rPr>
    </w:lvl>
    <w:lvl w:ilvl="8" w:tentative="0">
      <w:start w:val="1"/>
      <w:numFmt w:val="decimal"/>
      <w:lvlText w:val="%1.%2.%3.%4.%5.%6.%7.%8.%9."/>
      <w:lvlJc w:val="left"/>
      <w:pPr>
        <w:tabs>
          <w:tab w:val="left" w:pos="4065"/>
        </w:tabs>
        <w:ind w:left="4065" w:hanging="1559"/>
      </w:pPr>
      <w:rPr>
        <w:rFonts w:hint="eastAsia"/>
      </w:rPr>
    </w:lvl>
  </w:abstractNum>
  <w:abstractNum w:abstractNumId="13">
    <w:nsid w:val="04F37DF6"/>
    <w:multiLevelType w:val="multilevel"/>
    <w:tmpl w:val="04F37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pStyle w:val="243"/>
      <w:lvlText w:val=""/>
      <w:lvlJc w:val="left"/>
      <w:pPr>
        <w:tabs>
          <w:tab w:val="left" w:pos="1181"/>
        </w:tabs>
        <w:ind w:left="1181" w:hanging="101"/>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58E4652"/>
    <w:multiLevelType w:val="multilevel"/>
    <w:tmpl w:val="058E4652"/>
    <w:lvl w:ilvl="0" w:tentative="0">
      <w:start w:val="1"/>
      <w:numFmt w:val="decimal"/>
      <w:pStyle w:val="1168"/>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5">
    <w:nsid w:val="059D0BF1"/>
    <w:multiLevelType w:val="multilevel"/>
    <w:tmpl w:val="059D0BF1"/>
    <w:lvl w:ilvl="0" w:tentative="0">
      <w:start w:val="1"/>
      <w:numFmt w:val="bullet"/>
      <w:pStyle w:val="1103"/>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076C6B68"/>
    <w:multiLevelType w:val="multilevel"/>
    <w:tmpl w:val="076C6B68"/>
    <w:lvl w:ilvl="0" w:tentative="0">
      <w:start w:val="1"/>
      <w:numFmt w:val="bullet"/>
      <w:pStyle w:val="241"/>
      <w:lvlText w:val=""/>
      <w:lvlJc w:val="left"/>
      <w:pPr>
        <w:tabs>
          <w:tab w:val="left" w:pos="620"/>
        </w:tabs>
        <w:ind w:left="620" w:hanging="420"/>
      </w:pPr>
      <w:rPr>
        <w:rFonts w:hint="default" w:ascii="Wingdings" w:hAnsi="Wingdings"/>
      </w:rPr>
    </w:lvl>
    <w:lvl w:ilvl="1" w:tentative="0">
      <w:start w:val="1"/>
      <w:numFmt w:val="decimal"/>
      <w:lvlText w:val="%2)"/>
      <w:lvlJc w:val="left"/>
      <w:pPr>
        <w:tabs>
          <w:tab w:val="left" w:pos="1260"/>
        </w:tabs>
        <w:ind w:left="1260" w:hanging="420"/>
      </w:pPr>
      <w:rPr>
        <w:rFonts w:hint="default"/>
      </w:rPr>
    </w:lvl>
    <w:lvl w:ilvl="2" w:tentative="0">
      <w:start w:val="1"/>
      <w:numFmt w:val="japaneseCounting"/>
      <w:lvlText w:val="%3、"/>
      <w:lvlJc w:val="left"/>
      <w:pPr>
        <w:tabs>
          <w:tab w:val="left" w:pos="1680"/>
        </w:tabs>
        <w:ind w:left="1680" w:hanging="420"/>
      </w:pPr>
      <w:rPr>
        <w:rFonts w:hint="default"/>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7">
    <w:nsid w:val="08FA1E61"/>
    <w:multiLevelType w:val="multilevel"/>
    <w:tmpl w:val="08FA1E61"/>
    <w:lvl w:ilvl="0" w:tentative="0">
      <w:start w:val="1"/>
      <w:numFmt w:val="bullet"/>
      <w:pStyle w:val="6"/>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094E3781"/>
    <w:multiLevelType w:val="multilevel"/>
    <w:tmpl w:val="094E3781"/>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default" w:ascii="Times New Roman" w:hAnsi="Times New Roman" w:cs="Times New Roman"/>
      </w:rPr>
    </w:lvl>
    <w:lvl w:ilvl="2" w:tentative="0">
      <w:start w:val="1"/>
      <w:numFmt w:val="decimal"/>
      <w:pStyle w:val="978"/>
      <w:isLgl/>
      <w:lvlText w:val="%1.%2.%3"/>
      <w:lvlJc w:val="left"/>
      <w:pPr>
        <w:tabs>
          <w:tab w:val="left" w:pos="720"/>
        </w:tabs>
        <w:ind w:left="720" w:hanging="720"/>
      </w:pPr>
      <w:rPr>
        <w:rFonts w:hint="eastAsia" w:ascii="宋体" w:hAnsi="宋体" w:eastAsia="宋体"/>
      </w:rPr>
    </w:lvl>
    <w:lvl w:ilvl="3" w:tentative="0">
      <w:start w:val="1"/>
      <w:numFmt w:val="decimal"/>
      <w:lvlText w:val="%1.%2.%3.%4"/>
      <w:lvlJc w:val="left"/>
      <w:pPr>
        <w:tabs>
          <w:tab w:val="left" w:pos="864"/>
        </w:tabs>
        <w:ind w:left="864" w:hanging="864"/>
      </w:pPr>
      <w:rPr>
        <w:rFonts w:hint="default" w:ascii="Times New Roman" w:hAnsi="Times New Roman" w:cs="Times New Roman"/>
        <w:b/>
      </w:rPr>
    </w:lvl>
    <w:lvl w:ilvl="4" w:tentative="0">
      <w:start w:val="1"/>
      <w:numFmt w:val="decimal"/>
      <w:lvlText w:val="%1.%2.%3.%4.%5"/>
      <w:lvlJc w:val="left"/>
      <w:pPr>
        <w:tabs>
          <w:tab w:val="left" w:pos="1008"/>
        </w:tabs>
        <w:ind w:left="1008" w:hanging="1008"/>
      </w:pPr>
      <w:rPr>
        <w:rFonts w:hint="eastAsia" w:ascii="宋体" w:hAnsi="宋体" w:eastAsia="宋体"/>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9">
    <w:nsid w:val="09FA625A"/>
    <w:multiLevelType w:val="multilevel"/>
    <w:tmpl w:val="09FA625A"/>
    <w:lvl w:ilvl="0" w:tentative="0">
      <w:start w:val="1"/>
      <w:numFmt w:val="decimal"/>
      <w:pStyle w:val="864"/>
      <w:lvlText w:val="1.1.1.%1"/>
      <w:lvlJc w:val="left"/>
      <w:pPr>
        <w:tabs>
          <w:tab w:val="left" w:pos="144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0A5E7608"/>
    <w:multiLevelType w:val="multilevel"/>
    <w:tmpl w:val="0A5E7608"/>
    <w:lvl w:ilvl="0" w:tentative="0">
      <w:start w:val="1"/>
      <w:numFmt w:val="decimal"/>
      <w:pStyle w:val="282"/>
      <w:lvlText w:val="（%1）"/>
      <w:lvlJc w:val="left"/>
      <w:pPr>
        <w:tabs>
          <w:tab w:val="left" w:pos="720"/>
        </w:tabs>
        <w:ind w:left="720" w:hanging="7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0F7D59D2"/>
    <w:multiLevelType w:val="multilevel"/>
    <w:tmpl w:val="0F7D59D2"/>
    <w:lvl w:ilvl="0" w:tentative="0">
      <w:start w:val="1"/>
      <w:numFmt w:val="decimal"/>
      <w:pStyle w:val="157"/>
      <w:lvlText w:val="%1."/>
      <w:lvlJc w:val="left"/>
      <w:pPr>
        <w:tabs>
          <w:tab w:val="left" w:pos="771"/>
        </w:tabs>
        <w:ind w:left="771" w:hanging="425"/>
      </w:pPr>
      <w:rPr>
        <w:rFonts w:hint="eastAsia"/>
      </w:rPr>
    </w:lvl>
    <w:lvl w:ilvl="1" w:tentative="0">
      <w:start w:val="1"/>
      <w:numFmt w:val="decimal"/>
      <w:lvlText w:val="%1.%2."/>
      <w:lvlJc w:val="left"/>
      <w:pPr>
        <w:tabs>
          <w:tab w:val="left" w:pos="913"/>
        </w:tabs>
        <w:ind w:left="913" w:hanging="567"/>
      </w:pPr>
      <w:rPr>
        <w:rFonts w:hint="eastAsia"/>
      </w:rPr>
    </w:lvl>
    <w:lvl w:ilvl="2" w:tentative="0">
      <w:start w:val="1"/>
      <w:numFmt w:val="decimal"/>
      <w:lvlText w:val="%1.%2.%3."/>
      <w:lvlJc w:val="left"/>
      <w:pPr>
        <w:tabs>
          <w:tab w:val="left" w:pos="1055"/>
        </w:tabs>
        <w:ind w:left="1055" w:hanging="709"/>
      </w:pPr>
      <w:rPr>
        <w:rFonts w:hint="eastAsia"/>
      </w:rPr>
    </w:lvl>
    <w:lvl w:ilvl="3" w:tentative="0">
      <w:start w:val="1"/>
      <w:numFmt w:val="decimal"/>
      <w:pStyle w:val="160"/>
      <w:lvlText w:val="%1.%2.%3.%4."/>
      <w:lvlJc w:val="left"/>
      <w:pPr>
        <w:tabs>
          <w:tab w:val="left" w:pos="1197"/>
        </w:tabs>
        <w:ind w:left="1197" w:hanging="851"/>
      </w:pPr>
      <w:rPr>
        <w:rFonts w:hint="eastAsia"/>
      </w:rPr>
    </w:lvl>
    <w:lvl w:ilvl="4" w:tentative="0">
      <w:start w:val="1"/>
      <w:numFmt w:val="decimal"/>
      <w:lvlText w:val="%1.%2.%3.%4.%5."/>
      <w:lvlJc w:val="left"/>
      <w:pPr>
        <w:tabs>
          <w:tab w:val="left" w:pos="1338"/>
        </w:tabs>
        <w:ind w:left="1338" w:hanging="992"/>
      </w:pPr>
      <w:rPr>
        <w:rFonts w:hint="eastAsia"/>
      </w:rPr>
    </w:lvl>
    <w:lvl w:ilvl="5" w:tentative="0">
      <w:start w:val="1"/>
      <w:numFmt w:val="decimal"/>
      <w:lvlText w:val="%1.%2.%3.%4.%5.%6."/>
      <w:lvlJc w:val="left"/>
      <w:pPr>
        <w:tabs>
          <w:tab w:val="left" w:pos="1480"/>
        </w:tabs>
        <w:ind w:left="1480" w:hanging="1134"/>
      </w:pPr>
      <w:rPr>
        <w:rFonts w:hint="eastAsia" w:ascii="楷体_GB2312" w:eastAsia="楷体_GB2312"/>
      </w:rPr>
    </w:lvl>
    <w:lvl w:ilvl="6" w:tentative="0">
      <w:start w:val="1"/>
      <w:numFmt w:val="decimal"/>
      <w:lvlText w:val="%1.%2.%3.%4.%5.%6.%7."/>
      <w:lvlJc w:val="left"/>
      <w:pPr>
        <w:tabs>
          <w:tab w:val="left" w:pos="1622"/>
        </w:tabs>
        <w:ind w:left="1622" w:hanging="1276"/>
      </w:pPr>
      <w:rPr>
        <w:rFonts w:hint="eastAsia"/>
      </w:rPr>
    </w:lvl>
    <w:lvl w:ilvl="7" w:tentative="0">
      <w:start w:val="1"/>
      <w:numFmt w:val="decimal"/>
      <w:lvlText w:val="%1.%2.%3.%4.%5.%6.%7.%8."/>
      <w:lvlJc w:val="left"/>
      <w:pPr>
        <w:tabs>
          <w:tab w:val="left" w:pos="1764"/>
        </w:tabs>
        <w:ind w:left="1764" w:hanging="1418"/>
      </w:pPr>
      <w:rPr>
        <w:rFonts w:hint="eastAsia"/>
      </w:rPr>
    </w:lvl>
    <w:lvl w:ilvl="8" w:tentative="0">
      <w:start w:val="1"/>
      <w:numFmt w:val="decimal"/>
      <w:lvlText w:val="%1.%2.%3.%4.%5.%6.%7.%8.%9."/>
      <w:lvlJc w:val="left"/>
      <w:pPr>
        <w:tabs>
          <w:tab w:val="left" w:pos="1905"/>
        </w:tabs>
        <w:ind w:left="1905" w:hanging="1559"/>
      </w:pPr>
      <w:rPr>
        <w:rFonts w:hint="eastAsia"/>
      </w:rPr>
    </w:lvl>
  </w:abstractNum>
  <w:abstractNum w:abstractNumId="22">
    <w:nsid w:val="144C6A76"/>
    <w:multiLevelType w:val="multilevel"/>
    <w:tmpl w:val="144C6A76"/>
    <w:lvl w:ilvl="0" w:tentative="0">
      <w:start w:val="1"/>
      <w:numFmt w:val="decimal"/>
      <w:pStyle w:val="148"/>
      <w:lvlText w:val="%1."/>
      <w:lvlJc w:val="left"/>
      <w:pPr>
        <w:tabs>
          <w:tab w:val="left" w:pos="850"/>
        </w:tabs>
        <w:ind w:left="850"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2.5.%3."/>
      <w:lvlJc w:val="left"/>
      <w:pPr>
        <w:tabs>
          <w:tab w:val="left" w:pos="1134"/>
        </w:tabs>
        <w:ind w:left="1134" w:hanging="709"/>
      </w:pPr>
      <w:rPr>
        <w:rFonts w:hint="eastAsia"/>
      </w:rPr>
    </w:lvl>
    <w:lvl w:ilvl="3" w:tentative="0">
      <w:start w:val="1"/>
      <w:numFmt w:val="decimal"/>
      <w:lvlText w:val="%1.%2.%3.%4."/>
      <w:lvlJc w:val="left"/>
      <w:pPr>
        <w:tabs>
          <w:tab w:val="left" w:pos="1276"/>
        </w:tabs>
        <w:ind w:left="1276" w:hanging="851"/>
      </w:pPr>
      <w:rPr>
        <w:rFonts w:hint="eastAsia"/>
      </w:rPr>
    </w:lvl>
    <w:lvl w:ilvl="4" w:tentative="0">
      <w:start w:val="1"/>
      <w:numFmt w:val="decimal"/>
      <w:lvlText w:val="%1.%2.%3.%4.%5."/>
      <w:lvlJc w:val="left"/>
      <w:pPr>
        <w:tabs>
          <w:tab w:val="left" w:pos="1417"/>
        </w:tabs>
        <w:ind w:left="1417" w:hanging="992"/>
      </w:pPr>
      <w:rPr>
        <w:rFonts w:hint="eastAsia"/>
      </w:rPr>
    </w:lvl>
    <w:lvl w:ilvl="5" w:tentative="0">
      <w:start w:val="1"/>
      <w:numFmt w:val="decimal"/>
      <w:lvlText w:val="%1.%2.%3.%4.%5.%6."/>
      <w:lvlJc w:val="left"/>
      <w:pPr>
        <w:tabs>
          <w:tab w:val="left" w:pos="1559"/>
        </w:tabs>
        <w:ind w:left="1559" w:hanging="1134"/>
      </w:pPr>
      <w:rPr>
        <w:rFonts w:hint="eastAsia"/>
      </w:rPr>
    </w:lvl>
    <w:lvl w:ilvl="6" w:tentative="0">
      <w:start w:val="1"/>
      <w:numFmt w:val="decimal"/>
      <w:lvlText w:val="%1.%2.%3.%4.%5.%6.%7."/>
      <w:lvlJc w:val="left"/>
      <w:pPr>
        <w:tabs>
          <w:tab w:val="left" w:pos="1701"/>
        </w:tabs>
        <w:ind w:left="1701" w:hanging="1276"/>
      </w:pPr>
      <w:rPr>
        <w:rFonts w:hint="eastAsia"/>
      </w:rPr>
    </w:lvl>
    <w:lvl w:ilvl="7" w:tentative="0">
      <w:start w:val="1"/>
      <w:numFmt w:val="decimal"/>
      <w:lvlText w:val="%1.%2.%3.%4.%5.%6.%7.%8."/>
      <w:lvlJc w:val="left"/>
      <w:pPr>
        <w:tabs>
          <w:tab w:val="left" w:pos="1843"/>
        </w:tabs>
        <w:ind w:left="1843" w:hanging="1418"/>
      </w:pPr>
      <w:rPr>
        <w:rFonts w:hint="eastAsia"/>
      </w:rPr>
    </w:lvl>
    <w:lvl w:ilvl="8" w:tentative="0">
      <w:start w:val="1"/>
      <w:numFmt w:val="decimal"/>
      <w:lvlText w:val="%1.%2.%3.%4.%5.%6.%7.%8.%9."/>
      <w:lvlJc w:val="left"/>
      <w:pPr>
        <w:tabs>
          <w:tab w:val="left" w:pos="1984"/>
        </w:tabs>
        <w:ind w:left="1984" w:hanging="1559"/>
      </w:pPr>
      <w:rPr>
        <w:rFonts w:hint="eastAsia"/>
      </w:rPr>
    </w:lvl>
  </w:abstractNum>
  <w:abstractNum w:abstractNumId="23">
    <w:nsid w:val="1536730A"/>
    <w:multiLevelType w:val="singleLevel"/>
    <w:tmpl w:val="1536730A"/>
    <w:lvl w:ilvl="0" w:tentative="0">
      <w:start w:val="1"/>
      <w:numFmt w:val="upperLetter"/>
      <w:pStyle w:val="964"/>
      <w:lvlText w:val="附录%1"/>
      <w:lvlJc w:val="left"/>
      <w:pPr>
        <w:tabs>
          <w:tab w:val="left" w:pos="720"/>
        </w:tabs>
        <w:ind w:left="680" w:hanging="680"/>
      </w:pPr>
      <w:rPr>
        <w:rFonts w:hint="eastAsia"/>
      </w:rPr>
    </w:lvl>
  </w:abstractNum>
  <w:abstractNum w:abstractNumId="24">
    <w:nsid w:val="1C7561E5"/>
    <w:multiLevelType w:val="multilevel"/>
    <w:tmpl w:val="1C7561E5"/>
    <w:lvl w:ilvl="0" w:tentative="0">
      <w:start w:val="3"/>
      <w:numFmt w:val="bullet"/>
      <w:pStyle w:val="1087"/>
      <w:lvlText w:val=""/>
      <w:lvlJc w:val="left"/>
      <w:pPr>
        <w:tabs>
          <w:tab w:val="left" w:pos="284"/>
        </w:tabs>
        <w:ind w:left="284" w:hanging="284"/>
      </w:pPr>
      <w:rPr>
        <w:rFonts w:hint="default" w:ascii="Wingdings" w:hAnsi="Wingdings" w:eastAsia="宋体" w:cs="Times New Roman"/>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1F744A08"/>
    <w:multiLevelType w:val="multilevel"/>
    <w:tmpl w:val="1F744A08"/>
    <w:lvl w:ilvl="0" w:tentative="0">
      <w:start w:val="1"/>
      <w:numFmt w:val="bullet"/>
      <w:pStyle w:val="215"/>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26">
    <w:nsid w:val="1F7B6DBE"/>
    <w:multiLevelType w:val="multilevel"/>
    <w:tmpl w:val="1F7B6DBE"/>
    <w:lvl w:ilvl="0" w:tentative="0">
      <w:start w:val="1"/>
      <w:numFmt w:val="decimal"/>
      <w:pStyle w:val="1166"/>
      <w:lvlText w:val="%1."/>
      <w:lvlJc w:val="left"/>
      <w:pPr>
        <w:ind w:left="425" w:hanging="425"/>
      </w:pPr>
    </w:lvl>
    <w:lvl w:ilvl="1" w:tentative="0">
      <w:start w:val="1"/>
      <w:numFmt w:val="decimal"/>
      <w:lvlText w:val="%1.%2."/>
      <w:lvlJc w:val="left"/>
      <w:pPr>
        <w:ind w:left="567" w:hanging="567"/>
      </w:pPr>
      <w:rPr>
        <w:i w:val="0"/>
      </w:rPr>
    </w:lvl>
    <w:lvl w:ilvl="2" w:tentative="0">
      <w:start w:val="1"/>
      <w:numFmt w:val="decimal"/>
      <w:pStyle w:val="1167"/>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7">
    <w:nsid w:val="20854EF0"/>
    <w:multiLevelType w:val="multilevel"/>
    <w:tmpl w:val="20854EF0"/>
    <w:lvl w:ilvl="0" w:tentative="0">
      <w:start w:val="1"/>
      <w:numFmt w:val="decimal"/>
      <w:pStyle w:val="911"/>
      <w:lvlText w:val="%1)"/>
      <w:lvlJc w:val="left"/>
      <w:pPr>
        <w:tabs>
          <w:tab w:val="left" w:pos="940"/>
        </w:tabs>
        <w:ind w:left="940" w:hanging="420"/>
      </w:pPr>
      <w:rPr>
        <w:rFonts w:hint="eastAsia"/>
        <w:b w:val="0"/>
        <w:i w:val="0"/>
      </w:rPr>
    </w:lvl>
    <w:lvl w:ilvl="1" w:tentative="0">
      <w:start w:val="1"/>
      <w:numFmt w:val="bullet"/>
      <w:lvlText w:val=""/>
      <w:lvlJc w:val="left"/>
      <w:pPr>
        <w:tabs>
          <w:tab w:val="left" w:pos="1660"/>
        </w:tabs>
        <w:ind w:left="1660" w:hanging="420"/>
      </w:pPr>
      <w:rPr>
        <w:rFonts w:hint="default" w:ascii="Wingdings" w:hAnsi="Wingdings"/>
        <w:sz w:val="18"/>
      </w:rPr>
    </w:lvl>
    <w:lvl w:ilvl="2" w:tentative="0">
      <w:start w:val="1"/>
      <w:numFmt w:val="decimal"/>
      <w:lvlText w:val="%3）"/>
      <w:lvlJc w:val="left"/>
      <w:pPr>
        <w:tabs>
          <w:tab w:val="left" w:pos="2500"/>
        </w:tabs>
        <w:ind w:left="2500" w:hanging="360"/>
      </w:pPr>
      <w:rPr>
        <w:rFonts w:hint="default"/>
      </w:rPr>
    </w:lvl>
    <w:lvl w:ilvl="3" w:tentative="0">
      <w:start w:val="1"/>
      <w:numFmt w:val="bullet"/>
      <w:lvlText w:val=""/>
      <w:lvlJc w:val="left"/>
      <w:pPr>
        <w:tabs>
          <w:tab w:val="left" w:pos="3100"/>
        </w:tabs>
        <w:ind w:left="3100" w:hanging="420"/>
      </w:pPr>
      <w:rPr>
        <w:rFonts w:hint="default" w:ascii="Wingdings" w:hAnsi="Wingdings"/>
        <w:b w:val="0"/>
        <w:i w:val="0"/>
      </w:rPr>
    </w:lvl>
    <w:lvl w:ilvl="4" w:tentative="0">
      <w:start w:val="1"/>
      <w:numFmt w:val="decimal"/>
      <w:lvlText w:val="%5."/>
      <w:lvlJc w:val="left"/>
      <w:pPr>
        <w:tabs>
          <w:tab w:val="left" w:pos="3760"/>
        </w:tabs>
        <w:ind w:left="3760" w:hanging="360"/>
      </w:pPr>
      <w:rPr>
        <w:rFonts w:hint="default"/>
      </w:rPr>
    </w:lvl>
    <w:lvl w:ilvl="5" w:tentative="0">
      <w:start w:val="1"/>
      <w:numFmt w:val="lowerRoman"/>
      <w:lvlText w:val="%6."/>
      <w:lvlJc w:val="right"/>
      <w:pPr>
        <w:tabs>
          <w:tab w:val="left" w:pos="4480"/>
        </w:tabs>
        <w:ind w:left="4480" w:hanging="180"/>
      </w:pPr>
    </w:lvl>
    <w:lvl w:ilvl="6" w:tentative="0">
      <w:start w:val="1"/>
      <w:numFmt w:val="decimal"/>
      <w:lvlText w:val="%7."/>
      <w:lvlJc w:val="left"/>
      <w:pPr>
        <w:tabs>
          <w:tab w:val="left" w:pos="5200"/>
        </w:tabs>
        <w:ind w:left="5200" w:hanging="360"/>
      </w:pPr>
    </w:lvl>
    <w:lvl w:ilvl="7" w:tentative="0">
      <w:start w:val="1"/>
      <w:numFmt w:val="lowerLetter"/>
      <w:lvlText w:val="%8."/>
      <w:lvlJc w:val="left"/>
      <w:pPr>
        <w:tabs>
          <w:tab w:val="left" w:pos="5920"/>
        </w:tabs>
        <w:ind w:left="5920" w:hanging="360"/>
      </w:pPr>
    </w:lvl>
    <w:lvl w:ilvl="8" w:tentative="0">
      <w:start w:val="1"/>
      <w:numFmt w:val="lowerRoman"/>
      <w:lvlText w:val="%9."/>
      <w:lvlJc w:val="right"/>
      <w:pPr>
        <w:tabs>
          <w:tab w:val="left" w:pos="6640"/>
        </w:tabs>
        <w:ind w:left="6640" w:hanging="180"/>
      </w:pPr>
    </w:lvl>
  </w:abstractNum>
  <w:abstractNum w:abstractNumId="28">
    <w:nsid w:val="2174248E"/>
    <w:multiLevelType w:val="multilevel"/>
    <w:tmpl w:val="2174248E"/>
    <w:lvl w:ilvl="0" w:tentative="0">
      <w:start w:val="1"/>
      <w:numFmt w:val="decimal"/>
      <w:pStyle w:val="935"/>
      <w:lvlText w:val="[%1]"/>
      <w:lvlJc w:val="left"/>
      <w:pPr>
        <w:tabs>
          <w:tab w:val="left" w:pos="420"/>
        </w:tabs>
        <w:ind w:left="420" w:hanging="42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470"/>
        </w:tabs>
        <w:ind w:left="1470" w:hanging="420"/>
      </w:pPr>
      <w:rPr>
        <w:rFonts w:hint="default" w:ascii="Wingdings" w:hAnsi="Wingdings"/>
      </w:rPr>
    </w:lvl>
    <w:lvl w:ilvl="3" w:tentative="0">
      <w:start w:val="1"/>
      <w:numFmt w:val="bullet"/>
      <w:lvlText w:val=""/>
      <w:lvlJc w:val="left"/>
      <w:pPr>
        <w:tabs>
          <w:tab w:val="left" w:pos="1890"/>
        </w:tabs>
        <w:ind w:left="1890" w:hanging="420"/>
      </w:pPr>
      <w:rPr>
        <w:rFonts w:hint="default" w:ascii="Wingdings" w:hAnsi="Wingdings"/>
      </w:rPr>
    </w:lvl>
    <w:lvl w:ilvl="4" w:tentative="0">
      <w:start w:val="1"/>
      <w:numFmt w:val="bullet"/>
      <w:lvlText w:val=""/>
      <w:lvlJc w:val="left"/>
      <w:pPr>
        <w:tabs>
          <w:tab w:val="left" w:pos="2310"/>
        </w:tabs>
        <w:ind w:left="2310" w:hanging="420"/>
      </w:pPr>
      <w:rPr>
        <w:rFonts w:hint="default" w:ascii="Wingdings" w:hAnsi="Wingdings"/>
      </w:rPr>
    </w:lvl>
    <w:lvl w:ilvl="5" w:tentative="0">
      <w:start w:val="1"/>
      <w:numFmt w:val="bullet"/>
      <w:lvlText w:val=""/>
      <w:lvlJc w:val="left"/>
      <w:pPr>
        <w:tabs>
          <w:tab w:val="left" w:pos="2730"/>
        </w:tabs>
        <w:ind w:left="2730" w:hanging="420"/>
      </w:pPr>
      <w:rPr>
        <w:rFonts w:hint="default" w:ascii="Wingdings" w:hAnsi="Wingdings"/>
      </w:rPr>
    </w:lvl>
    <w:lvl w:ilvl="6" w:tentative="0">
      <w:start w:val="1"/>
      <w:numFmt w:val="bullet"/>
      <w:lvlText w:val=""/>
      <w:lvlJc w:val="left"/>
      <w:pPr>
        <w:tabs>
          <w:tab w:val="left" w:pos="3150"/>
        </w:tabs>
        <w:ind w:left="3150" w:hanging="420"/>
      </w:pPr>
      <w:rPr>
        <w:rFonts w:hint="default" w:ascii="Wingdings" w:hAnsi="Wingdings"/>
      </w:rPr>
    </w:lvl>
    <w:lvl w:ilvl="7" w:tentative="0">
      <w:start w:val="1"/>
      <w:numFmt w:val="bullet"/>
      <w:lvlText w:val=""/>
      <w:lvlJc w:val="left"/>
      <w:pPr>
        <w:tabs>
          <w:tab w:val="left" w:pos="3570"/>
        </w:tabs>
        <w:ind w:left="3570" w:hanging="420"/>
      </w:pPr>
      <w:rPr>
        <w:rFonts w:hint="default" w:ascii="Wingdings" w:hAnsi="Wingdings"/>
      </w:rPr>
    </w:lvl>
    <w:lvl w:ilvl="8" w:tentative="0">
      <w:start w:val="1"/>
      <w:numFmt w:val="bullet"/>
      <w:lvlText w:val=""/>
      <w:lvlJc w:val="left"/>
      <w:pPr>
        <w:tabs>
          <w:tab w:val="left" w:pos="3990"/>
        </w:tabs>
        <w:ind w:left="3990" w:hanging="420"/>
      </w:pPr>
      <w:rPr>
        <w:rFonts w:hint="default" w:ascii="Wingdings" w:hAnsi="Wingdings"/>
      </w:rPr>
    </w:lvl>
  </w:abstractNum>
  <w:abstractNum w:abstractNumId="29">
    <w:nsid w:val="25B9607D"/>
    <w:multiLevelType w:val="multilevel"/>
    <w:tmpl w:val="25B9607D"/>
    <w:lvl w:ilvl="0" w:tentative="0">
      <w:start w:val="1"/>
      <w:numFmt w:val="decimal"/>
      <w:lvlText w:val="%1"/>
      <w:lvlJc w:val="left"/>
      <w:pPr>
        <w:tabs>
          <w:tab w:val="left" w:pos="0"/>
        </w:tabs>
        <w:ind w:left="0" w:firstLine="0"/>
      </w:pPr>
      <w:rPr>
        <w:rFonts w:hint="eastAsia"/>
      </w:rPr>
    </w:lvl>
    <w:lvl w:ilvl="1" w:tentative="0">
      <w:start w:val="1"/>
      <w:numFmt w:val="bullet"/>
      <w:lvlText w:val=""/>
      <w:lvlJc w:val="left"/>
      <w:pPr>
        <w:ind w:left="360" w:hanging="360"/>
      </w:pPr>
      <w:rPr>
        <w:rFonts w:hint="default" w:ascii="Wingdings" w:hAnsi="Wingdings"/>
      </w:rPr>
    </w:lvl>
    <w:lvl w:ilvl="2" w:tentative="0">
      <w:start w:val="1"/>
      <w:numFmt w:val="bullet"/>
      <w:lvlText w:val=""/>
      <w:lvlJc w:val="left"/>
      <w:pPr>
        <w:ind w:left="502" w:hanging="360"/>
      </w:pPr>
      <w:rPr>
        <w:rFonts w:hint="default" w:ascii="Wingdings" w:hAnsi="Wingdings"/>
      </w:rPr>
    </w:lvl>
    <w:lvl w:ilvl="3" w:tentative="0">
      <w:start w:val="1"/>
      <w:numFmt w:val="bullet"/>
      <w:pStyle w:val="7"/>
      <w:lvlText w:val=""/>
      <w:lvlJc w:val="left"/>
      <w:pPr>
        <w:ind w:left="502" w:hanging="360"/>
      </w:pPr>
      <w:rPr>
        <w:rFonts w:hint="default" w:ascii="Symbol" w:hAnsi="Symbol"/>
      </w:rPr>
    </w:lvl>
    <w:lvl w:ilvl="4" w:tentative="0">
      <w:start w:val="1"/>
      <w:numFmt w:val="decimal"/>
      <w:lvlText w:val="%1.%2.%3.%4.%5"/>
      <w:lvlJc w:val="left"/>
      <w:pPr>
        <w:tabs>
          <w:tab w:val="left" w:pos="1582"/>
        </w:tabs>
        <w:ind w:left="1582" w:hanging="1008"/>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5" w:tentative="0">
      <w:start w:val="1"/>
      <w:numFmt w:val="decimal"/>
      <w:lvlText w:val="%1.%2.%3.%4.%5.%6"/>
      <w:lvlJc w:val="left"/>
      <w:pPr>
        <w:tabs>
          <w:tab w:val="left" w:pos="1294"/>
        </w:tabs>
        <w:ind w:left="1294" w:hanging="1152"/>
      </w:pPr>
      <w:rPr>
        <w:rFonts w:hint="eastAsia"/>
      </w:rPr>
    </w:lvl>
    <w:lvl w:ilvl="6" w:tentative="0">
      <w:start w:val="1"/>
      <w:numFmt w:val="decimal"/>
      <w:lvlText w:val="%1.%2.%3.%4.%5.%6.%7"/>
      <w:lvlJc w:val="left"/>
      <w:pPr>
        <w:tabs>
          <w:tab w:val="left" w:pos="1438"/>
        </w:tabs>
        <w:ind w:left="1438" w:hanging="1296"/>
      </w:pPr>
      <w:rPr>
        <w:rFonts w:hint="eastAsia"/>
      </w:rPr>
    </w:lvl>
    <w:lvl w:ilvl="7" w:tentative="0">
      <w:start w:val="1"/>
      <w:numFmt w:val="decimal"/>
      <w:lvlText w:val="%1.%2.%3.%4.%5.%6.%7.%8"/>
      <w:lvlJc w:val="left"/>
      <w:pPr>
        <w:tabs>
          <w:tab w:val="left" w:pos="1582"/>
        </w:tabs>
        <w:ind w:left="1582" w:hanging="1440"/>
      </w:pPr>
      <w:rPr>
        <w:rFonts w:hint="eastAsia"/>
      </w:rPr>
    </w:lvl>
    <w:lvl w:ilvl="8" w:tentative="0">
      <w:start w:val="1"/>
      <w:numFmt w:val="decimal"/>
      <w:lvlText w:val="%1.%2.%3.%4.%5.%6.%7.%8.%9"/>
      <w:lvlJc w:val="left"/>
      <w:pPr>
        <w:tabs>
          <w:tab w:val="left" w:pos="1726"/>
        </w:tabs>
        <w:ind w:left="1726" w:hanging="1584"/>
      </w:pPr>
      <w:rPr>
        <w:rFonts w:hint="eastAsia"/>
      </w:rPr>
    </w:lvl>
  </w:abstractNum>
  <w:abstractNum w:abstractNumId="30">
    <w:nsid w:val="29B53C67"/>
    <w:multiLevelType w:val="multilevel"/>
    <w:tmpl w:val="29B53C67"/>
    <w:lvl w:ilvl="0" w:tentative="0">
      <w:start w:val="1"/>
      <w:numFmt w:val="decimal"/>
      <w:pStyle w:val="1169"/>
      <w:suff w:val="space"/>
      <w:lvlText w:val="%1"/>
      <w:lvlJc w:val="left"/>
    </w:lvl>
    <w:lvl w:ilvl="1" w:tentative="0">
      <w:start w:val="1"/>
      <w:numFmt w:val="decimal"/>
      <w:pStyle w:val="1170"/>
      <w:suff w:val="space"/>
      <w:lvlText w:val="%1.%2"/>
      <w:lvlJc w:val="left"/>
    </w:lvl>
    <w:lvl w:ilvl="2" w:tentative="0">
      <w:start w:val="1"/>
      <w:numFmt w:val="decimal"/>
      <w:pStyle w:val="1172"/>
      <w:suff w:val="space"/>
      <w:lvlText w:val="%1.%2.%3"/>
      <w:lvlJc w:val="left"/>
    </w:lvl>
    <w:lvl w:ilvl="3" w:tentative="0">
      <w:start w:val="1"/>
      <w:numFmt w:val="decimal"/>
      <w:pStyle w:val="1173"/>
      <w:suff w:val="space"/>
      <w:lvlText w:val="%1.%2.%3.%4"/>
      <w:lvlJc w:val="left"/>
    </w:lvl>
    <w:lvl w:ilvl="4" w:tentative="0">
      <w:start w:val="1"/>
      <w:numFmt w:val="decimal"/>
      <w:pStyle w:val="1174"/>
      <w:suff w:val="space"/>
      <w:lvlText w:val="%1.%2.%3.%4.%5"/>
      <w:lvlJc w:val="left"/>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1">
    <w:nsid w:val="2AA7723B"/>
    <w:multiLevelType w:val="multilevel"/>
    <w:tmpl w:val="2AA7723B"/>
    <w:lvl w:ilvl="0" w:tentative="0">
      <w:start w:val="1"/>
      <w:numFmt w:val="chineseCountingThousand"/>
      <w:pStyle w:val="962"/>
      <w:isLgl/>
      <w:lvlText w:val="%1、"/>
      <w:lvlJc w:val="left"/>
      <w:pPr>
        <w:tabs>
          <w:tab w:val="left" w:pos="1134"/>
        </w:tabs>
        <w:ind w:left="2268" w:hanging="1984"/>
      </w:pPr>
      <w:rPr>
        <w:rFonts w:hint="eastAsia" w:eastAsia="宋体"/>
        <w:b/>
        <w:i w:val="0"/>
        <w:sz w:val="32"/>
        <w:szCs w:val="32"/>
      </w:rPr>
    </w:lvl>
    <w:lvl w:ilvl="1" w:tentative="0">
      <w:start w:val="1"/>
      <w:numFmt w:val="decimal"/>
      <w:isLgl/>
      <w:lvlText w:val="%1.%2."/>
      <w:lvlJc w:val="left"/>
      <w:pPr>
        <w:tabs>
          <w:tab w:val="left" w:pos="1418"/>
        </w:tabs>
        <w:ind w:left="2448" w:hanging="1881"/>
      </w:pPr>
      <w:rPr>
        <w:rFonts w:hint="eastAsia" w:eastAsia="宋体"/>
        <w:b/>
        <w:i w:val="0"/>
        <w:sz w:val="30"/>
        <w:szCs w:val="30"/>
      </w:rPr>
    </w:lvl>
    <w:lvl w:ilvl="2" w:tentative="0">
      <w:start w:val="1"/>
      <w:numFmt w:val="decimal"/>
      <w:isLgl/>
      <w:lvlText w:val="%1.%2.%3."/>
      <w:lvlJc w:val="left"/>
      <w:pPr>
        <w:tabs>
          <w:tab w:val="left" w:pos="1985"/>
        </w:tabs>
        <w:ind w:left="1644" w:hanging="510"/>
      </w:pPr>
      <w:rPr>
        <w:rFonts w:hint="eastAsia"/>
        <w:b/>
        <w:i w:val="0"/>
        <w:sz w:val="28"/>
        <w:szCs w:val="28"/>
      </w:rPr>
    </w:lvl>
    <w:lvl w:ilvl="3" w:tentative="0">
      <w:start w:val="1"/>
      <w:numFmt w:val="decimal"/>
      <w:isLgl/>
      <w:lvlText w:val="%1.%2.%3.%4."/>
      <w:lvlJc w:val="left"/>
      <w:pPr>
        <w:tabs>
          <w:tab w:val="left" w:pos="2552"/>
        </w:tabs>
        <w:ind w:left="2552" w:hanging="851"/>
      </w:pPr>
      <w:rPr>
        <w:rFonts w:hint="eastAsia"/>
        <w:b/>
        <w:i w:val="0"/>
        <w:sz w:val="24"/>
        <w:szCs w:val="24"/>
      </w:rPr>
    </w:lvl>
    <w:lvl w:ilvl="4" w:tentative="0">
      <w:start w:val="1"/>
      <w:numFmt w:val="decimal"/>
      <w:isLgl/>
      <w:lvlText w:val="%1.%2.%3.%4.%5."/>
      <w:lvlJc w:val="left"/>
      <w:pPr>
        <w:tabs>
          <w:tab w:val="left" w:pos="3501"/>
        </w:tabs>
        <w:ind w:left="2693" w:hanging="992"/>
      </w:pPr>
      <w:rPr>
        <w:rFonts w:hint="eastAsia"/>
      </w:rPr>
    </w:lvl>
    <w:lvl w:ilvl="5" w:tentative="0">
      <w:start w:val="1"/>
      <w:numFmt w:val="decimal"/>
      <w:isLgl/>
      <w:lvlText w:val="%1.%2.%3.%4.%5.%6."/>
      <w:lvlJc w:val="left"/>
      <w:pPr>
        <w:tabs>
          <w:tab w:val="left" w:pos="3861"/>
        </w:tabs>
        <w:ind w:left="2835" w:hanging="1134"/>
      </w:pPr>
      <w:rPr>
        <w:rFonts w:hint="eastAsia"/>
      </w:rPr>
    </w:lvl>
    <w:lvl w:ilvl="6" w:tentative="0">
      <w:start w:val="1"/>
      <w:numFmt w:val="decimal"/>
      <w:isLgl/>
      <w:lvlText w:val="%1.%2.%3.%4.%5.%6.%7."/>
      <w:lvlJc w:val="left"/>
      <w:pPr>
        <w:tabs>
          <w:tab w:val="left" w:pos="4221"/>
        </w:tabs>
        <w:ind w:left="2977" w:hanging="1276"/>
      </w:pPr>
      <w:rPr>
        <w:rFonts w:hint="eastAsia"/>
      </w:rPr>
    </w:lvl>
    <w:lvl w:ilvl="7" w:tentative="0">
      <w:start w:val="1"/>
      <w:numFmt w:val="decimal"/>
      <w:isLgl/>
      <w:lvlText w:val="%1.%2.%3.%4.%5.%6.%7.%8."/>
      <w:lvlJc w:val="left"/>
      <w:pPr>
        <w:tabs>
          <w:tab w:val="left" w:pos="4581"/>
        </w:tabs>
        <w:ind w:left="3119" w:hanging="1418"/>
      </w:pPr>
      <w:rPr>
        <w:rFonts w:hint="eastAsia"/>
      </w:rPr>
    </w:lvl>
    <w:lvl w:ilvl="8" w:tentative="0">
      <w:start w:val="1"/>
      <w:numFmt w:val="decimal"/>
      <w:isLgl/>
      <w:lvlText w:val="%1.%2.%3.%4.%5.%6.%7.%8.%9."/>
      <w:lvlJc w:val="left"/>
      <w:pPr>
        <w:tabs>
          <w:tab w:val="left" w:pos="4941"/>
        </w:tabs>
        <w:ind w:left="3260" w:hanging="1559"/>
      </w:pPr>
      <w:rPr>
        <w:rFonts w:hint="eastAsia"/>
      </w:rPr>
    </w:lvl>
  </w:abstractNum>
  <w:abstractNum w:abstractNumId="32">
    <w:nsid w:val="3063110F"/>
    <w:multiLevelType w:val="multilevel"/>
    <w:tmpl w:val="3063110F"/>
    <w:lvl w:ilvl="0" w:tentative="0">
      <w:start w:val="1"/>
      <w:numFmt w:val="decimal"/>
      <w:pStyle w:val="990"/>
      <w:lvlText w:val="%1）"/>
      <w:lvlJc w:val="left"/>
      <w:pPr>
        <w:tabs>
          <w:tab w:val="left" w:pos="1200"/>
        </w:tabs>
        <w:ind w:left="900" w:hanging="420"/>
      </w:pPr>
      <w:rPr>
        <w:rFonts w:hint="eastAsia" w:ascii="宋体" w:hAnsi="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314C5EE1"/>
    <w:multiLevelType w:val="multilevel"/>
    <w:tmpl w:val="314C5EE1"/>
    <w:lvl w:ilvl="0" w:tentative="0">
      <w:start w:val="1"/>
      <w:numFmt w:val="bullet"/>
      <w:pStyle w:val="603"/>
      <w:lvlText w:val=""/>
      <w:lvlJc w:val="left"/>
      <w:pPr>
        <w:tabs>
          <w:tab w:val="left" w:pos="1052"/>
        </w:tabs>
        <w:ind w:left="1052" w:hanging="420"/>
      </w:pPr>
      <w:rPr>
        <w:rFonts w:hint="default" w:ascii="Wingdings" w:hAnsi="Wingdings"/>
      </w:rPr>
    </w:lvl>
    <w:lvl w:ilvl="1" w:tentative="0">
      <w:start w:val="1"/>
      <w:numFmt w:val="bullet"/>
      <w:lvlText w:val=""/>
      <w:lvlJc w:val="left"/>
      <w:pPr>
        <w:tabs>
          <w:tab w:val="left" w:pos="1472"/>
        </w:tabs>
        <w:ind w:left="1472" w:hanging="420"/>
      </w:pPr>
      <w:rPr>
        <w:rFonts w:hint="default" w:ascii="Wingdings" w:hAnsi="Wingdings"/>
      </w:rPr>
    </w:lvl>
    <w:lvl w:ilvl="2" w:tentative="0">
      <w:start w:val="1"/>
      <w:numFmt w:val="bullet"/>
      <w:lvlText w:val=""/>
      <w:lvlJc w:val="left"/>
      <w:pPr>
        <w:tabs>
          <w:tab w:val="left" w:pos="1892"/>
        </w:tabs>
        <w:ind w:left="1892" w:hanging="420"/>
      </w:pPr>
      <w:rPr>
        <w:rFonts w:hint="default" w:ascii="Wingdings" w:hAnsi="Wingdings"/>
      </w:rPr>
    </w:lvl>
    <w:lvl w:ilvl="3" w:tentative="0">
      <w:start w:val="1"/>
      <w:numFmt w:val="bullet"/>
      <w:lvlText w:val=""/>
      <w:lvlJc w:val="left"/>
      <w:pPr>
        <w:tabs>
          <w:tab w:val="left" w:pos="2312"/>
        </w:tabs>
        <w:ind w:left="2312" w:hanging="420"/>
      </w:pPr>
      <w:rPr>
        <w:rFonts w:hint="default" w:ascii="Wingdings" w:hAnsi="Wingdings"/>
      </w:rPr>
    </w:lvl>
    <w:lvl w:ilvl="4" w:tentative="0">
      <w:start w:val="1"/>
      <w:numFmt w:val="bullet"/>
      <w:lvlText w:val=""/>
      <w:lvlJc w:val="left"/>
      <w:pPr>
        <w:tabs>
          <w:tab w:val="left" w:pos="2732"/>
        </w:tabs>
        <w:ind w:left="2732" w:hanging="420"/>
      </w:pPr>
      <w:rPr>
        <w:rFonts w:hint="default" w:ascii="Wingdings" w:hAnsi="Wingdings"/>
      </w:rPr>
    </w:lvl>
    <w:lvl w:ilvl="5" w:tentative="0">
      <w:start w:val="1"/>
      <w:numFmt w:val="bullet"/>
      <w:lvlText w:val=""/>
      <w:lvlJc w:val="left"/>
      <w:pPr>
        <w:tabs>
          <w:tab w:val="left" w:pos="3152"/>
        </w:tabs>
        <w:ind w:left="3152" w:hanging="420"/>
      </w:pPr>
      <w:rPr>
        <w:rFonts w:hint="default" w:ascii="Wingdings" w:hAnsi="Wingdings"/>
      </w:rPr>
    </w:lvl>
    <w:lvl w:ilvl="6" w:tentative="0">
      <w:start w:val="1"/>
      <w:numFmt w:val="bullet"/>
      <w:lvlText w:val=""/>
      <w:lvlJc w:val="left"/>
      <w:pPr>
        <w:tabs>
          <w:tab w:val="left" w:pos="3572"/>
        </w:tabs>
        <w:ind w:left="3572" w:hanging="420"/>
      </w:pPr>
      <w:rPr>
        <w:rFonts w:hint="default" w:ascii="Wingdings" w:hAnsi="Wingdings"/>
      </w:rPr>
    </w:lvl>
    <w:lvl w:ilvl="7" w:tentative="0">
      <w:start w:val="1"/>
      <w:numFmt w:val="bullet"/>
      <w:lvlText w:val=""/>
      <w:lvlJc w:val="left"/>
      <w:pPr>
        <w:tabs>
          <w:tab w:val="left" w:pos="3992"/>
        </w:tabs>
        <w:ind w:left="3992" w:hanging="420"/>
      </w:pPr>
      <w:rPr>
        <w:rFonts w:hint="default" w:ascii="Wingdings" w:hAnsi="Wingdings"/>
      </w:rPr>
    </w:lvl>
    <w:lvl w:ilvl="8" w:tentative="0">
      <w:start w:val="1"/>
      <w:numFmt w:val="bullet"/>
      <w:lvlText w:val=""/>
      <w:lvlJc w:val="left"/>
      <w:pPr>
        <w:tabs>
          <w:tab w:val="left" w:pos="4412"/>
        </w:tabs>
        <w:ind w:left="4412" w:hanging="420"/>
      </w:pPr>
      <w:rPr>
        <w:rFonts w:hint="default" w:ascii="Wingdings" w:hAnsi="Wingdings"/>
      </w:rPr>
    </w:lvl>
  </w:abstractNum>
  <w:abstractNum w:abstractNumId="34">
    <w:nsid w:val="33DA7C5F"/>
    <w:multiLevelType w:val="multilevel"/>
    <w:tmpl w:val="33DA7C5F"/>
    <w:lvl w:ilvl="0" w:tentative="0">
      <w:start w:val="1"/>
      <w:numFmt w:val="bullet"/>
      <w:lvlText w:val=""/>
      <w:lvlJc w:val="left"/>
      <w:pPr>
        <w:tabs>
          <w:tab w:val="left" w:pos="2252"/>
        </w:tabs>
        <w:ind w:left="2252" w:hanging="420"/>
      </w:pPr>
      <w:rPr>
        <w:rFonts w:hint="default" w:ascii="Symbol" w:hAnsi="Symbol"/>
        <w:color w:val="auto"/>
      </w:rPr>
    </w:lvl>
    <w:lvl w:ilvl="1" w:tentative="0">
      <w:start w:val="1"/>
      <w:numFmt w:val="bullet"/>
      <w:lvlText w:val=""/>
      <w:lvlJc w:val="left"/>
      <w:pPr>
        <w:tabs>
          <w:tab w:val="left" w:pos="1832"/>
        </w:tabs>
        <w:ind w:left="1832" w:hanging="420"/>
      </w:pPr>
      <w:rPr>
        <w:rFonts w:hint="default" w:ascii="Wingdings" w:hAnsi="Wingdings"/>
      </w:rPr>
    </w:lvl>
    <w:lvl w:ilvl="2" w:tentative="0">
      <w:start w:val="1"/>
      <w:numFmt w:val="lowerRoman"/>
      <w:pStyle w:val="601"/>
      <w:lvlText w:val="%3."/>
      <w:lvlJc w:val="right"/>
      <w:pPr>
        <w:tabs>
          <w:tab w:val="left" w:pos="1260"/>
        </w:tabs>
        <w:ind w:left="1260" w:hanging="420"/>
      </w:pPr>
    </w:lvl>
    <w:lvl w:ilvl="3" w:tentative="0">
      <w:start w:val="1"/>
      <w:numFmt w:val="bullet"/>
      <w:lvlText w:val=""/>
      <w:lvlJc w:val="left"/>
      <w:pPr>
        <w:tabs>
          <w:tab w:val="left" w:pos="2672"/>
        </w:tabs>
        <w:ind w:left="2672" w:hanging="420"/>
      </w:pPr>
      <w:rPr>
        <w:rFonts w:hint="default" w:ascii="Wingdings" w:hAnsi="Wingdings"/>
      </w:rPr>
    </w:lvl>
    <w:lvl w:ilvl="4" w:tentative="0">
      <w:start w:val="1"/>
      <w:numFmt w:val="bullet"/>
      <w:lvlText w:val=""/>
      <w:lvlJc w:val="left"/>
      <w:pPr>
        <w:tabs>
          <w:tab w:val="left" w:pos="3092"/>
        </w:tabs>
        <w:ind w:left="3092" w:hanging="420"/>
      </w:pPr>
      <w:rPr>
        <w:rFonts w:hint="default" w:ascii="Wingdings" w:hAnsi="Wingdings"/>
      </w:rPr>
    </w:lvl>
    <w:lvl w:ilvl="5" w:tentative="0">
      <w:start w:val="1"/>
      <w:numFmt w:val="bullet"/>
      <w:lvlText w:val=""/>
      <w:lvlJc w:val="left"/>
      <w:pPr>
        <w:tabs>
          <w:tab w:val="left" w:pos="3512"/>
        </w:tabs>
        <w:ind w:left="3512" w:hanging="420"/>
      </w:pPr>
      <w:rPr>
        <w:rFonts w:hint="default" w:ascii="Wingdings" w:hAnsi="Wingdings"/>
      </w:rPr>
    </w:lvl>
    <w:lvl w:ilvl="6" w:tentative="0">
      <w:start w:val="1"/>
      <w:numFmt w:val="bullet"/>
      <w:lvlText w:val=""/>
      <w:lvlJc w:val="left"/>
      <w:pPr>
        <w:tabs>
          <w:tab w:val="left" w:pos="3932"/>
        </w:tabs>
        <w:ind w:left="3932" w:hanging="420"/>
      </w:pPr>
      <w:rPr>
        <w:rFonts w:hint="default" w:ascii="Wingdings" w:hAnsi="Wingdings"/>
      </w:rPr>
    </w:lvl>
    <w:lvl w:ilvl="7" w:tentative="0">
      <w:start w:val="1"/>
      <w:numFmt w:val="bullet"/>
      <w:lvlText w:val=""/>
      <w:lvlJc w:val="left"/>
      <w:pPr>
        <w:tabs>
          <w:tab w:val="left" w:pos="4352"/>
        </w:tabs>
        <w:ind w:left="4352" w:hanging="420"/>
      </w:pPr>
      <w:rPr>
        <w:rFonts w:hint="default" w:ascii="Wingdings" w:hAnsi="Wingdings"/>
      </w:rPr>
    </w:lvl>
    <w:lvl w:ilvl="8" w:tentative="0">
      <w:start w:val="1"/>
      <w:numFmt w:val="bullet"/>
      <w:lvlText w:val=""/>
      <w:lvlJc w:val="left"/>
      <w:pPr>
        <w:tabs>
          <w:tab w:val="left" w:pos="4772"/>
        </w:tabs>
        <w:ind w:left="4772" w:hanging="420"/>
      </w:pPr>
      <w:rPr>
        <w:rFonts w:hint="default" w:ascii="Wingdings" w:hAnsi="Wingdings"/>
      </w:rPr>
    </w:lvl>
  </w:abstractNum>
  <w:abstractNum w:abstractNumId="35">
    <w:nsid w:val="371C6413"/>
    <w:multiLevelType w:val="multilevel"/>
    <w:tmpl w:val="371C6413"/>
    <w:lvl w:ilvl="0" w:tentative="0">
      <w:start w:val="1"/>
      <w:numFmt w:val="bullet"/>
      <w:pStyle w:val="748"/>
      <w:lvlText w:val=""/>
      <w:lvlJc w:val="left"/>
      <w:pPr>
        <w:tabs>
          <w:tab w:val="left" w:pos="720"/>
        </w:tabs>
        <w:ind w:left="720" w:hanging="360"/>
      </w:pPr>
      <w:rPr>
        <w:rFonts w:hint="default" w:ascii="Symbol" w:hAnsi="Symbol"/>
      </w:rPr>
    </w:lvl>
    <w:lvl w:ilvl="1" w:tentative="0">
      <w:start w:val="1"/>
      <w:numFmt w:val="bullet"/>
      <w:pStyle w:val="755"/>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6">
    <w:nsid w:val="389E43B5"/>
    <w:multiLevelType w:val="multilevel"/>
    <w:tmpl w:val="389E43B5"/>
    <w:lvl w:ilvl="0" w:tentative="0">
      <w:start w:val="1"/>
      <w:numFmt w:val="decimal"/>
      <w:lvlText w:val="%1"/>
      <w:lvlJc w:val="left"/>
      <w:pPr>
        <w:tabs>
          <w:tab w:val="left" w:pos="0"/>
        </w:tabs>
        <w:ind w:left="432" w:hanging="432"/>
      </w:pPr>
      <w:rPr>
        <w:rFonts w:hint="eastAsia"/>
      </w:rPr>
    </w:lvl>
    <w:lvl w:ilvl="1" w:tentative="0">
      <w:start w:val="1"/>
      <w:numFmt w:val="decimal"/>
      <w:pStyle w:val="979"/>
      <w:lvlText w:val="%1.%2"/>
      <w:lvlJc w:val="left"/>
      <w:pPr>
        <w:tabs>
          <w:tab w:val="left" w:pos="0"/>
        </w:tabs>
        <w:ind w:left="576" w:hanging="576"/>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isLgl/>
      <w:lvlText w:val="%1.%2.%3"/>
      <w:lvlJc w:val="left"/>
      <w:pPr>
        <w:tabs>
          <w:tab w:val="left" w:pos="0"/>
        </w:tabs>
        <w:ind w:left="720" w:hanging="720"/>
      </w:pPr>
      <w:rPr>
        <w:rFonts w:hint="eastAsia"/>
      </w:rPr>
    </w:lvl>
    <w:lvl w:ilvl="3" w:tentative="0">
      <w:start w:val="1"/>
      <w:numFmt w:val="decimal"/>
      <w:lvlText w:val="%1.%2.%3.%4"/>
      <w:lvlJc w:val="left"/>
      <w:pPr>
        <w:tabs>
          <w:tab w:val="left" w:pos="0"/>
        </w:tabs>
        <w:ind w:left="1574" w:hanging="864"/>
      </w:pPr>
      <w:rPr>
        <w:rFonts w:hint="eastAsia"/>
        <w:b/>
      </w:rPr>
    </w:lvl>
    <w:lvl w:ilvl="4" w:tentative="0">
      <w:start w:val="1"/>
      <w:numFmt w:val="decimal"/>
      <w:lvlText w:val="%1.%2.%3.%4.%5"/>
      <w:lvlJc w:val="left"/>
      <w:pPr>
        <w:tabs>
          <w:tab w:val="left" w:pos="0"/>
        </w:tabs>
        <w:ind w:left="1008" w:hanging="1008"/>
      </w:pPr>
      <w:rPr>
        <w:rFonts w:hint="eastAsia"/>
      </w:rPr>
    </w:lvl>
    <w:lvl w:ilvl="5" w:tentative="0">
      <w:start w:val="1"/>
      <w:numFmt w:val="decimal"/>
      <w:lvlText w:val="%1.%2.%3.%4.%5.%6"/>
      <w:lvlJc w:val="left"/>
      <w:pPr>
        <w:tabs>
          <w:tab w:val="left" w:pos="0"/>
        </w:tabs>
        <w:ind w:left="1152" w:hanging="1152"/>
      </w:pPr>
      <w:rPr>
        <w:rFonts w:hint="eastAsia"/>
      </w:rPr>
    </w:lvl>
    <w:lvl w:ilvl="6" w:tentative="0">
      <w:start w:val="1"/>
      <w:numFmt w:val="decimal"/>
      <w:lvlText w:val="%1.%2.%3.%4.%5.%6.%7"/>
      <w:lvlJc w:val="left"/>
      <w:pPr>
        <w:tabs>
          <w:tab w:val="left" w:pos="0"/>
        </w:tabs>
        <w:ind w:left="1296" w:hanging="1296"/>
      </w:pPr>
      <w:rPr>
        <w:rFonts w:hint="eastAsia"/>
      </w:rPr>
    </w:lvl>
    <w:lvl w:ilvl="7" w:tentative="0">
      <w:start w:val="1"/>
      <w:numFmt w:val="decimal"/>
      <w:lvlText w:val="%1.%2.%3.%4.%5.%6.%7.%8"/>
      <w:lvlJc w:val="left"/>
      <w:pPr>
        <w:tabs>
          <w:tab w:val="left" w:pos="0"/>
        </w:tabs>
        <w:ind w:left="1440" w:hanging="1440"/>
      </w:pPr>
      <w:rPr>
        <w:rFonts w:hint="eastAsia"/>
      </w:rPr>
    </w:lvl>
    <w:lvl w:ilvl="8" w:tentative="0">
      <w:start w:val="1"/>
      <w:numFmt w:val="decimal"/>
      <w:lvlText w:val="%1.%2.%3.%4.%5.%6.%7.%8.%9"/>
      <w:lvlJc w:val="left"/>
      <w:pPr>
        <w:tabs>
          <w:tab w:val="left" w:pos="0"/>
        </w:tabs>
        <w:ind w:left="1584" w:hanging="1584"/>
      </w:pPr>
      <w:rPr>
        <w:rFonts w:hint="eastAsia"/>
      </w:rPr>
    </w:lvl>
  </w:abstractNum>
  <w:abstractNum w:abstractNumId="37">
    <w:nsid w:val="3F0B3C1C"/>
    <w:multiLevelType w:val="multilevel"/>
    <w:tmpl w:val="3F0B3C1C"/>
    <w:lvl w:ilvl="0" w:tentative="0">
      <w:start w:val="1"/>
      <w:numFmt w:val="bullet"/>
      <w:pStyle w:val="857"/>
      <w:lvlText w:val=""/>
      <w:lvlJc w:val="left"/>
      <w:pPr>
        <w:tabs>
          <w:tab w:val="left" w:pos="840"/>
        </w:tabs>
        <w:ind w:left="840" w:hanging="420"/>
      </w:pPr>
      <w:rPr>
        <w:rFonts w:hint="default" w:ascii="Wingdings" w:hAnsi="Wingdings"/>
      </w:rPr>
    </w:lvl>
    <w:lvl w:ilvl="1" w:tentative="0">
      <w:start w:val="1"/>
      <w:numFmt w:val="decimal"/>
      <w:lvlText w:val="%2)"/>
      <w:lvlJc w:val="left"/>
      <w:pPr>
        <w:tabs>
          <w:tab w:val="left" w:pos="1260"/>
        </w:tabs>
        <w:ind w:left="1260" w:hanging="420"/>
      </w:pPr>
      <w:rPr>
        <w:rFonts w:hint="default"/>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8">
    <w:nsid w:val="412F76A3"/>
    <w:multiLevelType w:val="multilevel"/>
    <w:tmpl w:val="412F76A3"/>
    <w:lvl w:ilvl="0" w:tentative="0">
      <w:start w:val="1"/>
      <w:numFmt w:val="decimal"/>
      <w:pStyle w:val="765"/>
      <w:lvlText w:val="附录 %1. "/>
      <w:lvlJc w:val="left"/>
      <w:pPr>
        <w:tabs>
          <w:tab w:val="left" w:pos="5580"/>
        </w:tabs>
        <w:ind w:left="4140" w:firstLine="0"/>
      </w:pPr>
      <w:rPr>
        <w:rFonts w:hint="eastAsia"/>
      </w:rPr>
    </w:lvl>
    <w:lvl w:ilvl="1" w:tentative="0">
      <w:start w:val="1"/>
      <w:numFmt w:val="decimal"/>
      <w:isLgl/>
      <w:lvlText w:val="%1.%2. "/>
      <w:lvlJc w:val="left"/>
      <w:pPr>
        <w:tabs>
          <w:tab w:val="left" w:pos="4860"/>
        </w:tabs>
        <w:ind w:left="4140" w:firstLine="0"/>
      </w:pPr>
      <w:rPr>
        <w:rFonts w:hint="eastAsia"/>
      </w:rPr>
    </w:lvl>
    <w:lvl w:ilvl="2" w:tentative="0">
      <w:start w:val="1"/>
      <w:numFmt w:val="decimal"/>
      <w:isLgl/>
      <w:lvlText w:val="%1.%2.%3. "/>
      <w:lvlJc w:val="left"/>
      <w:pPr>
        <w:tabs>
          <w:tab w:val="left" w:pos="5220"/>
        </w:tabs>
        <w:ind w:left="4140" w:firstLine="0"/>
      </w:pPr>
      <w:rPr>
        <w:rFonts w:hint="eastAsia"/>
      </w:rPr>
    </w:lvl>
    <w:lvl w:ilvl="3" w:tentative="0">
      <w:start w:val="1"/>
      <w:numFmt w:val="decimal"/>
      <w:isLgl/>
      <w:lvlText w:val="%1.%2.%3.%4. "/>
      <w:lvlJc w:val="left"/>
      <w:pPr>
        <w:tabs>
          <w:tab w:val="left" w:pos="5693"/>
        </w:tabs>
        <w:ind w:left="4253" w:firstLine="0"/>
      </w:pPr>
      <w:rPr>
        <w:rFonts w:hint="eastAsia"/>
      </w:rPr>
    </w:lvl>
    <w:lvl w:ilvl="4" w:tentative="0">
      <w:start w:val="1"/>
      <w:numFmt w:val="decimal"/>
      <w:isLgl/>
      <w:lvlText w:val="%1.%2.%3.%4.%5. "/>
      <w:lvlJc w:val="left"/>
      <w:pPr>
        <w:tabs>
          <w:tab w:val="left" w:pos="6166"/>
        </w:tabs>
        <w:ind w:left="4366" w:firstLine="0"/>
      </w:pPr>
      <w:rPr>
        <w:rFonts w:hint="eastAsia"/>
      </w:rPr>
    </w:lvl>
    <w:lvl w:ilvl="5" w:tentative="0">
      <w:start w:val="1"/>
      <w:numFmt w:val="decimal"/>
      <w:isLgl/>
      <w:lvlText w:val="%1.%2.%3.%4.%5.%6. "/>
      <w:lvlJc w:val="left"/>
      <w:pPr>
        <w:tabs>
          <w:tab w:val="left" w:pos="6640"/>
        </w:tabs>
        <w:ind w:left="4480" w:firstLine="0"/>
      </w:pPr>
      <w:rPr>
        <w:rFonts w:hint="eastAsia"/>
      </w:rPr>
    </w:lvl>
    <w:lvl w:ilvl="6" w:tentative="0">
      <w:start w:val="1"/>
      <w:numFmt w:val="decimal"/>
      <w:isLgl/>
      <w:lvlText w:val="%1.%2.%3.%4.%5.%6.%7. "/>
      <w:lvlJc w:val="left"/>
      <w:pPr>
        <w:tabs>
          <w:tab w:val="left" w:pos="6660"/>
        </w:tabs>
        <w:ind w:left="5436" w:hanging="1296"/>
      </w:pPr>
      <w:rPr>
        <w:rFonts w:hint="eastAsia"/>
      </w:rPr>
    </w:lvl>
    <w:lvl w:ilvl="7" w:tentative="0">
      <w:start w:val="1"/>
      <w:numFmt w:val="decimal"/>
      <w:isLgl/>
      <w:lvlText w:val="%1.%2.%3.%4.%5.%6.%7.%8. "/>
      <w:lvlJc w:val="left"/>
      <w:pPr>
        <w:tabs>
          <w:tab w:val="left" w:pos="6660"/>
        </w:tabs>
        <w:ind w:left="5580" w:hanging="1440"/>
      </w:pPr>
      <w:rPr>
        <w:rFonts w:hint="eastAsia"/>
      </w:rPr>
    </w:lvl>
    <w:lvl w:ilvl="8" w:tentative="0">
      <w:start w:val="1"/>
      <w:numFmt w:val="decimal"/>
      <w:isLgl/>
      <w:lvlText w:val="%1.%2.%3.%4.%5.%6.%7.%8.%9. "/>
      <w:lvlJc w:val="left"/>
      <w:pPr>
        <w:tabs>
          <w:tab w:val="left" w:pos="7020"/>
        </w:tabs>
        <w:ind w:left="5724" w:hanging="1584"/>
      </w:pPr>
      <w:rPr>
        <w:rFonts w:hint="eastAsia"/>
      </w:rPr>
    </w:lvl>
  </w:abstractNum>
  <w:abstractNum w:abstractNumId="39">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宋体"/>
        <w:b w:val="0"/>
        <w:i w:val="0"/>
        <w:sz w:val="21"/>
        <w:szCs w:val="21"/>
      </w:rPr>
    </w:lvl>
    <w:lvl w:ilvl="8" w:tentative="0">
      <w:start w:val="1"/>
      <w:numFmt w:val="decimal"/>
      <w:lvlRestart w:val="0"/>
      <w:pStyle w:val="1142"/>
      <w:suff w:val="space"/>
      <w:lvlText w:val="表%9"/>
      <w:lvlJc w:val="center"/>
      <w:pPr>
        <w:ind w:left="0" w:firstLine="0"/>
      </w:pPr>
      <w:rPr>
        <w:rFonts w:hint="default" w:ascii="Arial" w:hAnsi="Arial" w:eastAsia="黑体"/>
        <w:b w:val="0"/>
        <w:i w:val="0"/>
        <w:sz w:val="18"/>
        <w:szCs w:val="18"/>
      </w:rPr>
    </w:lvl>
  </w:abstractNum>
  <w:abstractNum w:abstractNumId="40">
    <w:nsid w:val="4EBA7DB2"/>
    <w:multiLevelType w:val="singleLevel"/>
    <w:tmpl w:val="4EBA7DB2"/>
    <w:lvl w:ilvl="0" w:tentative="0">
      <w:start w:val="1"/>
      <w:numFmt w:val="bullet"/>
      <w:pStyle w:val="226"/>
      <w:lvlText w:val=""/>
      <w:lvlJc w:val="left"/>
      <w:pPr>
        <w:tabs>
          <w:tab w:val="left" w:pos="814"/>
        </w:tabs>
        <w:ind w:left="425" w:firstLine="29"/>
      </w:pPr>
      <w:rPr>
        <w:rFonts w:hint="default" w:ascii="Wingdings" w:hAnsi="Wingdings"/>
        <w:b w:val="0"/>
        <w:i w:val="0"/>
        <w:sz w:val="24"/>
      </w:rPr>
    </w:lvl>
  </w:abstractNum>
  <w:abstractNum w:abstractNumId="41">
    <w:nsid w:val="54B72B89"/>
    <w:multiLevelType w:val="multilevel"/>
    <w:tmpl w:val="54B72B89"/>
    <w:lvl w:ilvl="0" w:tentative="0">
      <w:start w:val="1"/>
      <w:numFmt w:val="bullet"/>
      <w:pStyle w:val="218"/>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42">
    <w:nsid w:val="54CE18DF"/>
    <w:multiLevelType w:val="multilevel"/>
    <w:tmpl w:val="54CE18DF"/>
    <w:lvl w:ilvl="0" w:tentative="0">
      <w:start w:val="1"/>
      <w:numFmt w:val="bullet"/>
      <w:pStyle w:val="169"/>
      <w:lvlText w:val=""/>
      <w:lvlJc w:val="left"/>
      <w:pPr>
        <w:tabs>
          <w:tab w:val="left" w:pos="1407"/>
        </w:tabs>
        <w:ind w:left="1407" w:hanging="420"/>
      </w:pPr>
      <w:rPr>
        <w:rFonts w:hint="default" w:ascii="Wingdings" w:hAnsi="Wingdings"/>
      </w:rPr>
    </w:lvl>
    <w:lvl w:ilvl="1" w:tentative="0">
      <w:start w:val="1"/>
      <w:numFmt w:val="bullet"/>
      <w:lvlText w:val=""/>
      <w:lvlJc w:val="left"/>
      <w:pPr>
        <w:tabs>
          <w:tab w:val="left" w:pos="1827"/>
        </w:tabs>
        <w:ind w:left="1827" w:hanging="420"/>
      </w:pPr>
      <w:rPr>
        <w:rFonts w:hint="default" w:ascii="Wingdings" w:hAnsi="Wingdings"/>
      </w:rPr>
    </w:lvl>
    <w:lvl w:ilvl="2" w:tentative="0">
      <w:start w:val="1"/>
      <w:numFmt w:val="bullet"/>
      <w:lvlText w:val=""/>
      <w:lvlJc w:val="left"/>
      <w:pPr>
        <w:tabs>
          <w:tab w:val="left" w:pos="2247"/>
        </w:tabs>
        <w:ind w:left="2247" w:hanging="420"/>
      </w:pPr>
      <w:rPr>
        <w:rFonts w:hint="default" w:ascii="Wingdings" w:hAnsi="Wingdings"/>
      </w:rPr>
    </w:lvl>
    <w:lvl w:ilvl="3" w:tentative="0">
      <w:start w:val="1"/>
      <w:numFmt w:val="bullet"/>
      <w:lvlText w:val=""/>
      <w:lvlJc w:val="left"/>
      <w:pPr>
        <w:tabs>
          <w:tab w:val="left" w:pos="2667"/>
        </w:tabs>
        <w:ind w:left="2667" w:hanging="420"/>
      </w:pPr>
      <w:rPr>
        <w:rFonts w:hint="default" w:ascii="Wingdings" w:hAnsi="Wingdings"/>
      </w:rPr>
    </w:lvl>
    <w:lvl w:ilvl="4" w:tentative="0">
      <w:start w:val="1"/>
      <w:numFmt w:val="bullet"/>
      <w:lvlText w:val=""/>
      <w:lvlJc w:val="left"/>
      <w:pPr>
        <w:tabs>
          <w:tab w:val="left" w:pos="3087"/>
        </w:tabs>
        <w:ind w:left="3087" w:hanging="420"/>
      </w:pPr>
      <w:rPr>
        <w:rFonts w:hint="default" w:ascii="Wingdings" w:hAnsi="Wingdings"/>
      </w:rPr>
    </w:lvl>
    <w:lvl w:ilvl="5" w:tentative="0">
      <w:start w:val="1"/>
      <w:numFmt w:val="bullet"/>
      <w:lvlText w:val=""/>
      <w:lvlJc w:val="left"/>
      <w:pPr>
        <w:tabs>
          <w:tab w:val="left" w:pos="3507"/>
        </w:tabs>
        <w:ind w:left="3507" w:hanging="420"/>
      </w:pPr>
      <w:rPr>
        <w:rFonts w:hint="default" w:ascii="Wingdings" w:hAnsi="Wingdings"/>
      </w:rPr>
    </w:lvl>
    <w:lvl w:ilvl="6" w:tentative="0">
      <w:start w:val="1"/>
      <w:numFmt w:val="bullet"/>
      <w:lvlText w:val=""/>
      <w:lvlJc w:val="left"/>
      <w:pPr>
        <w:tabs>
          <w:tab w:val="left" w:pos="3927"/>
        </w:tabs>
        <w:ind w:left="3927" w:hanging="420"/>
      </w:pPr>
      <w:rPr>
        <w:rFonts w:hint="default" w:ascii="Wingdings" w:hAnsi="Wingdings"/>
      </w:rPr>
    </w:lvl>
    <w:lvl w:ilvl="7" w:tentative="0">
      <w:start w:val="1"/>
      <w:numFmt w:val="bullet"/>
      <w:lvlText w:val=""/>
      <w:lvlJc w:val="left"/>
      <w:pPr>
        <w:tabs>
          <w:tab w:val="left" w:pos="4347"/>
        </w:tabs>
        <w:ind w:left="4347" w:hanging="420"/>
      </w:pPr>
      <w:rPr>
        <w:rFonts w:hint="default" w:ascii="Wingdings" w:hAnsi="Wingdings"/>
      </w:rPr>
    </w:lvl>
    <w:lvl w:ilvl="8" w:tentative="0">
      <w:start w:val="1"/>
      <w:numFmt w:val="bullet"/>
      <w:lvlText w:val=""/>
      <w:lvlJc w:val="left"/>
      <w:pPr>
        <w:tabs>
          <w:tab w:val="left" w:pos="4767"/>
        </w:tabs>
        <w:ind w:left="4767" w:hanging="420"/>
      </w:pPr>
      <w:rPr>
        <w:rFonts w:hint="default" w:ascii="Wingdings" w:hAnsi="Wingdings"/>
      </w:rPr>
    </w:lvl>
  </w:abstractNum>
  <w:abstractNum w:abstractNumId="43">
    <w:nsid w:val="579B22C3"/>
    <w:multiLevelType w:val="singleLevel"/>
    <w:tmpl w:val="579B22C3"/>
    <w:lvl w:ilvl="0" w:tentative="0">
      <w:start w:val="1"/>
      <w:numFmt w:val="bullet"/>
      <w:pStyle w:val="917"/>
      <w:lvlText w:val=""/>
      <w:lvlJc w:val="left"/>
      <w:pPr>
        <w:tabs>
          <w:tab w:val="left" w:pos="360"/>
        </w:tabs>
        <w:ind w:left="360" w:hanging="360"/>
      </w:pPr>
      <w:rPr>
        <w:rFonts w:hint="default" w:ascii="Symbol" w:hAnsi="Symbol"/>
      </w:rPr>
    </w:lvl>
  </w:abstractNum>
  <w:abstractNum w:abstractNumId="44">
    <w:nsid w:val="5FDE0728"/>
    <w:multiLevelType w:val="singleLevel"/>
    <w:tmpl w:val="5FDE0728"/>
    <w:lvl w:ilvl="0" w:tentative="0">
      <w:start w:val="1"/>
      <w:numFmt w:val="decimal"/>
      <w:pStyle w:val="993"/>
      <w:lvlText w:val="%1."/>
      <w:lvlJc w:val="left"/>
      <w:pPr>
        <w:tabs>
          <w:tab w:val="left" w:pos="425"/>
        </w:tabs>
        <w:ind w:left="425" w:hanging="425"/>
      </w:pPr>
    </w:lvl>
  </w:abstractNum>
  <w:abstractNum w:abstractNumId="45">
    <w:nsid w:val="60BD088F"/>
    <w:multiLevelType w:val="multilevel"/>
    <w:tmpl w:val="60BD088F"/>
    <w:lvl w:ilvl="0" w:tentative="0">
      <w:start w:val="1"/>
      <w:numFmt w:val="decimal"/>
      <w:pStyle w:val="262"/>
      <w:lvlText w:val="%1.1"/>
      <w:lvlJc w:val="left"/>
      <w:pPr>
        <w:tabs>
          <w:tab w:val="left" w:pos="425"/>
        </w:tabs>
        <w:ind w:left="425" w:hanging="425"/>
      </w:pPr>
      <w:rPr>
        <w:rFonts w:hint="eastAsia"/>
      </w:rPr>
    </w:lvl>
    <w:lvl w:ilvl="1" w:tentative="0">
      <w:start w:val="1"/>
      <w:numFmt w:val="decimal"/>
      <w:lvlText w:val="4.%2."/>
      <w:lvlJc w:val="left"/>
      <w:pPr>
        <w:tabs>
          <w:tab w:val="left" w:pos="567"/>
        </w:tabs>
        <w:ind w:left="567" w:hanging="567"/>
      </w:pPr>
      <w:rPr>
        <w:rFonts w:hint="eastAsia"/>
      </w:rPr>
    </w:lvl>
    <w:lvl w:ilvl="2" w:tentative="0">
      <w:start w:val="1"/>
      <w:numFmt w:val="none"/>
      <w:lvlText w:val="3.2.1"/>
      <w:lvlJc w:val="left"/>
      <w:pPr>
        <w:tabs>
          <w:tab w:val="left" w:pos="709"/>
        </w:tabs>
        <w:ind w:left="709" w:hanging="709"/>
      </w:pPr>
      <w:rPr>
        <w:rFonts w:hint="eastAsia"/>
      </w:rPr>
    </w:lvl>
    <w:lvl w:ilvl="3" w:tentative="0">
      <w:start w:val="1"/>
      <w:numFmt w:val="decimal"/>
      <w:pStyle w:val="261"/>
      <w:lvlText w:val="3.2.2.%4."/>
      <w:lvlJc w:val="left"/>
      <w:pPr>
        <w:tabs>
          <w:tab w:val="left" w:pos="1751"/>
        </w:tabs>
        <w:ind w:left="1751" w:hanging="851"/>
      </w:pPr>
      <w:rPr>
        <w:rFonts w:hint="eastAsia"/>
        <w:color w:val="000000"/>
      </w:rPr>
    </w:lvl>
    <w:lvl w:ilvl="4" w:tentative="0">
      <w:start w:val="1"/>
      <w:numFmt w:val="decimal"/>
      <w:lvlText w:val="3.2.2%3.6.%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6">
    <w:nsid w:val="64FD7F5E"/>
    <w:multiLevelType w:val="multilevel"/>
    <w:tmpl w:val="64FD7F5E"/>
    <w:lvl w:ilvl="0" w:tentative="0">
      <w:start w:val="1"/>
      <w:numFmt w:val="bullet"/>
      <w:pStyle w:val="756"/>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47">
    <w:nsid w:val="65CB7413"/>
    <w:multiLevelType w:val="multilevel"/>
    <w:tmpl w:val="65CB7413"/>
    <w:lvl w:ilvl="0" w:tentative="0">
      <w:start w:val="1"/>
      <w:numFmt w:val="decimal"/>
      <w:isLgl/>
      <w:lvlText w:val="%1、"/>
      <w:lvlJc w:val="left"/>
      <w:pPr>
        <w:tabs>
          <w:tab w:val="left" w:pos="360"/>
        </w:tabs>
        <w:ind w:left="360" w:hanging="360"/>
      </w:pPr>
      <w:rPr>
        <w:rFonts w:hint="eastAsia" w:ascii="宋体" w:hAnsi="Arial" w:eastAsia="宋体"/>
        <w:kern w:val="2"/>
        <w:sz w:val="21"/>
        <w:szCs w:val="21"/>
      </w:rPr>
    </w:lvl>
    <w:lvl w:ilvl="1" w:tentative="0">
      <w:start w:val="1"/>
      <w:numFmt w:val="decimal"/>
      <w:lvlText w:val="%2）"/>
      <w:lvlJc w:val="left"/>
      <w:pPr>
        <w:tabs>
          <w:tab w:val="left" w:pos="176"/>
        </w:tabs>
        <w:ind w:left="816" w:hanging="635"/>
      </w:pPr>
      <w:rPr>
        <w:rFonts w:hint="eastAsia"/>
        <w:sz w:val="21"/>
        <w:szCs w:val="21"/>
      </w:rPr>
    </w:lvl>
    <w:lvl w:ilvl="2" w:tentative="0">
      <w:start w:val="1"/>
      <w:numFmt w:val="decimalEnclosedCircle"/>
      <w:pStyle w:val="1311"/>
      <w:lvlText w:val="%3"/>
      <w:lvlJc w:val="right"/>
      <w:pPr>
        <w:tabs>
          <w:tab w:val="left" w:pos="1260"/>
        </w:tabs>
        <w:ind w:left="1260" w:hanging="420"/>
      </w:pPr>
      <w:rPr>
        <w:rFonts w:hint="eastAsia" w:ascii="宋体" w:eastAsia="宋体"/>
        <w:sz w:val="21"/>
        <w:szCs w:val="21"/>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48">
    <w:nsid w:val="6B7D5F58"/>
    <w:multiLevelType w:val="multilevel"/>
    <w:tmpl w:val="6B7D5F58"/>
    <w:lvl w:ilvl="0" w:tentative="0">
      <w:start w:val="1"/>
      <w:numFmt w:val="bullet"/>
      <w:pStyle w:val="1216"/>
      <w:lvlText w:val=""/>
      <w:lvlJc w:val="left"/>
      <w:pPr>
        <w:tabs>
          <w:tab w:val="left" w:pos="840"/>
        </w:tabs>
        <w:ind w:left="840" w:hanging="420"/>
      </w:pPr>
      <w:rPr>
        <w:rFonts w:hint="default" w:ascii="Wingdings" w:hAnsi="Wingdings"/>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9">
    <w:nsid w:val="6D8005FA"/>
    <w:multiLevelType w:val="multilevel"/>
    <w:tmpl w:val="6D8005FA"/>
    <w:lvl w:ilvl="0" w:tentative="0">
      <w:start w:val="1"/>
      <w:numFmt w:val="decimal"/>
      <w:pStyle w:val="919"/>
      <w:lvlText w:val="要求%1."/>
      <w:lvlJc w:val="left"/>
      <w:pPr>
        <w:tabs>
          <w:tab w:val="left" w:pos="1440"/>
        </w:tabs>
        <w:ind w:left="425" w:hanging="425"/>
      </w:pPr>
      <w:rPr>
        <w:rFonts w:hint="eastAsia"/>
      </w:rPr>
    </w:lvl>
    <w:lvl w:ilvl="1" w:tentative="0">
      <w:start w:val="1"/>
      <w:numFmt w:val="upperLetter"/>
      <w:lvlText w:val="%2."/>
      <w:lvlJc w:val="left"/>
      <w:pPr>
        <w:tabs>
          <w:tab w:val="left" w:pos="851"/>
        </w:tabs>
        <w:ind w:left="851" w:hanging="426"/>
      </w:pPr>
      <w:rPr>
        <w:rFonts w:hint="eastAsia"/>
      </w:rPr>
    </w:lvl>
    <w:lvl w:ilvl="2" w:tentative="0">
      <w:start w:val="1"/>
      <w:numFmt w:val="decimal"/>
      <w:lvlText w:val="%3."/>
      <w:lvlJc w:val="left"/>
      <w:pPr>
        <w:tabs>
          <w:tab w:val="left" w:pos="1276"/>
        </w:tabs>
        <w:ind w:left="1276" w:hanging="425"/>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50">
    <w:nsid w:val="710937C7"/>
    <w:multiLevelType w:val="multilevel"/>
    <w:tmpl w:val="710937C7"/>
    <w:lvl w:ilvl="0" w:tentative="0">
      <w:start w:val="1"/>
      <w:numFmt w:val="bullet"/>
      <w:pStyle w:val="305"/>
      <w:lvlText w:val=""/>
      <w:lvlJc w:val="left"/>
      <w:pPr>
        <w:tabs>
          <w:tab w:val="left" w:pos="984"/>
        </w:tabs>
        <w:ind w:left="984" w:hanging="360"/>
      </w:pPr>
      <w:rPr>
        <w:rFonts w:hint="default" w:ascii="Symbol" w:hAnsi="Symbol"/>
        <w:color w:val="auto"/>
        <w:sz w:val="16"/>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1">
    <w:nsid w:val="713A1FAB"/>
    <w:multiLevelType w:val="multilevel"/>
    <w:tmpl w:val="713A1FAB"/>
    <w:lvl w:ilvl="0" w:tentative="0">
      <w:start w:val="1"/>
      <w:numFmt w:val="decimal"/>
      <w:lvlText w:val="%1"/>
      <w:lvlJc w:val="left"/>
      <w:pPr>
        <w:ind w:left="780" w:hanging="4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71A227FF"/>
    <w:multiLevelType w:val="singleLevel"/>
    <w:tmpl w:val="71A227FF"/>
    <w:lvl w:ilvl="0" w:tentative="0">
      <w:start w:val="1"/>
      <w:numFmt w:val="chineseCountingThousand"/>
      <w:pStyle w:val="647"/>
      <w:lvlText w:val="（图%1）."/>
      <w:lvlJc w:val="left"/>
      <w:pPr>
        <w:tabs>
          <w:tab w:val="left" w:pos="720"/>
        </w:tabs>
        <w:ind w:left="425" w:hanging="425"/>
      </w:pPr>
      <w:rPr>
        <w:rFonts w:hint="eastAsia"/>
      </w:rPr>
    </w:lvl>
  </w:abstractNum>
  <w:abstractNum w:abstractNumId="53">
    <w:nsid w:val="75A166B9"/>
    <w:multiLevelType w:val="multilevel"/>
    <w:tmpl w:val="75A166B9"/>
    <w:lvl w:ilvl="0" w:tentative="0">
      <w:start w:val="1"/>
      <w:numFmt w:val="chineseCountingThousand"/>
      <w:pStyle w:val="313"/>
      <w:lvlText w:val="第%1篇 "/>
      <w:lvlJc w:val="left"/>
      <w:pPr>
        <w:tabs>
          <w:tab w:val="left" w:pos="420"/>
        </w:tabs>
        <w:ind w:left="420" w:hanging="420"/>
      </w:pPr>
      <w:rPr>
        <w:rFonts w:hint="eastAsia"/>
      </w:rPr>
    </w:lvl>
    <w:lvl w:ilvl="1" w:tentative="0">
      <w:start w:val="1"/>
      <w:numFmt w:val="decimal"/>
      <w:lvlText w:val="%2、"/>
      <w:lvlJc w:val="left"/>
      <w:pPr>
        <w:tabs>
          <w:tab w:val="left" w:pos="780"/>
        </w:tabs>
        <w:ind w:left="780" w:hanging="36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7"/>
  </w:num>
  <w:num w:numId="2">
    <w:abstractNumId w:val="29"/>
  </w:num>
  <w:num w:numId="3">
    <w:abstractNumId w:val="3"/>
  </w:num>
  <w:num w:numId="4">
    <w:abstractNumId w:val="5"/>
  </w:num>
  <w:num w:numId="5">
    <w:abstractNumId w:val="8"/>
  </w:num>
  <w:num w:numId="6">
    <w:abstractNumId w:val="9"/>
  </w:num>
  <w:num w:numId="7">
    <w:abstractNumId w:val="6"/>
  </w:num>
  <w:num w:numId="8">
    <w:abstractNumId w:val="2"/>
  </w:num>
  <w:num w:numId="9">
    <w:abstractNumId w:val="7"/>
  </w:num>
  <w:num w:numId="10">
    <w:abstractNumId w:val="4"/>
  </w:num>
  <w:num w:numId="11">
    <w:abstractNumId w:val="1"/>
  </w:num>
  <w:num w:numId="12">
    <w:abstractNumId w:val="0"/>
  </w:num>
  <w:num w:numId="13">
    <w:abstractNumId w:val="22"/>
  </w:num>
  <w:num w:numId="14">
    <w:abstractNumId w:val="12"/>
  </w:num>
  <w:num w:numId="15">
    <w:abstractNumId w:val="21"/>
  </w:num>
  <w:num w:numId="16">
    <w:abstractNumId w:val="42"/>
  </w:num>
  <w:num w:numId="17">
    <w:abstractNumId w:val="25"/>
  </w:num>
  <w:num w:numId="18">
    <w:abstractNumId w:val="41"/>
  </w:num>
  <w:num w:numId="19">
    <w:abstractNumId w:val="40"/>
  </w:num>
  <w:num w:numId="20">
    <w:abstractNumId w:val="16"/>
  </w:num>
  <w:num w:numId="21">
    <w:abstractNumId w:val="13"/>
  </w:num>
  <w:num w:numId="22">
    <w:abstractNumId w:val="45"/>
  </w:num>
  <w:num w:numId="23">
    <w:abstractNumId w:val="20"/>
  </w:num>
  <w:num w:numId="24">
    <w:abstractNumId w:val="50"/>
  </w:num>
  <w:num w:numId="25">
    <w:abstractNumId w:val="53"/>
  </w:num>
  <w:num w:numId="26">
    <w:abstractNumId w:val="34"/>
  </w:num>
  <w:num w:numId="27">
    <w:abstractNumId w:val="33"/>
  </w:num>
  <w:num w:numId="28">
    <w:abstractNumId w:val="52"/>
  </w:num>
  <w:num w:numId="29">
    <w:abstractNumId w:val="35"/>
  </w:num>
  <w:num w:numId="30">
    <w:abstractNumId w:val="46"/>
  </w:num>
  <w:num w:numId="31">
    <w:abstractNumId w:val="38"/>
  </w:num>
  <w:num w:numId="32">
    <w:abstractNumId w:val="37"/>
  </w:num>
  <w:num w:numId="33">
    <w:abstractNumId w:val="19"/>
  </w:num>
  <w:num w:numId="34">
    <w:abstractNumId w:val="27"/>
  </w:num>
  <w:num w:numId="35">
    <w:abstractNumId w:val="43"/>
  </w:num>
  <w:num w:numId="36">
    <w:abstractNumId w:val="49"/>
  </w:num>
  <w:num w:numId="37">
    <w:abstractNumId w:val="28"/>
  </w:num>
  <w:num w:numId="38">
    <w:abstractNumId w:val="31"/>
  </w:num>
  <w:num w:numId="39">
    <w:abstractNumId w:val="23"/>
  </w:num>
  <w:num w:numId="40">
    <w:abstractNumId w:val="18"/>
  </w:num>
  <w:num w:numId="41">
    <w:abstractNumId w:val="36"/>
  </w:num>
  <w:num w:numId="42">
    <w:abstractNumId w:val="32"/>
  </w:num>
  <w:num w:numId="43">
    <w:abstractNumId w:val="44"/>
  </w:num>
  <w:num w:numId="44">
    <w:abstractNumId w:val="10"/>
  </w:num>
  <w:num w:numId="45">
    <w:abstractNumId w:val="24"/>
  </w:num>
  <w:num w:numId="46">
    <w:abstractNumId w:val="15"/>
  </w:num>
  <w:num w:numId="47">
    <w:abstractNumId w:val="39"/>
  </w:num>
  <w:num w:numId="48">
    <w:abstractNumId w:val="26"/>
  </w:num>
  <w:num w:numId="49">
    <w:abstractNumId w:val="14"/>
  </w:num>
  <w:num w:numId="50">
    <w:abstractNumId w:val="30"/>
  </w:num>
  <w:num w:numId="51">
    <w:abstractNumId w:val="48"/>
  </w:num>
  <w:num w:numId="52">
    <w:abstractNumId w:val="11"/>
  </w:num>
  <w:num w:numId="53">
    <w:abstractNumId w:val="47"/>
  </w:num>
  <w:num w:numId="5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5Njg0YTQ2NTY4NTJkMzUyODA4ZWM5ODMyMDVhYjQifQ=="/>
  </w:docVars>
  <w:rsids>
    <w:rsidRoot w:val="006A5803"/>
    <w:rsid w:val="000001B4"/>
    <w:rsid w:val="00000A5F"/>
    <w:rsid w:val="00000F31"/>
    <w:rsid w:val="00000F4E"/>
    <w:rsid w:val="00001364"/>
    <w:rsid w:val="00001874"/>
    <w:rsid w:val="00001B4E"/>
    <w:rsid w:val="00002271"/>
    <w:rsid w:val="00002C57"/>
    <w:rsid w:val="0000375D"/>
    <w:rsid w:val="000050C7"/>
    <w:rsid w:val="000053DC"/>
    <w:rsid w:val="00005F2A"/>
    <w:rsid w:val="00006392"/>
    <w:rsid w:val="00007112"/>
    <w:rsid w:val="000071C2"/>
    <w:rsid w:val="00010267"/>
    <w:rsid w:val="000102FD"/>
    <w:rsid w:val="000103FC"/>
    <w:rsid w:val="00010D9F"/>
    <w:rsid w:val="00010F73"/>
    <w:rsid w:val="00010F7C"/>
    <w:rsid w:val="00011070"/>
    <w:rsid w:val="000118CB"/>
    <w:rsid w:val="00011C84"/>
    <w:rsid w:val="000127D1"/>
    <w:rsid w:val="00012EC7"/>
    <w:rsid w:val="00012FA4"/>
    <w:rsid w:val="00013268"/>
    <w:rsid w:val="00013591"/>
    <w:rsid w:val="000139C1"/>
    <w:rsid w:val="00014228"/>
    <w:rsid w:val="00014384"/>
    <w:rsid w:val="00014B77"/>
    <w:rsid w:val="00014D4B"/>
    <w:rsid w:val="00014F3E"/>
    <w:rsid w:val="00015516"/>
    <w:rsid w:val="00015770"/>
    <w:rsid w:val="00015791"/>
    <w:rsid w:val="00015C8B"/>
    <w:rsid w:val="00015DC8"/>
    <w:rsid w:val="000169EE"/>
    <w:rsid w:val="00016FFA"/>
    <w:rsid w:val="000170C5"/>
    <w:rsid w:val="00017D3B"/>
    <w:rsid w:val="00020316"/>
    <w:rsid w:val="00020CA1"/>
    <w:rsid w:val="00020F32"/>
    <w:rsid w:val="00021045"/>
    <w:rsid w:val="000210C8"/>
    <w:rsid w:val="000217BA"/>
    <w:rsid w:val="00021C96"/>
    <w:rsid w:val="000221EE"/>
    <w:rsid w:val="000226CF"/>
    <w:rsid w:val="000227ED"/>
    <w:rsid w:val="00022800"/>
    <w:rsid w:val="00022C01"/>
    <w:rsid w:val="00022EB3"/>
    <w:rsid w:val="00023304"/>
    <w:rsid w:val="00023369"/>
    <w:rsid w:val="000236E8"/>
    <w:rsid w:val="00023BDE"/>
    <w:rsid w:val="000243F5"/>
    <w:rsid w:val="000244AB"/>
    <w:rsid w:val="000244C8"/>
    <w:rsid w:val="00024E6A"/>
    <w:rsid w:val="000250D8"/>
    <w:rsid w:val="0002541A"/>
    <w:rsid w:val="0002551D"/>
    <w:rsid w:val="000259E0"/>
    <w:rsid w:val="00025FBF"/>
    <w:rsid w:val="000264C8"/>
    <w:rsid w:val="00026657"/>
    <w:rsid w:val="000268AF"/>
    <w:rsid w:val="00026A86"/>
    <w:rsid w:val="00026DA8"/>
    <w:rsid w:val="00026E28"/>
    <w:rsid w:val="00026EFE"/>
    <w:rsid w:val="00027500"/>
    <w:rsid w:val="00027544"/>
    <w:rsid w:val="0002791A"/>
    <w:rsid w:val="00027B42"/>
    <w:rsid w:val="00030241"/>
    <w:rsid w:val="0003026A"/>
    <w:rsid w:val="000304F5"/>
    <w:rsid w:val="000305C3"/>
    <w:rsid w:val="000305FF"/>
    <w:rsid w:val="00030767"/>
    <w:rsid w:val="00030810"/>
    <w:rsid w:val="0003093A"/>
    <w:rsid w:val="00031578"/>
    <w:rsid w:val="00031A8F"/>
    <w:rsid w:val="00031D52"/>
    <w:rsid w:val="0003228B"/>
    <w:rsid w:val="0003268A"/>
    <w:rsid w:val="000327B6"/>
    <w:rsid w:val="0003295B"/>
    <w:rsid w:val="0003298B"/>
    <w:rsid w:val="00032B91"/>
    <w:rsid w:val="00032F3F"/>
    <w:rsid w:val="00032FAC"/>
    <w:rsid w:val="00033D6C"/>
    <w:rsid w:val="0003433B"/>
    <w:rsid w:val="000345ED"/>
    <w:rsid w:val="000356A9"/>
    <w:rsid w:val="0003578C"/>
    <w:rsid w:val="00035919"/>
    <w:rsid w:val="000359E2"/>
    <w:rsid w:val="00036F51"/>
    <w:rsid w:val="00036FC2"/>
    <w:rsid w:val="00037312"/>
    <w:rsid w:val="0003741E"/>
    <w:rsid w:val="00037969"/>
    <w:rsid w:val="00040161"/>
    <w:rsid w:val="0004027A"/>
    <w:rsid w:val="0004073B"/>
    <w:rsid w:val="00040CDA"/>
    <w:rsid w:val="0004121A"/>
    <w:rsid w:val="00041ADA"/>
    <w:rsid w:val="00041B54"/>
    <w:rsid w:val="000421A7"/>
    <w:rsid w:val="00042841"/>
    <w:rsid w:val="00042B7A"/>
    <w:rsid w:val="00042ECE"/>
    <w:rsid w:val="00043209"/>
    <w:rsid w:val="00043422"/>
    <w:rsid w:val="000436A1"/>
    <w:rsid w:val="00043CB8"/>
    <w:rsid w:val="000440A5"/>
    <w:rsid w:val="000445A5"/>
    <w:rsid w:val="00044B97"/>
    <w:rsid w:val="00044C52"/>
    <w:rsid w:val="00045977"/>
    <w:rsid w:val="000459C2"/>
    <w:rsid w:val="00045C47"/>
    <w:rsid w:val="00045C8E"/>
    <w:rsid w:val="00046E5A"/>
    <w:rsid w:val="00046F31"/>
    <w:rsid w:val="0004767B"/>
    <w:rsid w:val="00047DD5"/>
    <w:rsid w:val="00050B4C"/>
    <w:rsid w:val="00050EA3"/>
    <w:rsid w:val="00051416"/>
    <w:rsid w:val="00051A30"/>
    <w:rsid w:val="00051FEB"/>
    <w:rsid w:val="0005207C"/>
    <w:rsid w:val="000526CB"/>
    <w:rsid w:val="0005275C"/>
    <w:rsid w:val="00053247"/>
    <w:rsid w:val="0005354F"/>
    <w:rsid w:val="000537E0"/>
    <w:rsid w:val="000539C7"/>
    <w:rsid w:val="00053BF9"/>
    <w:rsid w:val="00053E95"/>
    <w:rsid w:val="00053FAF"/>
    <w:rsid w:val="0005480C"/>
    <w:rsid w:val="000548CF"/>
    <w:rsid w:val="00054950"/>
    <w:rsid w:val="00054B7F"/>
    <w:rsid w:val="00054D36"/>
    <w:rsid w:val="0005522F"/>
    <w:rsid w:val="00055756"/>
    <w:rsid w:val="00055B33"/>
    <w:rsid w:val="00056469"/>
    <w:rsid w:val="00057766"/>
    <w:rsid w:val="00057B7F"/>
    <w:rsid w:val="00057BC5"/>
    <w:rsid w:val="0006044D"/>
    <w:rsid w:val="000605A5"/>
    <w:rsid w:val="00061722"/>
    <w:rsid w:val="00061B99"/>
    <w:rsid w:val="000631CD"/>
    <w:rsid w:val="000631E7"/>
    <w:rsid w:val="000635BA"/>
    <w:rsid w:val="000641D7"/>
    <w:rsid w:val="0006439E"/>
    <w:rsid w:val="000645DE"/>
    <w:rsid w:val="00064712"/>
    <w:rsid w:val="000647B9"/>
    <w:rsid w:val="00064DBE"/>
    <w:rsid w:val="00064E7E"/>
    <w:rsid w:val="00065453"/>
    <w:rsid w:val="00065A1C"/>
    <w:rsid w:val="00065A1F"/>
    <w:rsid w:val="00065D05"/>
    <w:rsid w:val="00066461"/>
    <w:rsid w:val="000664EC"/>
    <w:rsid w:val="00067604"/>
    <w:rsid w:val="000678F1"/>
    <w:rsid w:val="00067B3A"/>
    <w:rsid w:val="00070B07"/>
    <w:rsid w:val="00070FF1"/>
    <w:rsid w:val="00071217"/>
    <w:rsid w:val="0007191B"/>
    <w:rsid w:val="00071C00"/>
    <w:rsid w:val="00071E80"/>
    <w:rsid w:val="00071FD7"/>
    <w:rsid w:val="0007277B"/>
    <w:rsid w:val="00072806"/>
    <w:rsid w:val="000728DA"/>
    <w:rsid w:val="000730A0"/>
    <w:rsid w:val="0007349F"/>
    <w:rsid w:val="00073976"/>
    <w:rsid w:val="00073FEA"/>
    <w:rsid w:val="00074CCF"/>
    <w:rsid w:val="0007551B"/>
    <w:rsid w:val="00075AED"/>
    <w:rsid w:val="00075F84"/>
    <w:rsid w:val="00075FF4"/>
    <w:rsid w:val="00076101"/>
    <w:rsid w:val="00076568"/>
    <w:rsid w:val="00076D4D"/>
    <w:rsid w:val="00076DFD"/>
    <w:rsid w:val="00076FD9"/>
    <w:rsid w:val="00077600"/>
    <w:rsid w:val="000776F9"/>
    <w:rsid w:val="00077819"/>
    <w:rsid w:val="00080098"/>
    <w:rsid w:val="0008053C"/>
    <w:rsid w:val="000808C9"/>
    <w:rsid w:val="00080B25"/>
    <w:rsid w:val="0008141C"/>
    <w:rsid w:val="00081543"/>
    <w:rsid w:val="0008163E"/>
    <w:rsid w:val="00081800"/>
    <w:rsid w:val="00081A35"/>
    <w:rsid w:val="0008242F"/>
    <w:rsid w:val="000825E2"/>
    <w:rsid w:val="0008264D"/>
    <w:rsid w:val="000828CC"/>
    <w:rsid w:val="00082D00"/>
    <w:rsid w:val="00082D7F"/>
    <w:rsid w:val="00082E1D"/>
    <w:rsid w:val="00082EC5"/>
    <w:rsid w:val="000835B2"/>
    <w:rsid w:val="0008364D"/>
    <w:rsid w:val="00083991"/>
    <w:rsid w:val="00083CDC"/>
    <w:rsid w:val="00084381"/>
    <w:rsid w:val="00084B5C"/>
    <w:rsid w:val="00084CEE"/>
    <w:rsid w:val="00084E61"/>
    <w:rsid w:val="000855D8"/>
    <w:rsid w:val="00085761"/>
    <w:rsid w:val="00086B01"/>
    <w:rsid w:val="000874A3"/>
    <w:rsid w:val="000876B3"/>
    <w:rsid w:val="00087741"/>
    <w:rsid w:val="000901BF"/>
    <w:rsid w:val="000904CC"/>
    <w:rsid w:val="000904F2"/>
    <w:rsid w:val="000907AF"/>
    <w:rsid w:val="00090930"/>
    <w:rsid w:val="00090DCA"/>
    <w:rsid w:val="0009104F"/>
    <w:rsid w:val="0009118A"/>
    <w:rsid w:val="000915C8"/>
    <w:rsid w:val="00091DE5"/>
    <w:rsid w:val="00091EBF"/>
    <w:rsid w:val="00091ECA"/>
    <w:rsid w:val="00092048"/>
    <w:rsid w:val="00092131"/>
    <w:rsid w:val="000929C7"/>
    <w:rsid w:val="00092E1E"/>
    <w:rsid w:val="000939BB"/>
    <w:rsid w:val="00093BB7"/>
    <w:rsid w:val="000940E6"/>
    <w:rsid w:val="00094184"/>
    <w:rsid w:val="00094339"/>
    <w:rsid w:val="000948DE"/>
    <w:rsid w:val="00094900"/>
    <w:rsid w:val="00095EB3"/>
    <w:rsid w:val="00095ECA"/>
    <w:rsid w:val="00096142"/>
    <w:rsid w:val="0009617F"/>
    <w:rsid w:val="00096272"/>
    <w:rsid w:val="00096437"/>
    <w:rsid w:val="000966AB"/>
    <w:rsid w:val="00096B7C"/>
    <w:rsid w:val="00096F5C"/>
    <w:rsid w:val="00097E93"/>
    <w:rsid w:val="000A00D4"/>
    <w:rsid w:val="000A00E7"/>
    <w:rsid w:val="000A0A5E"/>
    <w:rsid w:val="000A0F5A"/>
    <w:rsid w:val="000A1236"/>
    <w:rsid w:val="000A1258"/>
    <w:rsid w:val="000A1A9E"/>
    <w:rsid w:val="000A1B20"/>
    <w:rsid w:val="000A20F1"/>
    <w:rsid w:val="000A20F9"/>
    <w:rsid w:val="000A211C"/>
    <w:rsid w:val="000A268E"/>
    <w:rsid w:val="000A2732"/>
    <w:rsid w:val="000A2857"/>
    <w:rsid w:val="000A2B1A"/>
    <w:rsid w:val="000A354E"/>
    <w:rsid w:val="000A3A7E"/>
    <w:rsid w:val="000A3DA7"/>
    <w:rsid w:val="000A3F7F"/>
    <w:rsid w:val="000A4248"/>
    <w:rsid w:val="000A46F8"/>
    <w:rsid w:val="000A47CF"/>
    <w:rsid w:val="000A51D4"/>
    <w:rsid w:val="000A5250"/>
    <w:rsid w:val="000A52E4"/>
    <w:rsid w:val="000A5553"/>
    <w:rsid w:val="000A5B77"/>
    <w:rsid w:val="000A5B9E"/>
    <w:rsid w:val="000A6B70"/>
    <w:rsid w:val="000A71FF"/>
    <w:rsid w:val="000A72C3"/>
    <w:rsid w:val="000A789E"/>
    <w:rsid w:val="000B01C4"/>
    <w:rsid w:val="000B03BA"/>
    <w:rsid w:val="000B104C"/>
    <w:rsid w:val="000B17D5"/>
    <w:rsid w:val="000B1927"/>
    <w:rsid w:val="000B1C77"/>
    <w:rsid w:val="000B1D60"/>
    <w:rsid w:val="000B2BDC"/>
    <w:rsid w:val="000B2E60"/>
    <w:rsid w:val="000B2F49"/>
    <w:rsid w:val="000B344D"/>
    <w:rsid w:val="000B408A"/>
    <w:rsid w:val="000B4D04"/>
    <w:rsid w:val="000B504A"/>
    <w:rsid w:val="000B5154"/>
    <w:rsid w:val="000B58A4"/>
    <w:rsid w:val="000B591A"/>
    <w:rsid w:val="000B6E68"/>
    <w:rsid w:val="000B7182"/>
    <w:rsid w:val="000B71E7"/>
    <w:rsid w:val="000B76A5"/>
    <w:rsid w:val="000B7DCB"/>
    <w:rsid w:val="000C00ED"/>
    <w:rsid w:val="000C016D"/>
    <w:rsid w:val="000C0669"/>
    <w:rsid w:val="000C081C"/>
    <w:rsid w:val="000C09A9"/>
    <w:rsid w:val="000C13E4"/>
    <w:rsid w:val="000C17B7"/>
    <w:rsid w:val="000C1CB8"/>
    <w:rsid w:val="000C1F7B"/>
    <w:rsid w:val="000C246B"/>
    <w:rsid w:val="000C27C2"/>
    <w:rsid w:val="000C293D"/>
    <w:rsid w:val="000C2CA8"/>
    <w:rsid w:val="000C2E78"/>
    <w:rsid w:val="000C3FDF"/>
    <w:rsid w:val="000C40C2"/>
    <w:rsid w:val="000C42AD"/>
    <w:rsid w:val="000C4D47"/>
    <w:rsid w:val="000C53EF"/>
    <w:rsid w:val="000C55A2"/>
    <w:rsid w:val="000C5738"/>
    <w:rsid w:val="000C5962"/>
    <w:rsid w:val="000C5EDF"/>
    <w:rsid w:val="000C5F31"/>
    <w:rsid w:val="000C6089"/>
    <w:rsid w:val="000C6484"/>
    <w:rsid w:val="000C6A21"/>
    <w:rsid w:val="000C70E4"/>
    <w:rsid w:val="000C7C67"/>
    <w:rsid w:val="000C7CAB"/>
    <w:rsid w:val="000C7F41"/>
    <w:rsid w:val="000C7F97"/>
    <w:rsid w:val="000C7FC0"/>
    <w:rsid w:val="000D02BC"/>
    <w:rsid w:val="000D02FA"/>
    <w:rsid w:val="000D0B76"/>
    <w:rsid w:val="000D0C48"/>
    <w:rsid w:val="000D155B"/>
    <w:rsid w:val="000D1A44"/>
    <w:rsid w:val="000D1BF2"/>
    <w:rsid w:val="000D1D4A"/>
    <w:rsid w:val="000D1EFD"/>
    <w:rsid w:val="000D21AB"/>
    <w:rsid w:val="000D2305"/>
    <w:rsid w:val="000D2A69"/>
    <w:rsid w:val="000D2AE1"/>
    <w:rsid w:val="000D30D2"/>
    <w:rsid w:val="000D31B4"/>
    <w:rsid w:val="000D3556"/>
    <w:rsid w:val="000D35B2"/>
    <w:rsid w:val="000D3967"/>
    <w:rsid w:val="000D4C0F"/>
    <w:rsid w:val="000D4D09"/>
    <w:rsid w:val="000D5540"/>
    <w:rsid w:val="000D5C66"/>
    <w:rsid w:val="000D5C94"/>
    <w:rsid w:val="000D618A"/>
    <w:rsid w:val="000D635C"/>
    <w:rsid w:val="000D690F"/>
    <w:rsid w:val="000D69BA"/>
    <w:rsid w:val="000D69EB"/>
    <w:rsid w:val="000D6A65"/>
    <w:rsid w:val="000D73F2"/>
    <w:rsid w:val="000D752B"/>
    <w:rsid w:val="000D7FED"/>
    <w:rsid w:val="000E012C"/>
    <w:rsid w:val="000E0426"/>
    <w:rsid w:val="000E0928"/>
    <w:rsid w:val="000E0D97"/>
    <w:rsid w:val="000E0EF0"/>
    <w:rsid w:val="000E11F1"/>
    <w:rsid w:val="000E173F"/>
    <w:rsid w:val="000E178D"/>
    <w:rsid w:val="000E17EE"/>
    <w:rsid w:val="000E198D"/>
    <w:rsid w:val="000E1B56"/>
    <w:rsid w:val="000E1D06"/>
    <w:rsid w:val="000E257A"/>
    <w:rsid w:val="000E38B3"/>
    <w:rsid w:val="000E399A"/>
    <w:rsid w:val="000E3A5F"/>
    <w:rsid w:val="000E3CC1"/>
    <w:rsid w:val="000E5270"/>
    <w:rsid w:val="000E5324"/>
    <w:rsid w:val="000E5434"/>
    <w:rsid w:val="000E59FB"/>
    <w:rsid w:val="000E73D4"/>
    <w:rsid w:val="000E7888"/>
    <w:rsid w:val="000E7B5F"/>
    <w:rsid w:val="000E7CBA"/>
    <w:rsid w:val="000F024A"/>
    <w:rsid w:val="000F0849"/>
    <w:rsid w:val="000F0D91"/>
    <w:rsid w:val="000F1096"/>
    <w:rsid w:val="000F1384"/>
    <w:rsid w:val="000F14AA"/>
    <w:rsid w:val="000F1BCF"/>
    <w:rsid w:val="000F1FA9"/>
    <w:rsid w:val="000F27F3"/>
    <w:rsid w:val="000F2AA5"/>
    <w:rsid w:val="000F2C39"/>
    <w:rsid w:val="000F3235"/>
    <w:rsid w:val="000F3ABB"/>
    <w:rsid w:val="000F4166"/>
    <w:rsid w:val="000F41FA"/>
    <w:rsid w:val="000F42CB"/>
    <w:rsid w:val="000F4B4D"/>
    <w:rsid w:val="000F4B64"/>
    <w:rsid w:val="000F50BE"/>
    <w:rsid w:val="000F55D3"/>
    <w:rsid w:val="000F5E8C"/>
    <w:rsid w:val="000F6243"/>
    <w:rsid w:val="000F689A"/>
    <w:rsid w:val="000F6939"/>
    <w:rsid w:val="000F6A64"/>
    <w:rsid w:val="000F6D43"/>
    <w:rsid w:val="000F711F"/>
    <w:rsid w:val="000F764C"/>
    <w:rsid w:val="000F7666"/>
    <w:rsid w:val="000F7701"/>
    <w:rsid w:val="000F7815"/>
    <w:rsid w:val="000F7FD8"/>
    <w:rsid w:val="001006E0"/>
    <w:rsid w:val="001011BA"/>
    <w:rsid w:val="0010133F"/>
    <w:rsid w:val="001013B9"/>
    <w:rsid w:val="00101437"/>
    <w:rsid w:val="00101568"/>
    <w:rsid w:val="00101A25"/>
    <w:rsid w:val="00101CBB"/>
    <w:rsid w:val="0010225B"/>
    <w:rsid w:val="0010256F"/>
    <w:rsid w:val="001026C0"/>
    <w:rsid w:val="00102772"/>
    <w:rsid w:val="00102812"/>
    <w:rsid w:val="00102904"/>
    <w:rsid w:val="00102A75"/>
    <w:rsid w:val="00102D25"/>
    <w:rsid w:val="001031C0"/>
    <w:rsid w:val="0010338D"/>
    <w:rsid w:val="001034F2"/>
    <w:rsid w:val="0010395A"/>
    <w:rsid w:val="0010403D"/>
    <w:rsid w:val="0010472D"/>
    <w:rsid w:val="00104B03"/>
    <w:rsid w:val="00104EB4"/>
    <w:rsid w:val="00105755"/>
    <w:rsid w:val="001059CB"/>
    <w:rsid w:val="00105B88"/>
    <w:rsid w:val="00105BCC"/>
    <w:rsid w:val="00105C34"/>
    <w:rsid w:val="001061F0"/>
    <w:rsid w:val="0010624E"/>
    <w:rsid w:val="001062E5"/>
    <w:rsid w:val="00106C27"/>
    <w:rsid w:val="001074CD"/>
    <w:rsid w:val="00107929"/>
    <w:rsid w:val="00107C74"/>
    <w:rsid w:val="00107F57"/>
    <w:rsid w:val="00110200"/>
    <w:rsid w:val="001105F8"/>
    <w:rsid w:val="001106FD"/>
    <w:rsid w:val="00110D27"/>
    <w:rsid w:val="001114E4"/>
    <w:rsid w:val="001116CC"/>
    <w:rsid w:val="00111D5D"/>
    <w:rsid w:val="00111E4F"/>
    <w:rsid w:val="00111FBC"/>
    <w:rsid w:val="0011200F"/>
    <w:rsid w:val="0011228E"/>
    <w:rsid w:val="0011246F"/>
    <w:rsid w:val="0011251E"/>
    <w:rsid w:val="001126EA"/>
    <w:rsid w:val="0011288A"/>
    <w:rsid w:val="0011292F"/>
    <w:rsid w:val="00112985"/>
    <w:rsid w:val="00112B45"/>
    <w:rsid w:val="00112BB8"/>
    <w:rsid w:val="00112BD9"/>
    <w:rsid w:val="00113B3B"/>
    <w:rsid w:val="00113D8C"/>
    <w:rsid w:val="00113E6F"/>
    <w:rsid w:val="0011434B"/>
    <w:rsid w:val="00114554"/>
    <w:rsid w:val="001148A1"/>
    <w:rsid w:val="001148E3"/>
    <w:rsid w:val="00114B49"/>
    <w:rsid w:val="00114BD8"/>
    <w:rsid w:val="00114C5E"/>
    <w:rsid w:val="00114EB5"/>
    <w:rsid w:val="001153F2"/>
    <w:rsid w:val="00115939"/>
    <w:rsid w:val="001159F9"/>
    <w:rsid w:val="0011601D"/>
    <w:rsid w:val="00116754"/>
    <w:rsid w:val="00116E9F"/>
    <w:rsid w:val="001172A1"/>
    <w:rsid w:val="00117A5F"/>
    <w:rsid w:val="00117AAD"/>
    <w:rsid w:val="00120501"/>
    <w:rsid w:val="00120546"/>
    <w:rsid w:val="00120560"/>
    <w:rsid w:val="001205B7"/>
    <w:rsid w:val="001209A9"/>
    <w:rsid w:val="001209B2"/>
    <w:rsid w:val="00120FC2"/>
    <w:rsid w:val="001217F4"/>
    <w:rsid w:val="00121F77"/>
    <w:rsid w:val="00122386"/>
    <w:rsid w:val="001223B3"/>
    <w:rsid w:val="001223FC"/>
    <w:rsid w:val="00123174"/>
    <w:rsid w:val="00123834"/>
    <w:rsid w:val="00123E2F"/>
    <w:rsid w:val="00123FE9"/>
    <w:rsid w:val="0012453C"/>
    <w:rsid w:val="00124CA7"/>
    <w:rsid w:val="00124F5D"/>
    <w:rsid w:val="00125187"/>
    <w:rsid w:val="001262E1"/>
    <w:rsid w:val="00126514"/>
    <w:rsid w:val="00126B80"/>
    <w:rsid w:val="00126C07"/>
    <w:rsid w:val="00126D4F"/>
    <w:rsid w:val="001274DA"/>
    <w:rsid w:val="00130628"/>
    <w:rsid w:val="001307B8"/>
    <w:rsid w:val="00130F2C"/>
    <w:rsid w:val="0013119A"/>
    <w:rsid w:val="001311E0"/>
    <w:rsid w:val="00131DED"/>
    <w:rsid w:val="00132518"/>
    <w:rsid w:val="0013284C"/>
    <w:rsid w:val="001329CD"/>
    <w:rsid w:val="00132A53"/>
    <w:rsid w:val="00132D63"/>
    <w:rsid w:val="00132FF5"/>
    <w:rsid w:val="00133104"/>
    <w:rsid w:val="001331C7"/>
    <w:rsid w:val="00133695"/>
    <w:rsid w:val="00133B00"/>
    <w:rsid w:val="00134532"/>
    <w:rsid w:val="001345DA"/>
    <w:rsid w:val="00134C7B"/>
    <w:rsid w:val="0013553E"/>
    <w:rsid w:val="001355DD"/>
    <w:rsid w:val="00135E47"/>
    <w:rsid w:val="0013611F"/>
    <w:rsid w:val="001361E6"/>
    <w:rsid w:val="00136420"/>
    <w:rsid w:val="001365FD"/>
    <w:rsid w:val="001368A1"/>
    <w:rsid w:val="00136A37"/>
    <w:rsid w:val="00136B0C"/>
    <w:rsid w:val="00136F26"/>
    <w:rsid w:val="001372A4"/>
    <w:rsid w:val="00137C25"/>
    <w:rsid w:val="001407B5"/>
    <w:rsid w:val="00140E0E"/>
    <w:rsid w:val="00140F5E"/>
    <w:rsid w:val="00141519"/>
    <w:rsid w:val="001418B0"/>
    <w:rsid w:val="00141A48"/>
    <w:rsid w:val="00141AB9"/>
    <w:rsid w:val="00141D5F"/>
    <w:rsid w:val="00142128"/>
    <w:rsid w:val="00142570"/>
    <w:rsid w:val="00142A23"/>
    <w:rsid w:val="00142CEA"/>
    <w:rsid w:val="00142FF0"/>
    <w:rsid w:val="00143204"/>
    <w:rsid w:val="001432AB"/>
    <w:rsid w:val="00143C8D"/>
    <w:rsid w:val="00143E0E"/>
    <w:rsid w:val="00143F60"/>
    <w:rsid w:val="00144B03"/>
    <w:rsid w:val="00144FF7"/>
    <w:rsid w:val="00145328"/>
    <w:rsid w:val="0014554A"/>
    <w:rsid w:val="001456B0"/>
    <w:rsid w:val="00145777"/>
    <w:rsid w:val="00145D07"/>
    <w:rsid w:val="0014660E"/>
    <w:rsid w:val="00147081"/>
    <w:rsid w:val="001476E7"/>
    <w:rsid w:val="0015000D"/>
    <w:rsid w:val="00150984"/>
    <w:rsid w:val="00150F3F"/>
    <w:rsid w:val="00151232"/>
    <w:rsid w:val="00151243"/>
    <w:rsid w:val="001512E0"/>
    <w:rsid w:val="0015148A"/>
    <w:rsid w:val="001515A7"/>
    <w:rsid w:val="001518C3"/>
    <w:rsid w:val="00151B97"/>
    <w:rsid w:val="00151C3C"/>
    <w:rsid w:val="00151D8F"/>
    <w:rsid w:val="00152696"/>
    <w:rsid w:val="00152C9B"/>
    <w:rsid w:val="0015303B"/>
    <w:rsid w:val="0015339D"/>
    <w:rsid w:val="00153D18"/>
    <w:rsid w:val="00153D9B"/>
    <w:rsid w:val="0015451A"/>
    <w:rsid w:val="00154838"/>
    <w:rsid w:val="001553F0"/>
    <w:rsid w:val="00156AE5"/>
    <w:rsid w:val="00156B3A"/>
    <w:rsid w:val="00157784"/>
    <w:rsid w:val="0016008A"/>
    <w:rsid w:val="001602AC"/>
    <w:rsid w:val="001603FC"/>
    <w:rsid w:val="00160618"/>
    <w:rsid w:val="00160659"/>
    <w:rsid w:val="00160AE4"/>
    <w:rsid w:val="0016131B"/>
    <w:rsid w:val="00161450"/>
    <w:rsid w:val="00161537"/>
    <w:rsid w:val="001615A1"/>
    <w:rsid w:val="00161671"/>
    <w:rsid w:val="001629ED"/>
    <w:rsid w:val="00162AA3"/>
    <w:rsid w:val="00162D52"/>
    <w:rsid w:val="00163055"/>
    <w:rsid w:val="0016312D"/>
    <w:rsid w:val="00163A74"/>
    <w:rsid w:val="00163CB7"/>
    <w:rsid w:val="00163CF5"/>
    <w:rsid w:val="00164098"/>
    <w:rsid w:val="001646C5"/>
    <w:rsid w:val="00164A36"/>
    <w:rsid w:val="00164A95"/>
    <w:rsid w:val="001652D7"/>
    <w:rsid w:val="0016601C"/>
    <w:rsid w:val="0016730F"/>
    <w:rsid w:val="00167848"/>
    <w:rsid w:val="0016787F"/>
    <w:rsid w:val="00167CC4"/>
    <w:rsid w:val="00167F04"/>
    <w:rsid w:val="00167F9B"/>
    <w:rsid w:val="001706B2"/>
    <w:rsid w:val="001718C6"/>
    <w:rsid w:val="00171D7D"/>
    <w:rsid w:val="001721FD"/>
    <w:rsid w:val="0017225A"/>
    <w:rsid w:val="001724F2"/>
    <w:rsid w:val="001725C9"/>
    <w:rsid w:val="00172C1F"/>
    <w:rsid w:val="00172E42"/>
    <w:rsid w:val="00172E78"/>
    <w:rsid w:val="00173267"/>
    <w:rsid w:val="00173450"/>
    <w:rsid w:val="001738E7"/>
    <w:rsid w:val="00173A5A"/>
    <w:rsid w:val="00173BCD"/>
    <w:rsid w:val="00174012"/>
    <w:rsid w:val="001746FB"/>
    <w:rsid w:val="00174942"/>
    <w:rsid w:val="00174AD1"/>
    <w:rsid w:val="00174D3D"/>
    <w:rsid w:val="001754A4"/>
    <w:rsid w:val="001754AC"/>
    <w:rsid w:val="001764D2"/>
    <w:rsid w:val="00176B74"/>
    <w:rsid w:val="00176D41"/>
    <w:rsid w:val="0017757B"/>
    <w:rsid w:val="00177DB5"/>
    <w:rsid w:val="001804C0"/>
    <w:rsid w:val="00180954"/>
    <w:rsid w:val="00180D06"/>
    <w:rsid w:val="001815CD"/>
    <w:rsid w:val="00181AFA"/>
    <w:rsid w:val="00181B8D"/>
    <w:rsid w:val="00181CE8"/>
    <w:rsid w:val="00181E4C"/>
    <w:rsid w:val="0018206C"/>
    <w:rsid w:val="00182134"/>
    <w:rsid w:val="001821CA"/>
    <w:rsid w:val="001822A9"/>
    <w:rsid w:val="001825DB"/>
    <w:rsid w:val="001827E9"/>
    <w:rsid w:val="00182E0F"/>
    <w:rsid w:val="001830AF"/>
    <w:rsid w:val="001835C5"/>
    <w:rsid w:val="0018490C"/>
    <w:rsid w:val="00185069"/>
    <w:rsid w:val="00185356"/>
    <w:rsid w:val="0018549B"/>
    <w:rsid w:val="001857B8"/>
    <w:rsid w:val="00187057"/>
    <w:rsid w:val="0018734A"/>
    <w:rsid w:val="00187B29"/>
    <w:rsid w:val="00187F3F"/>
    <w:rsid w:val="0019007C"/>
    <w:rsid w:val="001909F5"/>
    <w:rsid w:val="00190FE9"/>
    <w:rsid w:val="00191805"/>
    <w:rsid w:val="001919CE"/>
    <w:rsid w:val="00191D42"/>
    <w:rsid w:val="00192470"/>
    <w:rsid w:val="00192542"/>
    <w:rsid w:val="001927A6"/>
    <w:rsid w:val="00193120"/>
    <w:rsid w:val="001933A6"/>
    <w:rsid w:val="00193C2D"/>
    <w:rsid w:val="00193D76"/>
    <w:rsid w:val="001944F0"/>
    <w:rsid w:val="001945D5"/>
    <w:rsid w:val="00194600"/>
    <w:rsid w:val="0019466E"/>
    <w:rsid w:val="001948A2"/>
    <w:rsid w:val="00194985"/>
    <w:rsid w:val="00194AB7"/>
    <w:rsid w:val="00194D6A"/>
    <w:rsid w:val="0019535E"/>
    <w:rsid w:val="00195517"/>
    <w:rsid w:val="001956D0"/>
    <w:rsid w:val="001958DF"/>
    <w:rsid w:val="001959EC"/>
    <w:rsid w:val="00196179"/>
    <w:rsid w:val="001965C0"/>
    <w:rsid w:val="00196651"/>
    <w:rsid w:val="001969C4"/>
    <w:rsid w:val="00196CB9"/>
    <w:rsid w:val="00196E3A"/>
    <w:rsid w:val="00196FD5"/>
    <w:rsid w:val="00197940"/>
    <w:rsid w:val="00197EA3"/>
    <w:rsid w:val="001A0131"/>
    <w:rsid w:val="001A0CF8"/>
    <w:rsid w:val="001A1284"/>
    <w:rsid w:val="001A19E7"/>
    <w:rsid w:val="001A23A4"/>
    <w:rsid w:val="001A2452"/>
    <w:rsid w:val="001A27C9"/>
    <w:rsid w:val="001A283F"/>
    <w:rsid w:val="001A2AEF"/>
    <w:rsid w:val="001A2D6F"/>
    <w:rsid w:val="001A320C"/>
    <w:rsid w:val="001A32F6"/>
    <w:rsid w:val="001A3855"/>
    <w:rsid w:val="001A40CE"/>
    <w:rsid w:val="001A4927"/>
    <w:rsid w:val="001A4B3D"/>
    <w:rsid w:val="001A4C15"/>
    <w:rsid w:val="001A4DFF"/>
    <w:rsid w:val="001A522A"/>
    <w:rsid w:val="001A5499"/>
    <w:rsid w:val="001A5561"/>
    <w:rsid w:val="001A5563"/>
    <w:rsid w:val="001A5948"/>
    <w:rsid w:val="001A5B9C"/>
    <w:rsid w:val="001A6026"/>
    <w:rsid w:val="001A6D76"/>
    <w:rsid w:val="001A707F"/>
    <w:rsid w:val="001A79B9"/>
    <w:rsid w:val="001A7A71"/>
    <w:rsid w:val="001B02A4"/>
    <w:rsid w:val="001B04B5"/>
    <w:rsid w:val="001B19EF"/>
    <w:rsid w:val="001B1E52"/>
    <w:rsid w:val="001B2301"/>
    <w:rsid w:val="001B2CF3"/>
    <w:rsid w:val="001B381D"/>
    <w:rsid w:val="001B38FD"/>
    <w:rsid w:val="001B3A5A"/>
    <w:rsid w:val="001B3DAD"/>
    <w:rsid w:val="001B4032"/>
    <w:rsid w:val="001B4159"/>
    <w:rsid w:val="001B48E3"/>
    <w:rsid w:val="001B4CB6"/>
    <w:rsid w:val="001B4D55"/>
    <w:rsid w:val="001B4F21"/>
    <w:rsid w:val="001B54F7"/>
    <w:rsid w:val="001B5E3B"/>
    <w:rsid w:val="001B5ED8"/>
    <w:rsid w:val="001B5F4C"/>
    <w:rsid w:val="001B6552"/>
    <w:rsid w:val="001B6943"/>
    <w:rsid w:val="001B6949"/>
    <w:rsid w:val="001B6A02"/>
    <w:rsid w:val="001B6DC8"/>
    <w:rsid w:val="001B70B8"/>
    <w:rsid w:val="001B7220"/>
    <w:rsid w:val="001B7261"/>
    <w:rsid w:val="001B76A0"/>
    <w:rsid w:val="001B7EC0"/>
    <w:rsid w:val="001C02C5"/>
    <w:rsid w:val="001C04BE"/>
    <w:rsid w:val="001C04EA"/>
    <w:rsid w:val="001C1196"/>
    <w:rsid w:val="001C153C"/>
    <w:rsid w:val="001C1895"/>
    <w:rsid w:val="001C18C4"/>
    <w:rsid w:val="001C1935"/>
    <w:rsid w:val="001C1939"/>
    <w:rsid w:val="001C1E42"/>
    <w:rsid w:val="001C2625"/>
    <w:rsid w:val="001C2993"/>
    <w:rsid w:val="001C29D8"/>
    <w:rsid w:val="001C2AF2"/>
    <w:rsid w:val="001C34A7"/>
    <w:rsid w:val="001C34AB"/>
    <w:rsid w:val="001C48B5"/>
    <w:rsid w:val="001C48EE"/>
    <w:rsid w:val="001C49BC"/>
    <w:rsid w:val="001C4AD4"/>
    <w:rsid w:val="001C5923"/>
    <w:rsid w:val="001C5A1A"/>
    <w:rsid w:val="001C5F7A"/>
    <w:rsid w:val="001C6180"/>
    <w:rsid w:val="001C729F"/>
    <w:rsid w:val="001C77E4"/>
    <w:rsid w:val="001C7A30"/>
    <w:rsid w:val="001C7D95"/>
    <w:rsid w:val="001D0288"/>
    <w:rsid w:val="001D0809"/>
    <w:rsid w:val="001D0A23"/>
    <w:rsid w:val="001D0DB6"/>
    <w:rsid w:val="001D1198"/>
    <w:rsid w:val="001D1CBB"/>
    <w:rsid w:val="001D1F2D"/>
    <w:rsid w:val="001D1FB1"/>
    <w:rsid w:val="001D22ED"/>
    <w:rsid w:val="001D234D"/>
    <w:rsid w:val="001D2530"/>
    <w:rsid w:val="001D276C"/>
    <w:rsid w:val="001D2CEE"/>
    <w:rsid w:val="001D2FCE"/>
    <w:rsid w:val="001D347E"/>
    <w:rsid w:val="001D3500"/>
    <w:rsid w:val="001D3A04"/>
    <w:rsid w:val="001D4B98"/>
    <w:rsid w:val="001D4B9B"/>
    <w:rsid w:val="001D4C89"/>
    <w:rsid w:val="001D4DB0"/>
    <w:rsid w:val="001D528F"/>
    <w:rsid w:val="001D58A6"/>
    <w:rsid w:val="001D5970"/>
    <w:rsid w:val="001D5DE2"/>
    <w:rsid w:val="001D5F0A"/>
    <w:rsid w:val="001D61B9"/>
    <w:rsid w:val="001D6684"/>
    <w:rsid w:val="001D671B"/>
    <w:rsid w:val="001D6773"/>
    <w:rsid w:val="001D67CF"/>
    <w:rsid w:val="001D68E3"/>
    <w:rsid w:val="001D7410"/>
    <w:rsid w:val="001D790D"/>
    <w:rsid w:val="001D79FF"/>
    <w:rsid w:val="001D7F93"/>
    <w:rsid w:val="001E0272"/>
    <w:rsid w:val="001E0719"/>
    <w:rsid w:val="001E087A"/>
    <w:rsid w:val="001E0B38"/>
    <w:rsid w:val="001E0B58"/>
    <w:rsid w:val="001E1A41"/>
    <w:rsid w:val="001E31D4"/>
    <w:rsid w:val="001E32D4"/>
    <w:rsid w:val="001E3A2C"/>
    <w:rsid w:val="001E4385"/>
    <w:rsid w:val="001E4A82"/>
    <w:rsid w:val="001E4BB4"/>
    <w:rsid w:val="001E517E"/>
    <w:rsid w:val="001E51FB"/>
    <w:rsid w:val="001E5720"/>
    <w:rsid w:val="001E5AD5"/>
    <w:rsid w:val="001E67CA"/>
    <w:rsid w:val="001E6A57"/>
    <w:rsid w:val="001E6A75"/>
    <w:rsid w:val="001E6B00"/>
    <w:rsid w:val="001E6FCC"/>
    <w:rsid w:val="001E7006"/>
    <w:rsid w:val="001E7089"/>
    <w:rsid w:val="001E773A"/>
    <w:rsid w:val="001E7D3D"/>
    <w:rsid w:val="001E7E21"/>
    <w:rsid w:val="001E7EA2"/>
    <w:rsid w:val="001F020D"/>
    <w:rsid w:val="001F04D0"/>
    <w:rsid w:val="001F0BD4"/>
    <w:rsid w:val="001F0CA5"/>
    <w:rsid w:val="001F12D7"/>
    <w:rsid w:val="001F19CD"/>
    <w:rsid w:val="001F19E3"/>
    <w:rsid w:val="001F2071"/>
    <w:rsid w:val="001F25DE"/>
    <w:rsid w:val="001F25E3"/>
    <w:rsid w:val="001F2970"/>
    <w:rsid w:val="001F2AA1"/>
    <w:rsid w:val="001F2F2C"/>
    <w:rsid w:val="001F39C6"/>
    <w:rsid w:val="001F3ECD"/>
    <w:rsid w:val="001F4A42"/>
    <w:rsid w:val="001F4B7E"/>
    <w:rsid w:val="001F4B8C"/>
    <w:rsid w:val="001F4C0B"/>
    <w:rsid w:val="001F4C5D"/>
    <w:rsid w:val="001F4C8B"/>
    <w:rsid w:val="001F56F4"/>
    <w:rsid w:val="001F57AC"/>
    <w:rsid w:val="001F5A94"/>
    <w:rsid w:val="001F5CE9"/>
    <w:rsid w:val="001F5D9A"/>
    <w:rsid w:val="001F5F4F"/>
    <w:rsid w:val="001F60A8"/>
    <w:rsid w:val="001F6FC1"/>
    <w:rsid w:val="001F72E3"/>
    <w:rsid w:val="001F7863"/>
    <w:rsid w:val="001F7E44"/>
    <w:rsid w:val="0020004A"/>
    <w:rsid w:val="00200115"/>
    <w:rsid w:val="002005D9"/>
    <w:rsid w:val="002007FD"/>
    <w:rsid w:val="00200A9C"/>
    <w:rsid w:val="00200AD4"/>
    <w:rsid w:val="00200CFA"/>
    <w:rsid w:val="00200EBC"/>
    <w:rsid w:val="00200FF2"/>
    <w:rsid w:val="002013F2"/>
    <w:rsid w:val="00201844"/>
    <w:rsid w:val="0020184D"/>
    <w:rsid w:val="002019D6"/>
    <w:rsid w:val="00201D10"/>
    <w:rsid w:val="00202180"/>
    <w:rsid w:val="00202258"/>
    <w:rsid w:val="0020240D"/>
    <w:rsid w:val="00202754"/>
    <w:rsid w:val="00202988"/>
    <w:rsid w:val="00202F8E"/>
    <w:rsid w:val="00203227"/>
    <w:rsid w:val="002039FE"/>
    <w:rsid w:val="0020458C"/>
    <w:rsid w:val="0020475D"/>
    <w:rsid w:val="002051F4"/>
    <w:rsid w:val="0020593A"/>
    <w:rsid w:val="00205C26"/>
    <w:rsid w:val="00205DA4"/>
    <w:rsid w:val="00205EE9"/>
    <w:rsid w:val="0020612C"/>
    <w:rsid w:val="00206172"/>
    <w:rsid w:val="002061EE"/>
    <w:rsid w:val="002069EF"/>
    <w:rsid w:val="00206C0B"/>
    <w:rsid w:val="0020734D"/>
    <w:rsid w:val="00207813"/>
    <w:rsid w:val="002078CB"/>
    <w:rsid w:val="00207C4E"/>
    <w:rsid w:val="00207FA2"/>
    <w:rsid w:val="0021073C"/>
    <w:rsid w:val="002112CD"/>
    <w:rsid w:val="00212033"/>
    <w:rsid w:val="002127C1"/>
    <w:rsid w:val="00212AFF"/>
    <w:rsid w:val="00212C5C"/>
    <w:rsid w:val="00212DAA"/>
    <w:rsid w:val="0021316C"/>
    <w:rsid w:val="00213178"/>
    <w:rsid w:val="002132B2"/>
    <w:rsid w:val="00213430"/>
    <w:rsid w:val="0021399D"/>
    <w:rsid w:val="00213C92"/>
    <w:rsid w:val="00215314"/>
    <w:rsid w:val="0021570B"/>
    <w:rsid w:val="002159AD"/>
    <w:rsid w:val="00215A03"/>
    <w:rsid w:val="00215C6E"/>
    <w:rsid w:val="002161C1"/>
    <w:rsid w:val="002167FC"/>
    <w:rsid w:val="002168A4"/>
    <w:rsid w:val="00216947"/>
    <w:rsid w:val="002171E9"/>
    <w:rsid w:val="00217998"/>
    <w:rsid w:val="0022011B"/>
    <w:rsid w:val="002205A6"/>
    <w:rsid w:val="00220BA7"/>
    <w:rsid w:val="00220C2D"/>
    <w:rsid w:val="00221228"/>
    <w:rsid w:val="00222002"/>
    <w:rsid w:val="002220A2"/>
    <w:rsid w:val="00222190"/>
    <w:rsid w:val="002222A4"/>
    <w:rsid w:val="002225BC"/>
    <w:rsid w:val="0022263C"/>
    <w:rsid w:val="00222CC0"/>
    <w:rsid w:val="0022346D"/>
    <w:rsid w:val="00224822"/>
    <w:rsid w:val="00224A27"/>
    <w:rsid w:val="00224B28"/>
    <w:rsid w:val="00225090"/>
    <w:rsid w:val="002253A3"/>
    <w:rsid w:val="002255F1"/>
    <w:rsid w:val="00225772"/>
    <w:rsid w:val="0022582E"/>
    <w:rsid w:val="002259F6"/>
    <w:rsid w:val="00225A8A"/>
    <w:rsid w:val="00225BB3"/>
    <w:rsid w:val="00225D28"/>
    <w:rsid w:val="00225E4E"/>
    <w:rsid w:val="00225F8B"/>
    <w:rsid w:val="0022661B"/>
    <w:rsid w:val="0022670B"/>
    <w:rsid w:val="00226908"/>
    <w:rsid w:val="002269F9"/>
    <w:rsid w:val="00227231"/>
    <w:rsid w:val="00227528"/>
    <w:rsid w:val="002276A4"/>
    <w:rsid w:val="0022799B"/>
    <w:rsid w:val="00227A10"/>
    <w:rsid w:val="00227F19"/>
    <w:rsid w:val="00230009"/>
    <w:rsid w:val="002303BB"/>
    <w:rsid w:val="0023049F"/>
    <w:rsid w:val="002308DB"/>
    <w:rsid w:val="00230A40"/>
    <w:rsid w:val="00230AD4"/>
    <w:rsid w:val="00230E4F"/>
    <w:rsid w:val="00230EDC"/>
    <w:rsid w:val="002311E8"/>
    <w:rsid w:val="002320D4"/>
    <w:rsid w:val="00232568"/>
    <w:rsid w:val="002326AF"/>
    <w:rsid w:val="002335DA"/>
    <w:rsid w:val="00233DDD"/>
    <w:rsid w:val="00233EA3"/>
    <w:rsid w:val="00233EAF"/>
    <w:rsid w:val="00233ECC"/>
    <w:rsid w:val="0023435E"/>
    <w:rsid w:val="00234585"/>
    <w:rsid w:val="00234729"/>
    <w:rsid w:val="0023489A"/>
    <w:rsid w:val="00234BB7"/>
    <w:rsid w:val="00234CEB"/>
    <w:rsid w:val="00234F31"/>
    <w:rsid w:val="00235462"/>
    <w:rsid w:val="0023574C"/>
    <w:rsid w:val="00235DF8"/>
    <w:rsid w:val="002367EF"/>
    <w:rsid w:val="00236BF4"/>
    <w:rsid w:val="0023763A"/>
    <w:rsid w:val="00237779"/>
    <w:rsid w:val="00237855"/>
    <w:rsid w:val="00237AB0"/>
    <w:rsid w:val="00237BB6"/>
    <w:rsid w:val="00237C8D"/>
    <w:rsid w:val="00237FC4"/>
    <w:rsid w:val="00240225"/>
    <w:rsid w:val="002405A0"/>
    <w:rsid w:val="00240B70"/>
    <w:rsid w:val="00240BAA"/>
    <w:rsid w:val="00240EB8"/>
    <w:rsid w:val="00240F54"/>
    <w:rsid w:val="00241901"/>
    <w:rsid w:val="002422CE"/>
    <w:rsid w:val="0024285A"/>
    <w:rsid w:val="00242932"/>
    <w:rsid w:val="00243045"/>
    <w:rsid w:val="00243274"/>
    <w:rsid w:val="00243BD6"/>
    <w:rsid w:val="00243E9D"/>
    <w:rsid w:val="0024430C"/>
    <w:rsid w:val="0024496A"/>
    <w:rsid w:val="00244F90"/>
    <w:rsid w:val="00245281"/>
    <w:rsid w:val="00245D0D"/>
    <w:rsid w:val="00245DE6"/>
    <w:rsid w:val="00245EC0"/>
    <w:rsid w:val="00245EC5"/>
    <w:rsid w:val="00246348"/>
    <w:rsid w:val="002464BE"/>
    <w:rsid w:val="00246AD0"/>
    <w:rsid w:val="00247D85"/>
    <w:rsid w:val="00247DF6"/>
    <w:rsid w:val="00247EE4"/>
    <w:rsid w:val="002501C4"/>
    <w:rsid w:val="002501FA"/>
    <w:rsid w:val="00250A35"/>
    <w:rsid w:val="00250DE6"/>
    <w:rsid w:val="00250FDB"/>
    <w:rsid w:val="00251511"/>
    <w:rsid w:val="002519D5"/>
    <w:rsid w:val="00251EA8"/>
    <w:rsid w:val="00251FB2"/>
    <w:rsid w:val="002520FE"/>
    <w:rsid w:val="0025288A"/>
    <w:rsid w:val="0025295D"/>
    <w:rsid w:val="00252C61"/>
    <w:rsid w:val="0025343E"/>
    <w:rsid w:val="002538E5"/>
    <w:rsid w:val="002540B5"/>
    <w:rsid w:val="002544C5"/>
    <w:rsid w:val="002549D2"/>
    <w:rsid w:val="00254A6D"/>
    <w:rsid w:val="00254FAC"/>
    <w:rsid w:val="0025555D"/>
    <w:rsid w:val="002556C7"/>
    <w:rsid w:val="002558F3"/>
    <w:rsid w:val="00255C27"/>
    <w:rsid w:val="00256364"/>
    <w:rsid w:val="002564D4"/>
    <w:rsid w:val="00256750"/>
    <w:rsid w:val="00256757"/>
    <w:rsid w:val="00256B5A"/>
    <w:rsid w:val="002570A5"/>
    <w:rsid w:val="00257128"/>
    <w:rsid w:val="00257369"/>
    <w:rsid w:val="00257BAC"/>
    <w:rsid w:val="00260071"/>
    <w:rsid w:val="0026024D"/>
    <w:rsid w:val="002608C1"/>
    <w:rsid w:val="00260DD7"/>
    <w:rsid w:val="002613BA"/>
    <w:rsid w:val="00261656"/>
    <w:rsid w:val="00261954"/>
    <w:rsid w:val="002619CF"/>
    <w:rsid w:val="00262940"/>
    <w:rsid w:val="00262C49"/>
    <w:rsid w:val="00262E9B"/>
    <w:rsid w:val="0026319A"/>
    <w:rsid w:val="0026326E"/>
    <w:rsid w:val="00263319"/>
    <w:rsid w:val="00263402"/>
    <w:rsid w:val="00263A19"/>
    <w:rsid w:val="00263E97"/>
    <w:rsid w:val="0026400E"/>
    <w:rsid w:val="0026420C"/>
    <w:rsid w:val="00264AC3"/>
    <w:rsid w:val="0026520E"/>
    <w:rsid w:val="00265478"/>
    <w:rsid w:val="00265CFE"/>
    <w:rsid w:val="00265EF2"/>
    <w:rsid w:val="00265FD0"/>
    <w:rsid w:val="0026641D"/>
    <w:rsid w:val="002665F3"/>
    <w:rsid w:val="0026681A"/>
    <w:rsid w:val="00266B12"/>
    <w:rsid w:val="00267061"/>
    <w:rsid w:val="002700DC"/>
    <w:rsid w:val="00270BEF"/>
    <w:rsid w:val="002710D6"/>
    <w:rsid w:val="002712BE"/>
    <w:rsid w:val="00271625"/>
    <w:rsid w:val="0027191C"/>
    <w:rsid w:val="0027218B"/>
    <w:rsid w:val="00272290"/>
    <w:rsid w:val="00272A53"/>
    <w:rsid w:val="00272B55"/>
    <w:rsid w:val="00272CA3"/>
    <w:rsid w:val="00272E77"/>
    <w:rsid w:val="00272F32"/>
    <w:rsid w:val="00273055"/>
    <w:rsid w:val="00273081"/>
    <w:rsid w:val="0027319B"/>
    <w:rsid w:val="00273435"/>
    <w:rsid w:val="00273494"/>
    <w:rsid w:val="0027376D"/>
    <w:rsid w:val="0027398A"/>
    <w:rsid w:val="00273B58"/>
    <w:rsid w:val="002740D1"/>
    <w:rsid w:val="0027422B"/>
    <w:rsid w:val="00274629"/>
    <w:rsid w:val="00274709"/>
    <w:rsid w:val="00274D29"/>
    <w:rsid w:val="00274E47"/>
    <w:rsid w:val="00274E96"/>
    <w:rsid w:val="0027502D"/>
    <w:rsid w:val="00275096"/>
    <w:rsid w:val="0027509C"/>
    <w:rsid w:val="002750D1"/>
    <w:rsid w:val="0027526A"/>
    <w:rsid w:val="002752C2"/>
    <w:rsid w:val="002753AC"/>
    <w:rsid w:val="002754A6"/>
    <w:rsid w:val="00275C45"/>
    <w:rsid w:val="002762CF"/>
    <w:rsid w:val="0027687A"/>
    <w:rsid w:val="00276B9F"/>
    <w:rsid w:val="00276EAD"/>
    <w:rsid w:val="0027705F"/>
    <w:rsid w:val="0027726C"/>
    <w:rsid w:val="002776CC"/>
    <w:rsid w:val="00277B80"/>
    <w:rsid w:val="00277B89"/>
    <w:rsid w:val="00277FBE"/>
    <w:rsid w:val="002801B0"/>
    <w:rsid w:val="002802DC"/>
    <w:rsid w:val="002807A0"/>
    <w:rsid w:val="00281594"/>
    <w:rsid w:val="0028161A"/>
    <w:rsid w:val="002824D4"/>
    <w:rsid w:val="0028261B"/>
    <w:rsid w:val="0028273A"/>
    <w:rsid w:val="002829DB"/>
    <w:rsid w:val="00282B5C"/>
    <w:rsid w:val="00282D58"/>
    <w:rsid w:val="00282D65"/>
    <w:rsid w:val="00282F5F"/>
    <w:rsid w:val="002832CB"/>
    <w:rsid w:val="002832EA"/>
    <w:rsid w:val="00283475"/>
    <w:rsid w:val="00283552"/>
    <w:rsid w:val="00283624"/>
    <w:rsid w:val="00284444"/>
    <w:rsid w:val="0028454B"/>
    <w:rsid w:val="002845E3"/>
    <w:rsid w:val="00284761"/>
    <w:rsid w:val="00284788"/>
    <w:rsid w:val="002853A8"/>
    <w:rsid w:val="00285A5C"/>
    <w:rsid w:val="00285CEA"/>
    <w:rsid w:val="00285CF9"/>
    <w:rsid w:val="00285D03"/>
    <w:rsid w:val="00285F62"/>
    <w:rsid w:val="002863A9"/>
    <w:rsid w:val="002863E8"/>
    <w:rsid w:val="00286521"/>
    <w:rsid w:val="00286902"/>
    <w:rsid w:val="00286912"/>
    <w:rsid w:val="002869BE"/>
    <w:rsid w:val="00286CD5"/>
    <w:rsid w:val="00287238"/>
    <w:rsid w:val="00287BF0"/>
    <w:rsid w:val="00287F03"/>
    <w:rsid w:val="002903EA"/>
    <w:rsid w:val="0029083D"/>
    <w:rsid w:val="00290C7C"/>
    <w:rsid w:val="00291056"/>
    <w:rsid w:val="0029108F"/>
    <w:rsid w:val="00291DF8"/>
    <w:rsid w:val="00291EA3"/>
    <w:rsid w:val="002921B9"/>
    <w:rsid w:val="00292356"/>
    <w:rsid w:val="00292DF5"/>
    <w:rsid w:val="00292FA1"/>
    <w:rsid w:val="002930F3"/>
    <w:rsid w:val="0029339C"/>
    <w:rsid w:val="00293C1D"/>
    <w:rsid w:val="00293E07"/>
    <w:rsid w:val="00293F44"/>
    <w:rsid w:val="0029441E"/>
    <w:rsid w:val="00294625"/>
    <w:rsid w:val="002947C8"/>
    <w:rsid w:val="002949C8"/>
    <w:rsid w:val="00294BEF"/>
    <w:rsid w:val="00294FC3"/>
    <w:rsid w:val="002952E5"/>
    <w:rsid w:val="002959AA"/>
    <w:rsid w:val="00296081"/>
    <w:rsid w:val="002960D6"/>
    <w:rsid w:val="002960FF"/>
    <w:rsid w:val="00296528"/>
    <w:rsid w:val="002969C7"/>
    <w:rsid w:val="00296AF5"/>
    <w:rsid w:val="002971F8"/>
    <w:rsid w:val="00297A48"/>
    <w:rsid w:val="00297C53"/>
    <w:rsid w:val="00297C5D"/>
    <w:rsid w:val="00297D18"/>
    <w:rsid w:val="002A0613"/>
    <w:rsid w:val="002A09CF"/>
    <w:rsid w:val="002A0BFE"/>
    <w:rsid w:val="002A0F11"/>
    <w:rsid w:val="002A0F72"/>
    <w:rsid w:val="002A1012"/>
    <w:rsid w:val="002A1218"/>
    <w:rsid w:val="002A1697"/>
    <w:rsid w:val="002A1BDB"/>
    <w:rsid w:val="002A1C84"/>
    <w:rsid w:val="002A1FBB"/>
    <w:rsid w:val="002A275B"/>
    <w:rsid w:val="002A3BC7"/>
    <w:rsid w:val="002A3CC4"/>
    <w:rsid w:val="002A3DA7"/>
    <w:rsid w:val="002A3E44"/>
    <w:rsid w:val="002A3EC7"/>
    <w:rsid w:val="002A4439"/>
    <w:rsid w:val="002A459A"/>
    <w:rsid w:val="002A4783"/>
    <w:rsid w:val="002A564D"/>
    <w:rsid w:val="002A5743"/>
    <w:rsid w:val="002A5C60"/>
    <w:rsid w:val="002A6174"/>
    <w:rsid w:val="002A6400"/>
    <w:rsid w:val="002A66ED"/>
    <w:rsid w:val="002A6A6F"/>
    <w:rsid w:val="002A70F1"/>
    <w:rsid w:val="002A75A2"/>
    <w:rsid w:val="002A75B5"/>
    <w:rsid w:val="002A77BC"/>
    <w:rsid w:val="002A791A"/>
    <w:rsid w:val="002A796C"/>
    <w:rsid w:val="002A7C5E"/>
    <w:rsid w:val="002A7D3E"/>
    <w:rsid w:val="002A7E92"/>
    <w:rsid w:val="002B0058"/>
    <w:rsid w:val="002B0496"/>
    <w:rsid w:val="002B0761"/>
    <w:rsid w:val="002B07E0"/>
    <w:rsid w:val="002B0F21"/>
    <w:rsid w:val="002B11AA"/>
    <w:rsid w:val="002B1508"/>
    <w:rsid w:val="002B1E1C"/>
    <w:rsid w:val="002B1EA9"/>
    <w:rsid w:val="002B205C"/>
    <w:rsid w:val="002B22B3"/>
    <w:rsid w:val="002B2467"/>
    <w:rsid w:val="002B2FD8"/>
    <w:rsid w:val="002B3654"/>
    <w:rsid w:val="002B4268"/>
    <w:rsid w:val="002B43F4"/>
    <w:rsid w:val="002B4766"/>
    <w:rsid w:val="002B4940"/>
    <w:rsid w:val="002B4B2E"/>
    <w:rsid w:val="002B4B9C"/>
    <w:rsid w:val="002B600F"/>
    <w:rsid w:val="002B6284"/>
    <w:rsid w:val="002B6DDF"/>
    <w:rsid w:val="002B711E"/>
    <w:rsid w:val="002B73EC"/>
    <w:rsid w:val="002B74F1"/>
    <w:rsid w:val="002B78AF"/>
    <w:rsid w:val="002B7FEB"/>
    <w:rsid w:val="002C003C"/>
    <w:rsid w:val="002C0969"/>
    <w:rsid w:val="002C0CB3"/>
    <w:rsid w:val="002C1420"/>
    <w:rsid w:val="002C1578"/>
    <w:rsid w:val="002C1943"/>
    <w:rsid w:val="002C2DB2"/>
    <w:rsid w:val="002C3130"/>
    <w:rsid w:val="002C3238"/>
    <w:rsid w:val="002C376F"/>
    <w:rsid w:val="002C3AB4"/>
    <w:rsid w:val="002C3EF0"/>
    <w:rsid w:val="002C4166"/>
    <w:rsid w:val="002C4778"/>
    <w:rsid w:val="002C4855"/>
    <w:rsid w:val="002C595C"/>
    <w:rsid w:val="002C5C12"/>
    <w:rsid w:val="002C5D4E"/>
    <w:rsid w:val="002C5F4E"/>
    <w:rsid w:val="002C602B"/>
    <w:rsid w:val="002C63F2"/>
    <w:rsid w:val="002C6B14"/>
    <w:rsid w:val="002C6B57"/>
    <w:rsid w:val="002C6D2B"/>
    <w:rsid w:val="002C71AC"/>
    <w:rsid w:val="002C7BB6"/>
    <w:rsid w:val="002D003E"/>
    <w:rsid w:val="002D0632"/>
    <w:rsid w:val="002D0A01"/>
    <w:rsid w:val="002D0ACA"/>
    <w:rsid w:val="002D0ADA"/>
    <w:rsid w:val="002D1058"/>
    <w:rsid w:val="002D105E"/>
    <w:rsid w:val="002D13CF"/>
    <w:rsid w:val="002D16B2"/>
    <w:rsid w:val="002D1757"/>
    <w:rsid w:val="002D1BC3"/>
    <w:rsid w:val="002D262F"/>
    <w:rsid w:val="002D267C"/>
    <w:rsid w:val="002D26F7"/>
    <w:rsid w:val="002D2C26"/>
    <w:rsid w:val="002D41F3"/>
    <w:rsid w:val="002D4ED8"/>
    <w:rsid w:val="002D50DE"/>
    <w:rsid w:val="002D5200"/>
    <w:rsid w:val="002D55B4"/>
    <w:rsid w:val="002D56E5"/>
    <w:rsid w:val="002D5B37"/>
    <w:rsid w:val="002D5D77"/>
    <w:rsid w:val="002D6355"/>
    <w:rsid w:val="002D6382"/>
    <w:rsid w:val="002D6D48"/>
    <w:rsid w:val="002D709D"/>
    <w:rsid w:val="002D7456"/>
    <w:rsid w:val="002D74A4"/>
    <w:rsid w:val="002D7747"/>
    <w:rsid w:val="002D7EF5"/>
    <w:rsid w:val="002E008D"/>
    <w:rsid w:val="002E0163"/>
    <w:rsid w:val="002E0289"/>
    <w:rsid w:val="002E042F"/>
    <w:rsid w:val="002E0976"/>
    <w:rsid w:val="002E0D1D"/>
    <w:rsid w:val="002E0DA8"/>
    <w:rsid w:val="002E1CB4"/>
    <w:rsid w:val="002E2448"/>
    <w:rsid w:val="002E2720"/>
    <w:rsid w:val="002E2765"/>
    <w:rsid w:val="002E2A18"/>
    <w:rsid w:val="002E2E80"/>
    <w:rsid w:val="002E2EB7"/>
    <w:rsid w:val="002E2F81"/>
    <w:rsid w:val="002E3030"/>
    <w:rsid w:val="002E35A6"/>
    <w:rsid w:val="002E3773"/>
    <w:rsid w:val="002E389A"/>
    <w:rsid w:val="002E3937"/>
    <w:rsid w:val="002E39A5"/>
    <w:rsid w:val="002E3CE6"/>
    <w:rsid w:val="002E3DE2"/>
    <w:rsid w:val="002E3FF4"/>
    <w:rsid w:val="002E4357"/>
    <w:rsid w:val="002E451E"/>
    <w:rsid w:val="002E5939"/>
    <w:rsid w:val="002E5B1F"/>
    <w:rsid w:val="002E5F3A"/>
    <w:rsid w:val="002E6360"/>
    <w:rsid w:val="002E67C8"/>
    <w:rsid w:val="002E6A04"/>
    <w:rsid w:val="002E6A31"/>
    <w:rsid w:val="002E6C7C"/>
    <w:rsid w:val="002E6FCD"/>
    <w:rsid w:val="002E7059"/>
    <w:rsid w:val="002E737C"/>
    <w:rsid w:val="002E7666"/>
    <w:rsid w:val="002E7E18"/>
    <w:rsid w:val="002F0104"/>
    <w:rsid w:val="002F010D"/>
    <w:rsid w:val="002F01D3"/>
    <w:rsid w:val="002F0409"/>
    <w:rsid w:val="002F078D"/>
    <w:rsid w:val="002F091F"/>
    <w:rsid w:val="002F1150"/>
    <w:rsid w:val="002F148A"/>
    <w:rsid w:val="002F16ED"/>
    <w:rsid w:val="002F1CA2"/>
    <w:rsid w:val="002F2123"/>
    <w:rsid w:val="002F286F"/>
    <w:rsid w:val="002F3345"/>
    <w:rsid w:val="002F34F3"/>
    <w:rsid w:val="002F352C"/>
    <w:rsid w:val="002F374C"/>
    <w:rsid w:val="002F3B15"/>
    <w:rsid w:val="002F3D9E"/>
    <w:rsid w:val="002F3E45"/>
    <w:rsid w:val="002F40D7"/>
    <w:rsid w:val="002F4204"/>
    <w:rsid w:val="002F4221"/>
    <w:rsid w:val="002F4E8A"/>
    <w:rsid w:val="002F55B5"/>
    <w:rsid w:val="002F5DC9"/>
    <w:rsid w:val="002F603D"/>
    <w:rsid w:val="002F61DB"/>
    <w:rsid w:val="002F62E2"/>
    <w:rsid w:val="002F781B"/>
    <w:rsid w:val="002F7F55"/>
    <w:rsid w:val="00300264"/>
    <w:rsid w:val="0030039E"/>
    <w:rsid w:val="00300515"/>
    <w:rsid w:val="003009B6"/>
    <w:rsid w:val="00300DE9"/>
    <w:rsid w:val="00300E2E"/>
    <w:rsid w:val="0030108A"/>
    <w:rsid w:val="00301B52"/>
    <w:rsid w:val="00301D29"/>
    <w:rsid w:val="003022AE"/>
    <w:rsid w:val="00302977"/>
    <w:rsid w:val="00302AC6"/>
    <w:rsid w:val="00302CC5"/>
    <w:rsid w:val="003033D4"/>
    <w:rsid w:val="00303924"/>
    <w:rsid w:val="00303B1D"/>
    <w:rsid w:val="00303BC1"/>
    <w:rsid w:val="00303C2D"/>
    <w:rsid w:val="00303D08"/>
    <w:rsid w:val="00303D6C"/>
    <w:rsid w:val="003043B8"/>
    <w:rsid w:val="003044A2"/>
    <w:rsid w:val="00304C06"/>
    <w:rsid w:val="00304CE5"/>
    <w:rsid w:val="0030544E"/>
    <w:rsid w:val="00305D89"/>
    <w:rsid w:val="00305FAB"/>
    <w:rsid w:val="003061F1"/>
    <w:rsid w:val="0030665A"/>
    <w:rsid w:val="0030678B"/>
    <w:rsid w:val="003069F5"/>
    <w:rsid w:val="00306E85"/>
    <w:rsid w:val="00307F97"/>
    <w:rsid w:val="0031001A"/>
    <w:rsid w:val="00310267"/>
    <w:rsid w:val="00310551"/>
    <w:rsid w:val="00310BD5"/>
    <w:rsid w:val="00310CD2"/>
    <w:rsid w:val="003113D0"/>
    <w:rsid w:val="00311424"/>
    <w:rsid w:val="00311800"/>
    <w:rsid w:val="0031188A"/>
    <w:rsid w:val="0031192C"/>
    <w:rsid w:val="00311B9A"/>
    <w:rsid w:val="0031240C"/>
    <w:rsid w:val="003124ED"/>
    <w:rsid w:val="003132E5"/>
    <w:rsid w:val="00313303"/>
    <w:rsid w:val="00313881"/>
    <w:rsid w:val="003138D9"/>
    <w:rsid w:val="00313B8B"/>
    <w:rsid w:val="00313DD0"/>
    <w:rsid w:val="003141D7"/>
    <w:rsid w:val="0031424C"/>
    <w:rsid w:val="00314BBC"/>
    <w:rsid w:val="00314BF2"/>
    <w:rsid w:val="003151BB"/>
    <w:rsid w:val="00315268"/>
    <w:rsid w:val="003156BC"/>
    <w:rsid w:val="00316455"/>
    <w:rsid w:val="00316485"/>
    <w:rsid w:val="00316729"/>
    <w:rsid w:val="00316AD4"/>
    <w:rsid w:val="00316C42"/>
    <w:rsid w:val="00316DFA"/>
    <w:rsid w:val="00316FF5"/>
    <w:rsid w:val="003172B2"/>
    <w:rsid w:val="003174CD"/>
    <w:rsid w:val="0031754F"/>
    <w:rsid w:val="00317E03"/>
    <w:rsid w:val="00317E0B"/>
    <w:rsid w:val="003202EC"/>
    <w:rsid w:val="00320614"/>
    <w:rsid w:val="00320B75"/>
    <w:rsid w:val="00320CD6"/>
    <w:rsid w:val="00320D13"/>
    <w:rsid w:val="00321714"/>
    <w:rsid w:val="0032183C"/>
    <w:rsid w:val="00321916"/>
    <w:rsid w:val="00321D32"/>
    <w:rsid w:val="00321E33"/>
    <w:rsid w:val="00321E74"/>
    <w:rsid w:val="00321F51"/>
    <w:rsid w:val="0032218F"/>
    <w:rsid w:val="00322E2B"/>
    <w:rsid w:val="00322EC6"/>
    <w:rsid w:val="003231DE"/>
    <w:rsid w:val="003233D4"/>
    <w:rsid w:val="00323EBE"/>
    <w:rsid w:val="00324235"/>
    <w:rsid w:val="003247D3"/>
    <w:rsid w:val="003248C5"/>
    <w:rsid w:val="00324DA3"/>
    <w:rsid w:val="0032556D"/>
    <w:rsid w:val="00326009"/>
    <w:rsid w:val="003264D7"/>
    <w:rsid w:val="00327588"/>
    <w:rsid w:val="00327611"/>
    <w:rsid w:val="00327829"/>
    <w:rsid w:val="00327853"/>
    <w:rsid w:val="003278EC"/>
    <w:rsid w:val="00327D74"/>
    <w:rsid w:val="00327E6E"/>
    <w:rsid w:val="00330377"/>
    <w:rsid w:val="003309A2"/>
    <w:rsid w:val="0033119B"/>
    <w:rsid w:val="00331FC5"/>
    <w:rsid w:val="0033254C"/>
    <w:rsid w:val="00332ED3"/>
    <w:rsid w:val="00332FF1"/>
    <w:rsid w:val="0033336B"/>
    <w:rsid w:val="00333573"/>
    <w:rsid w:val="00333E3F"/>
    <w:rsid w:val="0033422F"/>
    <w:rsid w:val="003343D9"/>
    <w:rsid w:val="003348C3"/>
    <w:rsid w:val="003349A4"/>
    <w:rsid w:val="00334A17"/>
    <w:rsid w:val="00334A88"/>
    <w:rsid w:val="00335023"/>
    <w:rsid w:val="00335EBE"/>
    <w:rsid w:val="00336AD4"/>
    <w:rsid w:val="00336EB3"/>
    <w:rsid w:val="00336FCD"/>
    <w:rsid w:val="003376CA"/>
    <w:rsid w:val="00337B38"/>
    <w:rsid w:val="00337F10"/>
    <w:rsid w:val="003404CD"/>
    <w:rsid w:val="00340AAD"/>
    <w:rsid w:val="00340B7C"/>
    <w:rsid w:val="00340BDA"/>
    <w:rsid w:val="00341228"/>
    <w:rsid w:val="00341240"/>
    <w:rsid w:val="0034163F"/>
    <w:rsid w:val="00341661"/>
    <w:rsid w:val="00341700"/>
    <w:rsid w:val="00342E40"/>
    <w:rsid w:val="00343483"/>
    <w:rsid w:val="00343A0A"/>
    <w:rsid w:val="00343B4D"/>
    <w:rsid w:val="0034472C"/>
    <w:rsid w:val="00344F24"/>
    <w:rsid w:val="003452F5"/>
    <w:rsid w:val="00345326"/>
    <w:rsid w:val="00345E64"/>
    <w:rsid w:val="00346121"/>
    <w:rsid w:val="00346431"/>
    <w:rsid w:val="0034693B"/>
    <w:rsid w:val="003471DA"/>
    <w:rsid w:val="00347933"/>
    <w:rsid w:val="00347C66"/>
    <w:rsid w:val="00347EA1"/>
    <w:rsid w:val="0035051E"/>
    <w:rsid w:val="0035077E"/>
    <w:rsid w:val="00350A09"/>
    <w:rsid w:val="00350E8D"/>
    <w:rsid w:val="00351266"/>
    <w:rsid w:val="0035126D"/>
    <w:rsid w:val="0035128D"/>
    <w:rsid w:val="0035129E"/>
    <w:rsid w:val="003517A0"/>
    <w:rsid w:val="00351E58"/>
    <w:rsid w:val="00351FE8"/>
    <w:rsid w:val="00352222"/>
    <w:rsid w:val="003525AD"/>
    <w:rsid w:val="003525F3"/>
    <w:rsid w:val="0035266A"/>
    <w:rsid w:val="00352DFE"/>
    <w:rsid w:val="003535F7"/>
    <w:rsid w:val="003537CC"/>
    <w:rsid w:val="003537E1"/>
    <w:rsid w:val="00353907"/>
    <w:rsid w:val="0035394E"/>
    <w:rsid w:val="00353AED"/>
    <w:rsid w:val="00353FA6"/>
    <w:rsid w:val="003544E5"/>
    <w:rsid w:val="00354EAD"/>
    <w:rsid w:val="00355371"/>
    <w:rsid w:val="003558DE"/>
    <w:rsid w:val="00355A31"/>
    <w:rsid w:val="00355D52"/>
    <w:rsid w:val="003560F7"/>
    <w:rsid w:val="00357CD4"/>
    <w:rsid w:val="00357DCD"/>
    <w:rsid w:val="00360E56"/>
    <w:rsid w:val="0036117A"/>
    <w:rsid w:val="003616C5"/>
    <w:rsid w:val="00361945"/>
    <w:rsid w:val="00361A59"/>
    <w:rsid w:val="00362199"/>
    <w:rsid w:val="0036226E"/>
    <w:rsid w:val="00362A9C"/>
    <w:rsid w:val="00363870"/>
    <w:rsid w:val="00363B0F"/>
    <w:rsid w:val="00364809"/>
    <w:rsid w:val="003648D6"/>
    <w:rsid w:val="00365172"/>
    <w:rsid w:val="003653DE"/>
    <w:rsid w:val="00365819"/>
    <w:rsid w:val="00365A00"/>
    <w:rsid w:val="003660E9"/>
    <w:rsid w:val="00366E5B"/>
    <w:rsid w:val="003674DF"/>
    <w:rsid w:val="003675E3"/>
    <w:rsid w:val="003678D3"/>
    <w:rsid w:val="003700CF"/>
    <w:rsid w:val="00371036"/>
    <w:rsid w:val="00371250"/>
    <w:rsid w:val="00371571"/>
    <w:rsid w:val="00371829"/>
    <w:rsid w:val="0037241F"/>
    <w:rsid w:val="0037243A"/>
    <w:rsid w:val="003728BA"/>
    <w:rsid w:val="00372B5C"/>
    <w:rsid w:val="00372CC1"/>
    <w:rsid w:val="00372D57"/>
    <w:rsid w:val="00373533"/>
    <w:rsid w:val="00373630"/>
    <w:rsid w:val="00373EEE"/>
    <w:rsid w:val="003741BB"/>
    <w:rsid w:val="00374DA9"/>
    <w:rsid w:val="00374E47"/>
    <w:rsid w:val="003751BB"/>
    <w:rsid w:val="003753A0"/>
    <w:rsid w:val="00375523"/>
    <w:rsid w:val="00375562"/>
    <w:rsid w:val="0037559A"/>
    <w:rsid w:val="003758F8"/>
    <w:rsid w:val="00375943"/>
    <w:rsid w:val="00375967"/>
    <w:rsid w:val="00375C0B"/>
    <w:rsid w:val="00375CF9"/>
    <w:rsid w:val="003763BE"/>
    <w:rsid w:val="00376569"/>
    <w:rsid w:val="00376779"/>
    <w:rsid w:val="003771B9"/>
    <w:rsid w:val="00377864"/>
    <w:rsid w:val="0037790B"/>
    <w:rsid w:val="00377C78"/>
    <w:rsid w:val="0038006B"/>
    <w:rsid w:val="003804F6"/>
    <w:rsid w:val="00380C76"/>
    <w:rsid w:val="00380E2D"/>
    <w:rsid w:val="00380E4D"/>
    <w:rsid w:val="00380E72"/>
    <w:rsid w:val="00381111"/>
    <w:rsid w:val="00381EAB"/>
    <w:rsid w:val="00382352"/>
    <w:rsid w:val="00382533"/>
    <w:rsid w:val="003825D9"/>
    <w:rsid w:val="003826D6"/>
    <w:rsid w:val="00382829"/>
    <w:rsid w:val="00382D5E"/>
    <w:rsid w:val="00383149"/>
    <w:rsid w:val="0038347B"/>
    <w:rsid w:val="00383640"/>
    <w:rsid w:val="00383FBD"/>
    <w:rsid w:val="003841FE"/>
    <w:rsid w:val="003846FE"/>
    <w:rsid w:val="00385F94"/>
    <w:rsid w:val="00386200"/>
    <w:rsid w:val="003863B4"/>
    <w:rsid w:val="00386587"/>
    <w:rsid w:val="00386E45"/>
    <w:rsid w:val="003870F9"/>
    <w:rsid w:val="0038760C"/>
    <w:rsid w:val="00387BA6"/>
    <w:rsid w:val="00387C64"/>
    <w:rsid w:val="00387CAC"/>
    <w:rsid w:val="00390219"/>
    <w:rsid w:val="00390266"/>
    <w:rsid w:val="003905C8"/>
    <w:rsid w:val="0039082C"/>
    <w:rsid w:val="00390FF1"/>
    <w:rsid w:val="00391191"/>
    <w:rsid w:val="0039123C"/>
    <w:rsid w:val="0039125A"/>
    <w:rsid w:val="003917F4"/>
    <w:rsid w:val="0039252D"/>
    <w:rsid w:val="00392A2D"/>
    <w:rsid w:val="00392BA4"/>
    <w:rsid w:val="00392FEA"/>
    <w:rsid w:val="00393097"/>
    <w:rsid w:val="00393260"/>
    <w:rsid w:val="0039370D"/>
    <w:rsid w:val="003939A0"/>
    <w:rsid w:val="00393EB1"/>
    <w:rsid w:val="003940E5"/>
    <w:rsid w:val="00394ADC"/>
    <w:rsid w:val="00394C21"/>
    <w:rsid w:val="0039506F"/>
    <w:rsid w:val="003952E0"/>
    <w:rsid w:val="0039557A"/>
    <w:rsid w:val="003955E4"/>
    <w:rsid w:val="00395746"/>
    <w:rsid w:val="00395760"/>
    <w:rsid w:val="00395B8F"/>
    <w:rsid w:val="00396A7D"/>
    <w:rsid w:val="00396EE8"/>
    <w:rsid w:val="00396FE1"/>
    <w:rsid w:val="003974B2"/>
    <w:rsid w:val="0039767E"/>
    <w:rsid w:val="003977D5"/>
    <w:rsid w:val="00397DA7"/>
    <w:rsid w:val="003A08AE"/>
    <w:rsid w:val="003A1317"/>
    <w:rsid w:val="003A1355"/>
    <w:rsid w:val="003A2006"/>
    <w:rsid w:val="003A2013"/>
    <w:rsid w:val="003A2ADC"/>
    <w:rsid w:val="003A3658"/>
    <w:rsid w:val="003A3D22"/>
    <w:rsid w:val="003A4F35"/>
    <w:rsid w:val="003A5A7B"/>
    <w:rsid w:val="003A6017"/>
    <w:rsid w:val="003A63CB"/>
    <w:rsid w:val="003A6A66"/>
    <w:rsid w:val="003A6AB0"/>
    <w:rsid w:val="003A6CAE"/>
    <w:rsid w:val="003A725F"/>
    <w:rsid w:val="003A7511"/>
    <w:rsid w:val="003A76FA"/>
    <w:rsid w:val="003A79D4"/>
    <w:rsid w:val="003A7D2D"/>
    <w:rsid w:val="003B0052"/>
    <w:rsid w:val="003B0101"/>
    <w:rsid w:val="003B01DC"/>
    <w:rsid w:val="003B042C"/>
    <w:rsid w:val="003B044A"/>
    <w:rsid w:val="003B05B5"/>
    <w:rsid w:val="003B0E22"/>
    <w:rsid w:val="003B18F6"/>
    <w:rsid w:val="003B19B6"/>
    <w:rsid w:val="003B1C6E"/>
    <w:rsid w:val="003B1FE8"/>
    <w:rsid w:val="003B20B5"/>
    <w:rsid w:val="003B213D"/>
    <w:rsid w:val="003B229F"/>
    <w:rsid w:val="003B2459"/>
    <w:rsid w:val="003B25D8"/>
    <w:rsid w:val="003B2C04"/>
    <w:rsid w:val="003B2DF4"/>
    <w:rsid w:val="003B354B"/>
    <w:rsid w:val="003B3706"/>
    <w:rsid w:val="003B3AA7"/>
    <w:rsid w:val="003B3FE4"/>
    <w:rsid w:val="003B426C"/>
    <w:rsid w:val="003B4482"/>
    <w:rsid w:val="003B4512"/>
    <w:rsid w:val="003B46BF"/>
    <w:rsid w:val="003B492D"/>
    <w:rsid w:val="003B4FFA"/>
    <w:rsid w:val="003B531A"/>
    <w:rsid w:val="003B54A0"/>
    <w:rsid w:val="003B5C06"/>
    <w:rsid w:val="003B5DE1"/>
    <w:rsid w:val="003B5FDA"/>
    <w:rsid w:val="003B688B"/>
    <w:rsid w:val="003B690E"/>
    <w:rsid w:val="003B69EF"/>
    <w:rsid w:val="003B6B34"/>
    <w:rsid w:val="003B758E"/>
    <w:rsid w:val="003B79B2"/>
    <w:rsid w:val="003B7B32"/>
    <w:rsid w:val="003C0268"/>
    <w:rsid w:val="003C0402"/>
    <w:rsid w:val="003C073E"/>
    <w:rsid w:val="003C0903"/>
    <w:rsid w:val="003C0EA0"/>
    <w:rsid w:val="003C0F37"/>
    <w:rsid w:val="003C1277"/>
    <w:rsid w:val="003C1641"/>
    <w:rsid w:val="003C1713"/>
    <w:rsid w:val="003C1D6F"/>
    <w:rsid w:val="003C2580"/>
    <w:rsid w:val="003C2EDF"/>
    <w:rsid w:val="003C2F3A"/>
    <w:rsid w:val="003C318C"/>
    <w:rsid w:val="003C3419"/>
    <w:rsid w:val="003C3D71"/>
    <w:rsid w:val="003C431E"/>
    <w:rsid w:val="003C4A90"/>
    <w:rsid w:val="003C4AA9"/>
    <w:rsid w:val="003C4DAC"/>
    <w:rsid w:val="003C51CF"/>
    <w:rsid w:val="003C5A5A"/>
    <w:rsid w:val="003C5A61"/>
    <w:rsid w:val="003C5E6C"/>
    <w:rsid w:val="003C5EFB"/>
    <w:rsid w:val="003C5F08"/>
    <w:rsid w:val="003C6157"/>
    <w:rsid w:val="003C63C2"/>
    <w:rsid w:val="003C6953"/>
    <w:rsid w:val="003C6A52"/>
    <w:rsid w:val="003C72B9"/>
    <w:rsid w:val="003C7C41"/>
    <w:rsid w:val="003C7F97"/>
    <w:rsid w:val="003D0192"/>
    <w:rsid w:val="003D076E"/>
    <w:rsid w:val="003D0B44"/>
    <w:rsid w:val="003D10DD"/>
    <w:rsid w:val="003D1545"/>
    <w:rsid w:val="003D1787"/>
    <w:rsid w:val="003D188E"/>
    <w:rsid w:val="003D1A1E"/>
    <w:rsid w:val="003D1D7B"/>
    <w:rsid w:val="003D1EBA"/>
    <w:rsid w:val="003D1EF0"/>
    <w:rsid w:val="003D237A"/>
    <w:rsid w:val="003D2A83"/>
    <w:rsid w:val="003D2B69"/>
    <w:rsid w:val="003D2C69"/>
    <w:rsid w:val="003D30CC"/>
    <w:rsid w:val="003D3F7D"/>
    <w:rsid w:val="003D4393"/>
    <w:rsid w:val="003D4839"/>
    <w:rsid w:val="003D490E"/>
    <w:rsid w:val="003D49F5"/>
    <w:rsid w:val="003D4B1A"/>
    <w:rsid w:val="003D4B6A"/>
    <w:rsid w:val="003D4CFF"/>
    <w:rsid w:val="003D4E4C"/>
    <w:rsid w:val="003D4F93"/>
    <w:rsid w:val="003D53EB"/>
    <w:rsid w:val="003D58C8"/>
    <w:rsid w:val="003D6172"/>
    <w:rsid w:val="003D622E"/>
    <w:rsid w:val="003D62FF"/>
    <w:rsid w:val="003D68E2"/>
    <w:rsid w:val="003D6DF5"/>
    <w:rsid w:val="003D7440"/>
    <w:rsid w:val="003D7D97"/>
    <w:rsid w:val="003E0046"/>
    <w:rsid w:val="003E01FF"/>
    <w:rsid w:val="003E0392"/>
    <w:rsid w:val="003E07A4"/>
    <w:rsid w:val="003E07BB"/>
    <w:rsid w:val="003E136C"/>
    <w:rsid w:val="003E19E4"/>
    <w:rsid w:val="003E2622"/>
    <w:rsid w:val="003E2865"/>
    <w:rsid w:val="003E2EF8"/>
    <w:rsid w:val="003E412B"/>
    <w:rsid w:val="003E4D07"/>
    <w:rsid w:val="003E5868"/>
    <w:rsid w:val="003E58EE"/>
    <w:rsid w:val="003E5E57"/>
    <w:rsid w:val="003E60A0"/>
    <w:rsid w:val="003E6995"/>
    <w:rsid w:val="003E74BB"/>
    <w:rsid w:val="003E7FA8"/>
    <w:rsid w:val="003F024A"/>
    <w:rsid w:val="003F0313"/>
    <w:rsid w:val="003F0842"/>
    <w:rsid w:val="003F085E"/>
    <w:rsid w:val="003F0D97"/>
    <w:rsid w:val="003F12AA"/>
    <w:rsid w:val="003F1592"/>
    <w:rsid w:val="003F28DE"/>
    <w:rsid w:val="003F29DF"/>
    <w:rsid w:val="003F2E4F"/>
    <w:rsid w:val="003F33F6"/>
    <w:rsid w:val="003F3542"/>
    <w:rsid w:val="003F378E"/>
    <w:rsid w:val="003F3880"/>
    <w:rsid w:val="003F3908"/>
    <w:rsid w:val="003F3A53"/>
    <w:rsid w:val="003F4390"/>
    <w:rsid w:val="003F4AEE"/>
    <w:rsid w:val="003F4CC2"/>
    <w:rsid w:val="003F5400"/>
    <w:rsid w:val="003F5F2D"/>
    <w:rsid w:val="003F63D8"/>
    <w:rsid w:val="003F65F5"/>
    <w:rsid w:val="003F661D"/>
    <w:rsid w:val="003F6A6B"/>
    <w:rsid w:val="003F6EB9"/>
    <w:rsid w:val="003F6FDC"/>
    <w:rsid w:val="003F70CF"/>
    <w:rsid w:val="003F76C2"/>
    <w:rsid w:val="003F77AE"/>
    <w:rsid w:val="003F77F7"/>
    <w:rsid w:val="003F78F9"/>
    <w:rsid w:val="003F7C7B"/>
    <w:rsid w:val="003F7D38"/>
    <w:rsid w:val="004003B1"/>
    <w:rsid w:val="00400CE6"/>
    <w:rsid w:val="00401D33"/>
    <w:rsid w:val="004021BE"/>
    <w:rsid w:val="004025C2"/>
    <w:rsid w:val="004026DB"/>
    <w:rsid w:val="00402A3D"/>
    <w:rsid w:val="00402AB4"/>
    <w:rsid w:val="00402D3F"/>
    <w:rsid w:val="004033E5"/>
    <w:rsid w:val="0040388E"/>
    <w:rsid w:val="0040396C"/>
    <w:rsid w:val="00404514"/>
    <w:rsid w:val="00404D31"/>
    <w:rsid w:val="004050D7"/>
    <w:rsid w:val="004055BF"/>
    <w:rsid w:val="00405BF9"/>
    <w:rsid w:val="004061E5"/>
    <w:rsid w:val="004065C0"/>
    <w:rsid w:val="00406698"/>
    <w:rsid w:val="00406BAF"/>
    <w:rsid w:val="00406C6B"/>
    <w:rsid w:val="004071AD"/>
    <w:rsid w:val="00407764"/>
    <w:rsid w:val="0040777E"/>
    <w:rsid w:val="00407921"/>
    <w:rsid w:val="00411287"/>
    <w:rsid w:val="00411565"/>
    <w:rsid w:val="00412305"/>
    <w:rsid w:val="004123CE"/>
    <w:rsid w:val="00412545"/>
    <w:rsid w:val="00412634"/>
    <w:rsid w:val="004130F3"/>
    <w:rsid w:val="004131B1"/>
    <w:rsid w:val="00413745"/>
    <w:rsid w:val="00413CAA"/>
    <w:rsid w:val="00413D03"/>
    <w:rsid w:val="004149AE"/>
    <w:rsid w:val="00414EF6"/>
    <w:rsid w:val="00415499"/>
    <w:rsid w:val="0041621E"/>
    <w:rsid w:val="00416844"/>
    <w:rsid w:val="0041715F"/>
    <w:rsid w:val="0041729F"/>
    <w:rsid w:val="0041773B"/>
    <w:rsid w:val="0041784B"/>
    <w:rsid w:val="00417DD5"/>
    <w:rsid w:val="00417F30"/>
    <w:rsid w:val="004204AB"/>
    <w:rsid w:val="004209DC"/>
    <w:rsid w:val="00421878"/>
    <w:rsid w:val="00421992"/>
    <w:rsid w:val="00421B41"/>
    <w:rsid w:val="00421C18"/>
    <w:rsid w:val="0042214B"/>
    <w:rsid w:val="00422411"/>
    <w:rsid w:val="00422440"/>
    <w:rsid w:val="00422845"/>
    <w:rsid w:val="0042297E"/>
    <w:rsid w:val="00422EB6"/>
    <w:rsid w:val="00423073"/>
    <w:rsid w:val="0042338A"/>
    <w:rsid w:val="004234D2"/>
    <w:rsid w:val="004237B7"/>
    <w:rsid w:val="004239DB"/>
    <w:rsid w:val="00423A87"/>
    <w:rsid w:val="00423D71"/>
    <w:rsid w:val="00423EDC"/>
    <w:rsid w:val="00424533"/>
    <w:rsid w:val="004249F6"/>
    <w:rsid w:val="00424BCD"/>
    <w:rsid w:val="00424D2F"/>
    <w:rsid w:val="004250D3"/>
    <w:rsid w:val="00425546"/>
    <w:rsid w:val="00425702"/>
    <w:rsid w:val="00426120"/>
    <w:rsid w:val="004262B7"/>
    <w:rsid w:val="00426A2B"/>
    <w:rsid w:val="00427881"/>
    <w:rsid w:val="00427B71"/>
    <w:rsid w:val="00427F19"/>
    <w:rsid w:val="00427FB5"/>
    <w:rsid w:val="00430346"/>
    <w:rsid w:val="00430461"/>
    <w:rsid w:val="004306CB"/>
    <w:rsid w:val="004308AA"/>
    <w:rsid w:val="004308F0"/>
    <w:rsid w:val="00430FB9"/>
    <w:rsid w:val="00431409"/>
    <w:rsid w:val="004318A7"/>
    <w:rsid w:val="00432040"/>
    <w:rsid w:val="00432990"/>
    <w:rsid w:val="00432A7C"/>
    <w:rsid w:val="00432B0B"/>
    <w:rsid w:val="00432DDE"/>
    <w:rsid w:val="004330D0"/>
    <w:rsid w:val="004331F0"/>
    <w:rsid w:val="00433243"/>
    <w:rsid w:val="00433317"/>
    <w:rsid w:val="00433352"/>
    <w:rsid w:val="0043345D"/>
    <w:rsid w:val="0043382E"/>
    <w:rsid w:val="004338A5"/>
    <w:rsid w:val="00433D6F"/>
    <w:rsid w:val="004345E2"/>
    <w:rsid w:val="00434C04"/>
    <w:rsid w:val="00434C56"/>
    <w:rsid w:val="004352C0"/>
    <w:rsid w:val="00435459"/>
    <w:rsid w:val="0043559B"/>
    <w:rsid w:val="00436016"/>
    <w:rsid w:val="00436018"/>
    <w:rsid w:val="00436039"/>
    <w:rsid w:val="0043603E"/>
    <w:rsid w:val="0043614D"/>
    <w:rsid w:val="00436AE8"/>
    <w:rsid w:val="00436AF7"/>
    <w:rsid w:val="00436C1F"/>
    <w:rsid w:val="004378DF"/>
    <w:rsid w:val="00437E0B"/>
    <w:rsid w:val="00437E87"/>
    <w:rsid w:val="00437E8D"/>
    <w:rsid w:val="00437FB5"/>
    <w:rsid w:val="00440656"/>
    <w:rsid w:val="00442018"/>
    <w:rsid w:val="00442C38"/>
    <w:rsid w:val="00442DF1"/>
    <w:rsid w:val="00443966"/>
    <w:rsid w:val="004439C6"/>
    <w:rsid w:val="00443CAD"/>
    <w:rsid w:val="00444496"/>
    <w:rsid w:val="0044484D"/>
    <w:rsid w:val="004449B7"/>
    <w:rsid w:val="00445023"/>
    <w:rsid w:val="0044592C"/>
    <w:rsid w:val="00446190"/>
    <w:rsid w:val="00446784"/>
    <w:rsid w:val="0044773D"/>
    <w:rsid w:val="0044775F"/>
    <w:rsid w:val="0044788D"/>
    <w:rsid w:val="00447D4C"/>
    <w:rsid w:val="00447D5B"/>
    <w:rsid w:val="004504C7"/>
    <w:rsid w:val="00450B1A"/>
    <w:rsid w:val="00450BF1"/>
    <w:rsid w:val="00450EE1"/>
    <w:rsid w:val="00450FBB"/>
    <w:rsid w:val="00451AB0"/>
    <w:rsid w:val="00451AE2"/>
    <w:rsid w:val="00452824"/>
    <w:rsid w:val="004531B3"/>
    <w:rsid w:val="004537A4"/>
    <w:rsid w:val="00453D84"/>
    <w:rsid w:val="00453DA8"/>
    <w:rsid w:val="00454157"/>
    <w:rsid w:val="0045417D"/>
    <w:rsid w:val="004545D0"/>
    <w:rsid w:val="0045477E"/>
    <w:rsid w:val="004547D4"/>
    <w:rsid w:val="00454B9A"/>
    <w:rsid w:val="00455081"/>
    <w:rsid w:val="00455352"/>
    <w:rsid w:val="004557EE"/>
    <w:rsid w:val="00455BB8"/>
    <w:rsid w:val="00455DFB"/>
    <w:rsid w:val="00455F5A"/>
    <w:rsid w:val="0045656E"/>
    <w:rsid w:val="004565E1"/>
    <w:rsid w:val="0045680F"/>
    <w:rsid w:val="00456859"/>
    <w:rsid w:val="00456999"/>
    <w:rsid w:val="00456C9F"/>
    <w:rsid w:val="00456F87"/>
    <w:rsid w:val="0045766F"/>
    <w:rsid w:val="00457C59"/>
    <w:rsid w:val="00457D40"/>
    <w:rsid w:val="00457E43"/>
    <w:rsid w:val="00460788"/>
    <w:rsid w:val="00460D9B"/>
    <w:rsid w:val="004611DF"/>
    <w:rsid w:val="00461218"/>
    <w:rsid w:val="004617E1"/>
    <w:rsid w:val="0046196C"/>
    <w:rsid w:val="004619B3"/>
    <w:rsid w:val="00462008"/>
    <w:rsid w:val="0046209A"/>
    <w:rsid w:val="0046226E"/>
    <w:rsid w:val="004624CA"/>
    <w:rsid w:val="004624E2"/>
    <w:rsid w:val="00462612"/>
    <w:rsid w:val="00462ECA"/>
    <w:rsid w:val="00463521"/>
    <w:rsid w:val="004635A4"/>
    <w:rsid w:val="0046369D"/>
    <w:rsid w:val="00463718"/>
    <w:rsid w:val="004639A4"/>
    <w:rsid w:val="004641CF"/>
    <w:rsid w:val="0046475D"/>
    <w:rsid w:val="004648BC"/>
    <w:rsid w:val="00465076"/>
    <w:rsid w:val="00465393"/>
    <w:rsid w:val="00465953"/>
    <w:rsid w:val="00465A03"/>
    <w:rsid w:val="00465BDE"/>
    <w:rsid w:val="00466185"/>
    <w:rsid w:val="004662B2"/>
    <w:rsid w:val="004662D9"/>
    <w:rsid w:val="00466348"/>
    <w:rsid w:val="004667E7"/>
    <w:rsid w:val="004668B2"/>
    <w:rsid w:val="00467030"/>
    <w:rsid w:val="00467203"/>
    <w:rsid w:val="004672A0"/>
    <w:rsid w:val="0046732B"/>
    <w:rsid w:val="00467526"/>
    <w:rsid w:val="00467538"/>
    <w:rsid w:val="004676F6"/>
    <w:rsid w:val="00467D99"/>
    <w:rsid w:val="00467FE4"/>
    <w:rsid w:val="00470052"/>
    <w:rsid w:val="004700CF"/>
    <w:rsid w:val="004702EB"/>
    <w:rsid w:val="00470E1B"/>
    <w:rsid w:val="004718D4"/>
    <w:rsid w:val="004718FD"/>
    <w:rsid w:val="004720D5"/>
    <w:rsid w:val="004721D7"/>
    <w:rsid w:val="004721EE"/>
    <w:rsid w:val="00472691"/>
    <w:rsid w:val="00472750"/>
    <w:rsid w:val="00472E6C"/>
    <w:rsid w:val="004732A6"/>
    <w:rsid w:val="00473366"/>
    <w:rsid w:val="004737A9"/>
    <w:rsid w:val="004743C2"/>
    <w:rsid w:val="00474491"/>
    <w:rsid w:val="00474692"/>
    <w:rsid w:val="00474862"/>
    <w:rsid w:val="00474B99"/>
    <w:rsid w:val="00474E07"/>
    <w:rsid w:val="00474E43"/>
    <w:rsid w:val="00474ED5"/>
    <w:rsid w:val="00474EE8"/>
    <w:rsid w:val="004757A4"/>
    <w:rsid w:val="004758CF"/>
    <w:rsid w:val="00475C56"/>
    <w:rsid w:val="00476049"/>
    <w:rsid w:val="004761B7"/>
    <w:rsid w:val="004763AE"/>
    <w:rsid w:val="0047647C"/>
    <w:rsid w:val="00476523"/>
    <w:rsid w:val="00476A1E"/>
    <w:rsid w:val="00477166"/>
    <w:rsid w:val="0047743C"/>
    <w:rsid w:val="00477462"/>
    <w:rsid w:val="00477729"/>
    <w:rsid w:val="00477CB5"/>
    <w:rsid w:val="00477DA6"/>
    <w:rsid w:val="00477DB0"/>
    <w:rsid w:val="00477F29"/>
    <w:rsid w:val="0048030B"/>
    <w:rsid w:val="0048037B"/>
    <w:rsid w:val="00480947"/>
    <w:rsid w:val="00480F12"/>
    <w:rsid w:val="0048101C"/>
    <w:rsid w:val="00481541"/>
    <w:rsid w:val="00481F81"/>
    <w:rsid w:val="00482582"/>
    <w:rsid w:val="00482984"/>
    <w:rsid w:val="00482B51"/>
    <w:rsid w:val="004835A3"/>
    <w:rsid w:val="004841FF"/>
    <w:rsid w:val="00484A4E"/>
    <w:rsid w:val="004854CE"/>
    <w:rsid w:val="004856EF"/>
    <w:rsid w:val="0048577B"/>
    <w:rsid w:val="00485866"/>
    <w:rsid w:val="00486010"/>
    <w:rsid w:val="00486026"/>
    <w:rsid w:val="004863EF"/>
    <w:rsid w:val="004864F2"/>
    <w:rsid w:val="004865DB"/>
    <w:rsid w:val="004867F1"/>
    <w:rsid w:val="004871F6"/>
    <w:rsid w:val="004873BA"/>
    <w:rsid w:val="0048741B"/>
    <w:rsid w:val="004876DE"/>
    <w:rsid w:val="00487AEA"/>
    <w:rsid w:val="00487D56"/>
    <w:rsid w:val="0049002C"/>
    <w:rsid w:val="004909CA"/>
    <w:rsid w:val="004909DC"/>
    <w:rsid w:val="00490B57"/>
    <w:rsid w:val="00490BCE"/>
    <w:rsid w:val="004913C7"/>
    <w:rsid w:val="0049140E"/>
    <w:rsid w:val="0049184E"/>
    <w:rsid w:val="00491977"/>
    <w:rsid w:val="00491F06"/>
    <w:rsid w:val="00492454"/>
    <w:rsid w:val="004924FF"/>
    <w:rsid w:val="004927AC"/>
    <w:rsid w:val="00492C11"/>
    <w:rsid w:val="00493089"/>
    <w:rsid w:val="004930C2"/>
    <w:rsid w:val="00493653"/>
    <w:rsid w:val="0049390F"/>
    <w:rsid w:val="00493B64"/>
    <w:rsid w:val="00493BBC"/>
    <w:rsid w:val="00493BC5"/>
    <w:rsid w:val="00494A6C"/>
    <w:rsid w:val="004954A0"/>
    <w:rsid w:val="004954A4"/>
    <w:rsid w:val="00495AEF"/>
    <w:rsid w:val="004961CD"/>
    <w:rsid w:val="0049666C"/>
    <w:rsid w:val="00496B3B"/>
    <w:rsid w:val="00496D65"/>
    <w:rsid w:val="00497399"/>
    <w:rsid w:val="004976D2"/>
    <w:rsid w:val="0049791B"/>
    <w:rsid w:val="00497A54"/>
    <w:rsid w:val="00497C07"/>
    <w:rsid w:val="004A01CF"/>
    <w:rsid w:val="004A02BE"/>
    <w:rsid w:val="004A0E80"/>
    <w:rsid w:val="004A15EB"/>
    <w:rsid w:val="004A18C9"/>
    <w:rsid w:val="004A2119"/>
    <w:rsid w:val="004A23A6"/>
    <w:rsid w:val="004A2408"/>
    <w:rsid w:val="004A278C"/>
    <w:rsid w:val="004A2C31"/>
    <w:rsid w:val="004A2C36"/>
    <w:rsid w:val="004A2D78"/>
    <w:rsid w:val="004A30CC"/>
    <w:rsid w:val="004A3411"/>
    <w:rsid w:val="004A383C"/>
    <w:rsid w:val="004A4230"/>
    <w:rsid w:val="004A44C5"/>
    <w:rsid w:val="004A44DA"/>
    <w:rsid w:val="004A48B0"/>
    <w:rsid w:val="004A4AB7"/>
    <w:rsid w:val="004A5210"/>
    <w:rsid w:val="004A5318"/>
    <w:rsid w:val="004A532A"/>
    <w:rsid w:val="004A55B3"/>
    <w:rsid w:val="004A5B52"/>
    <w:rsid w:val="004A5E12"/>
    <w:rsid w:val="004A6048"/>
    <w:rsid w:val="004A6530"/>
    <w:rsid w:val="004A6788"/>
    <w:rsid w:val="004A6ACC"/>
    <w:rsid w:val="004A6C7E"/>
    <w:rsid w:val="004A6E67"/>
    <w:rsid w:val="004B01AB"/>
    <w:rsid w:val="004B0237"/>
    <w:rsid w:val="004B0673"/>
    <w:rsid w:val="004B06E0"/>
    <w:rsid w:val="004B0935"/>
    <w:rsid w:val="004B0E25"/>
    <w:rsid w:val="004B1288"/>
    <w:rsid w:val="004B180A"/>
    <w:rsid w:val="004B1F19"/>
    <w:rsid w:val="004B1FFA"/>
    <w:rsid w:val="004B2445"/>
    <w:rsid w:val="004B2BBC"/>
    <w:rsid w:val="004B2E64"/>
    <w:rsid w:val="004B2E76"/>
    <w:rsid w:val="004B3087"/>
    <w:rsid w:val="004B3152"/>
    <w:rsid w:val="004B3885"/>
    <w:rsid w:val="004B3A80"/>
    <w:rsid w:val="004B40C2"/>
    <w:rsid w:val="004B42C3"/>
    <w:rsid w:val="004B434A"/>
    <w:rsid w:val="004B4911"/>
    <w:rsid w:val="004B4A28"/>
    <w:rsid w:val="004B5F3B"/>
    <w:rsid w:val="004B689E"/>
    <w:rsid w:val="004B6B4F"/>
    <w:rsid w:val="004B7488"/>
    <w:rsid w:val="004B7A39"/>
    <w:rsid w:val="004B7CE1"/>
    <w:rsid w:val="004C0314"/>
    <w:rsid w:val="004C0636"/>
    <w:rsid w:val="004C099F"/>
    <w:rsid w:val="004C0AF0"/>
    <w:rsid w:val="004C19D2"/>
    <w:rsid w:val="004C1B7B"/>
    <w:rsid w:val="004C1D2A"/>
    <w:rsid w:val="004C1E72"/>
    <w:rsid w:val="004C2882"/>
    <w:rsid w:val="004C291E"/>
    <w:rsid w:val="004C2CCD"/>
    <w:rsid w:val="004C2DC9"/>
    <w:rsid w:val="004C2DF6"/>
    <w:rsid w:val="004C2FE2"/>
    <w:rsid w:val="004C426A"/>
    <w:rsid w:val="004C443D"/>
    <w:rsid w:val="004C528C"/>
    <w:rsid w:val="004C596D"/>
    <w:rsid w:val="004C5D91"/>
    <w:rsid w:val="004C5F9C"/>
    <w:rsid w:val="004C68FA"/>
    <w:rsid w:val="004C6B1A"/>
    <w:rsid w:val="004C7071"/>
    <w:rsid w:val="004C721F"/>
    <w:rsid w:val="004C7396"/>
    <w:rsid w:val="004D0202"/>
    <w:rsid w:val="004D0BD4"/>
    <w:rsid w:val="004D0D2F"/>
    <w:rsid w:val="004D11BD"/>
    <w:rsid w:val="004D13F1"/>
    <w:rsid w:val="004D14DC"/>
    <w:rsid w:val="004D1625"/>
    <w:rsid w:val="004D1696"/>
    <w:rsid w:val="004D179E"/>
    <w:rsid w:val="004D1814"/>
    <w:rsid w:val="004D1A38"/>
    <w:rsid w:val="004D1D5D"/>
    <w:rsid w:val="004D1F10"/>
    <w:rsid w:val="004D2158"/>
    <w:rsid w:val="004D2760"/>
    <w:rsid w:val="004D3667"/>
    <w:rsid w:val="004D3DA8"/>
    <w:rsid w:val="004D3E09"/>
    <w:rsid w:val="004D443B"/>
    <w:rsid w:val="004D4C90"/>
    <w:rsid w:val="004D4D63"/>
    <w:rsid w:val="004D4F32"/>
    <w:rsid w:val="004D4FF2"/>
    <w:rsid w:val="004D5145"/>
    <w:rsid w:val="004D51CF"/>
    <w:rsid w:val="004D5584"/>
    <w:rsid w:val="004D55B9"/>
    <w:rsid w:val="004D56CF"/>
    <w:rsid w:val="004D5863"/>
    <w:rsid w:val="004D5B38"/>
    <w:rsid w:val="004D5C2D"/>
    <w:rsid w:val="004D6056"/>
    <w:rsid w:val="004D60BC"/>
    <w:rsid w:val="004D647E"/>
    <w:rsid w:val="004D6A4C"/>
    <w:rsid w:val="004D6C13"/>
    <w:rsid w:val="004D6C91"/>
    <w:rsid w:val="004D6CFF"/>
    <w:rsid w:val="004D6E65"/>
    <w:rsid w:val="004D6F98"/>
    <w:rsid w:val="004D7266"/>
    <w:rsid w:val="004D72DE"/>
    <w:rsid w:val="004D73E5"/>
    <w:rsid w:val="004D75D8"/>
    <w:rsid w:val="004D783D"/>
    <w:rsid w:val="004D7B03"/>
    <w:rsid w:val="004D7D76"/>
    <w:rsid w:val="004D7D9A"/>
    <w:rsid w:val="004D7FB6"/>
    <w:rsid w:val="004E041B"/>
    <w:rsid w:val="004E0AFD"/>
    <w:rsid w:val="004E0D87"/>
    <w:rsid w:val="004E13ED"/>
    <w:rsid w:val="004E1CF0"/>
    <w:rsid w:val="004E2184"/>
    <w:rsid w:val="004E2AD6"/>
    <w:rsid w:val="004E2BDE"/>
    <w:rsid w:val="004E3104"/>
    <w:rsid w:val="004E33BB"/>
    <w:rsid w:val="004E37FB"/>
    <w:rsid w:val="004E396E"/>
    <w:rsid w:val="004E3F75"/>
    <w:rsid w:val="004E3FA3"/>
    <w:rsid w:val="004E4100"/>
    <w:rsid w:val="004E4528"/>
    <w:rsid w:val="004E4C63"/>
    <w:rsid w:val="004E5379"/>
    <w:rsid w:val="004E5733"/>
    <w:rsid w:val="004E5B40"/>
    <w:rsid w:val="004E6F85"/>
    <w:rsid w:val="004E6FAB"/>
    <w:rsid w:val="004E7103"/>
    <w:rsid w:val="004E7629"/>
    <w:rsid w:val="004F0462"/>
    <w:rsid w:val="004F0832"/>
    <w:rsid w:val="004F0FA9"/>
    <w:rsid w:val="004F1002"/>
    <w:rsid w:val="004F10DE"/>
    <w:rsid w:val="004F1340"/>
    <w:rsid w:val="004F13FD"/>
    <w:rsid w:val="004F18FD"/>
    <w:rsid w:val="004F20CF"/>
    <w:rsid w:val="004F23C6"/>
    <w:rsid w:val="004F2449"/>
    <w:rsid w:val="004F2E0C"/>
    <w:rsid w:val="004F2FFF"/>
    <w:rsid w:val="004F3101"/>
    <w:rsid w:val="004F3158"/>
    <w:rsid w:val="004F3215"/>
    <w:rsid w:val="004F4919"/>
    <w:rsid w:val="004F496D"/>
    <w:rsid w:val="004F4F1B"/>
    <w:rsid w:val="004F51A8"/>
    <w:rsid w:val="004F5651"/>
    <w:rsid w:val="004F5AA2"/>
    <w:rsid w:val="004F5AE0"/>
    <w:rsid w:val="004F5BA0"/>
    <w:rsid w:val="004F64D0"/>
    <w:rsid w:val="004F663B"/>
    <w:rsid w:val="004F6AF7"/>
    <w:rsid w:val="004F6D03"/>
    <w:rsid w:val="004F705B"/>
    <w:rsid w:val="004F77AA"/>
    <w:rsid w:val="00500961"/>
    <w:rsid w:val="0050101F"/>
    <w:rsid w:val="0050177D"/>
    <w:rsid w:val="005019A0"/>
    <w:rsid w:val="00501B66"/>
    <w:rsid w:val="00501C19"/>
    <w:rsid w:val="0050213A"/>
    <w:rsid w:val="00502BAB"/>
    <w:rsid w:val="0050346B"/>
    <w:rsid w:val="005037B2"/>
    <w:rsid w:val="0050385E"/>
    <w:rsid w:val="005039DC"/>
    <w:rsid w:val="00503EF5"/>
    <w:rsid w:val="0050414A"/>
    <w:rsid w:val="00504863"/>
    <w:rsid w:val="00504D26"/>
    <w:rsid w:val="00504E34"/>
    <w:rsid w:val="005052B6"/>
    <w:rsid w:val="005054F8"/>
    <w:rsid w:val="005058C5"/>
    <w:rsid w:val="005065A0"/>
    <w:rsid w:val="0050669D"/>
    <w:rsid w:val="005066FF"/>
    <w:rsid w:val="0050674A"/>
    <w:rsid w:val="00506753"/>
    <w:rsid w:val="00506BED"/>
    <w:rsid w:val="00506D35"/>
    <w:rsid w:val="00507114"/>
    <w:rsid w:val="00507318"/>
    <w:rsid w:val="005109DA"/>
    <w:rsid w:val="00511006"/>
    <w:rsid w:val="00511AEF"/>
    <w:rsid w:val="00511B35"/>
    <w:rsid w:val="00511DE5"/>
    <w:rsid w:val="00511FDC"/>
    <w:rsid w:val="00512A77"/>
    <w:rsid w:val="0051302F"/>
    <w:rsid w:val="00513628"/>
    <w:rsid w:val="00513BA5"/>
    <w:rsid w:val="005141CC"/>
    <w:rsid w:val="0051482B"/>
    <w:rsid w:val="0051490B"/>
    <w:rsid w:val="00514EC9"/>
    <w:rsid w:val="0051564F"/>
    <w:rsid w:val="00515965"/>
    <w:rsid w:val="005159FB"/>
    <w:rsid w:val="005167BA"/>
    <w:rsid w:val="00516F53"/>
    <w:rsid w:val="0051761D"/>
    <w:rsid w:val="00517C3F"/>
    <w:rsid w:val="0052015A"/>
    <w:rsid w:val="0052018A"/>
    <w:rsid w:val="00520361"/>
    <w:rsid w:val="005208D0"/>
    <w:rsid w:val="00520B51"/>
    <w:rsid w:val="00520C69"/>
    <w:rsid w:val="00521040"/>
    <w:rsid w:val="00522277"/>
    <w:rsid w:val="0052293A"/>
    <w:rsid w:val="005229AD"/>
    <w:rsid w:val="00522AFF"/>
    <w:rsid w:val="00522C02"/>
    <w:rsid w:val="00523178"/>
    <w:rsid w:val="00523DD4"/>
    <w:rsid w:val="00523E09"/>
    <w:rsid w:val="005240E4"/>
    <w:rsid w:val="00524357"/>
    <w:rsid w:val="0052455E"/>
    <w:rsid w:val="005245B4"/>
    <w:rsid w:val="005249A8"/>
    <w:rsid w:val="00524A6B"/>
    <w:rsid w:val="00524C4B"/>
    <w:rsid w:val="00524ED5"/>
    <w:rsid w:val="0052519E"/>
    <w:rsid w:val="0052596A"/>
    <w:rsid w:val="0052610D"/>
    <w:rsid w:val="005265DB"/>
    <w:rsid w:val="00526D52"/>
    <w:rsid w:val="00526F7F"/>
    <w:rsid w:val="00527205"/>
    <w:rsid w:val="005274FD"/>
    <w:rsid w:val="00527DF0"/>
    <w:rsid w:val="005303BB"/>
    <w:rsid w:val="00530791"/>
    <w:rsid w:val="00530915"/>
    <w:rsid w:val="00530991"/>
    <w:rsid w:val="00530DA0"/>
    <w:rsid w:val="00530FCF"/>
    <w:rsid w:val="00531036"/>
    <w:rsid w:val="00531A31"/>
    <w:rsid w:val="00531C35"/>
    <w:rsid w:val="00531D6B"/>
    <w:rsid w:val="00531F0F"/>
    <w:rsid w:val="00531F5F"/>
    <w:rsid w:val="00532F08"/>
    <w:rsid w:val="00533089"/>
    <w:rsid w:val="0053358D"/>
    <w:rsid w:val="00533A23"/>
    <w:rsid w:val="00534473"/>
    <w:rsid w:val="0053488F"/>
    <w:rsid w:val="00534F62"/>
    <w:rsid w:val="0053519E"/>
    <w:rsid w:val="00535D6F"/>
    <w:rsid w:val="00536329"/>
    <w:rsid w:val="00536763"/>
    <w:rsid w:val="00536C91"/>
    <w:rsid w:val="00536F48"/>
    <w:rsid w:val="00537029"/>
    <w:rsid w:val="005370E8"/>
    <w:rsid w:val="00537906"/>
    <w:rsid w:val="005402FE"/>
    <w:rsid w:val="00540399"/>
    <w:rsid w:val="005405BF"/>
    <w:rsid w:val="00540EFB"/>
    <w:rsid w:val="00540FFF"/>
    <w:rsid w:val="00541280"/>
    <w:rsid w:val="0054163D"/>
    <w:rsid w:val="0054188E"/>
    <w:rsid w:val="00542CBF"/>
    <w:rsid w:val="00542F8E"/>
    <w:rsid w:val="00543187"/>
    <w:rsid w:val="0054347C"/>
    <w:rsid w:val="00543E0B"/>
    <w:rsid w:val="00543F2C"/>
    <w:rsid w:val="005440BA"/>
    <w:rsid w:val="0054483A"/>
    <w:rsid w:val="0054558C"/>
    <w:rsid w:val="005456D4"/>
    <w:rsid w:val="00545753"/>
    <w:rsid w:val="00545826"/>
    <w:rsid w:val="00545877"/>
    <w:rsid w:val="005459EB"/>
    <w:rsid w:val="00545D8D"/>
    <w:rsid w:val="0054614E"/>
    <w:rsid w:val="005463BE"/>
    <w:rsid w:val="00546759"/>
    <w:rsid w:val="0054704F"/>
    <w:rsid w:val="0054721D"/>
    <w:rsid w:val="00547F1B"/>
    <w:rsid w:val="00550046"/>
    <w:rsid w:val="00550188"/>
    <w:rsid w:val="005506EF"/>
    <w:rsid w:val="00550721"/>
    <w:rsid w:val="005509D5"/>
    <w:rsid w:val="005510D8"/>
    <w:rsid w:val="0055112C"/>
    <w:rsid w:val="005514B2"/>
    <w:rsid w:val="00551577"/>
    <w:rsid w:val="005522D7"/>
    <w:rsid w:val="005526DD"/>
    <w:rsid w:val="0055283C"/>
    <w:rsid w:val="0055316B"/>
    <w:rsid w:val="005545F9"/>
    <w:rsid w:val="00554E60"/>
    <w:rsid w:val="00554FB8"/>
    <w:rsid w:val="005550EE"/>
    <w:rsid w:val="005552D9"/>
    <w:rsid w:val="00555B77"/>
    <w:rsid w:val="00555EBD"/>
    <w:rsid w:val="0055664A"/>
    <w:rsid w:val="0055697A"/>
    <w:rsid w:val="00557142"/>
    <w:rsid w:val="005571CB"/>
    <w:rsid w:val="0055738F"/>
    <w:rsid w:val="00557635"/>
    <w:rsid w:val="0055771A"/>
    <w:rsid w:val="00557825"/>
    <w:rsid w:val="00557D7A"/>
    <w:rsid w:val="00557EB5"/>
    <w:rsid w:val="0056001C"/>
    <w:rsid w:val="00560108"/>
    <w:rsid w:val="0056027C"/>
    <w:rsid w:val="00560896"/>
    <w:rsid w:val="00560A0B"/>
    <w:rsid w:val="00560D1A"/>
    <w:rsid w:val="00560D29"/>
    <w:rsid w:val="00560F35"/>
    <w:rsid w:val="00561B51"/>
    <w:rsid w:val="00561E6A"/>
    <w:rsid w:val="005626C9"/>
    <w:rsid w:val="00562CEA"/>
    <w:rsid w:val="0056302E"/>
    <w:rsid w:val="005632B6"/>
    <w:rsid w:val="00563420"/>
    <w:rsid w:val="005637CB"/>
    <w:rsid w:val="00563A52"/>
    <w:rsid w:val="00564169"/>
    <w:rsid w:val="005644FE"/>
    <w:rsid w:val="005647BF"/>
    <w:rsid w:val="00564944"/>
    <w:rsid w:val="00564AC0"/>
    <w:rsid w:val="00564D86"/>
    <w:rsid w:val="00564E3F"/>
    <w:rsid w:val="005650BA"/>
    <w:rsid w:val="00565550"/>
    <w:rsid w:val="00565713"/>
    <w:rsid w:val="00565F57"/>
    <w:rsid w:val="0056631C"/>
    <w:rsid w:val="00566518"/>
    <w:rsid w:val="005667D9"/>
    <w:rsid w:val="00566B46"/>
    <w:rsid w:val="005676A7"/>
    <w:rsid w:val="0056775B"/>
    <w:rsid w:val="00567CBC"/>
    <w:rsid w:val="0057043C"/>
    <w:rsid w:val="00570899"/>
    <w:rsid w:val="005709CB"/>
    <w:rsid w:val="00571639"/>
    <w:rsid w:val="0057190D"/>
    <w:rsid w:val="005727B0"/>
    <w:rsid w:val="00572912"/>
    <w:rsid w:val="00572A6C"/>
    <w:rsid w:val="00573181"/>
    <w:rsid w:val="0057337A"/>
    <w:rsid w:val="005734C4"/>
    <w:rsid w:val="00573BF4"/>
    <w:rsid w:val="00573E4E"/>
    <w:rsid w:val="00574567"/>
    <w:rsid w:val="005745AF"/>
    <w:rsid w:val="005748A2"/>
    <w:rsid w:val="00574DF3"/>
    <w:rsid w:val="00574E6D"/>
    <w:rsid w:val="00574FCD"/>
    <w:rsid w:val="00575157"/>
    <w:rsid w:val="005757F2"/>
    <w:rsid w:val="00575BB5"/>
    <w:rsid w:val="00575C88"/>
    <w:rsid w:val="00576560"/>
    <w:rsid w:val="0057664B"/>
    <w:rsid w:val="0057703E"/>
    <w:rsid w:val="005772E2"/>
    <w:rsid w:val="00577749"/>
    <w:rsid w:val="00577962"/>
    <w:rsid w:val="00577BE3"/>
    <w:rsid w:val="00580351"/>
    <w:rsid w:val="00580EEB"/>
    <w:rsid w:val="0058144E"/>
    <w:rsid w:val="00581771"/>
    <w:rsid w:val="00582152"/>
    <w:rsid w:val="00582374"/>
    <w:rsid w:val="00582B59"/>
    <w:rsid w:val="00582D5E"/>
    <w:rsid w:val="00582EAC"/>
    <w:rsid w:val="00583835"/>
    <w:rsid w:val="00583A81"/>
    <w:rsid w:val="00583BA4"/>
    <w:rsid w:val="0058412C"/>
    <w:rsid w:val="0058463D"/>
    <w:rsid w:val="0058491C"/>
    <w:rsid w:val="00584F87"/>
    <w:rsid w:val="00585A20"/>
    <w:rsid w:val="00585EBA"/>
    <w:rsid w:val="0058690D"/>
    <w:rsid w:val="00586CBD"/>
    <w:rsid w:val="00586CEA"/>
    <w:rsid w:val="005870AE"/>
    <w:rsid w:val="0058728C"/>
    <w:rsid w:val="0058793A"/>
    <w:rsid w:val="00587FE7"/>
    <w:rsid w:val="00590940"/>
    <w:rsid w:val="00590CB5"/>
    <w:rsid w:val="00590DA3"/>
    <w:rsid w:val="00591267"/>
    <w:rsid w:val="00592316"/>
    <w:rsid w:val="0059264E"/>
    <w:rsid w:val="0059287C"/>
    <w:rsid w:val="00592ADA"/>
    <w:rsid w:val="00592EAF"/>
    <w:rsid w:val="00593205"/>
    <w:rsid w:val="0059346C"/>
    <w:rsid w:val="00593A8C"/>
    <w:rsid w:val="00593BA4"/>
    <w:rsid w:val="005948C5"/>
    <w:rsid w:val="00594B31"/>
    <w:rsid w:val="00594BB4"/>
    <w:rsid w:val="00594C7E"/>
    <w:rsid w:val="00595569"/>
    <w:rsid w:val="0059589E"/>
    <w:rsid w:val="00595978"/>
    <w:rsid w:val="00595F42"/>
    <w:rsid w:val="00596605"/>
    <w:rsid w:val="0059681F"/>
    <w:rsid w:val="005969EA"/>
    <w:rsid w:val="0059762D"/>
    <w:rsid w:val="0059777E"/>
    <w:rsid w:val="005A0048"/>
    <w:rsid w:val="005A148E"/>
    <w:rsid w:val="005A1809"/>
    <w:rsid w:val="005A1C9B"/>
    <w:rsid w:val="005A2402"/>
    <w:rsid w:val="005A249C"/>
    <w:rsid w:val="005A2764"/>
    <w:rsid w:val="005A27F4"/>
    <w:rsid w:val="005A2FAE"/>
    <w:rsid w:val="005A3451"/>
    <w:rsid w:val="005A380E"/>
    <w:rsid w:val="005A3D91"/>
    <w:rsid w:val="005A4544"/>
    <w:rsid w:val="005A4700"/>
    <w:rsid w:val="005A4A95"/>
    <w:rsid w:val="005A4DA2"/>
    <w:rsid w:val="005A4FA1"/>
    <w:rsid w:val="005A55F9"/>
    <w:rsid w:val="005A57F8"/>
    <w:rsid w:val="005A5C3B"/>
    <w:rsid w:val="005A6A06"/>
    <w:rsid w:val="005A6EBF"/>
    <w:rsid w:val="005A7382"/>
    <w:rsid w:val="005A74CA"/>
    <w:rsid w:val="005A75DC"/>
    <w:rsid w:val="005A7693"/>
    <w:rsid w:val="005A786A"/>
    <w:rsid w:val="005A7A0F"/>
    <w:rsid w:val="005A7FBD"/>
    <w:rsid w:val="005B0019"/>
    <w:rsid w:val="005B1279"/>
    <w:rsid w:val="005B1A15"/>
    <w:rsid w:val="005B1A3E"/>
    <w:rsid w:val="005B1B5E"/>
    <w:rsid w:val="005B1B9A"/>
    <w:rsid w:val="005B1C45"/>
    <w:rsid w:val="005B2685"/>
    <w:rsid w:val="005B26B8"/>
    <w:rsid w:val="005B297C"/>
    <w:rsid w:val="005B2D32"/>
    <w:rsid w:val="005B2D33"/>
    <w:rsid w:val="005B2DD0"/>
    <w:rsid w:val="005B353B"/>
    <w:rsid w:val="005B3595"/>
    <w:rsid w:val="005B369A"/>
    <w:rsid w:val="005B3A60"/>
    <w:rsid w:val="005B3D13"/>
    <w:rsid w:val="005B3F5A"/>
    <w:rsid w:val="005B3FC4"/>
    <w:rsid w:val="005B418B"/>
    <w:rsid w:val="005B4248"/>
    <w:rsid w:val="005B42B4"/>
    <w:rsid w:val="005B457B"/>
    <w:rsid w:val="005B467D"/>
    <w:rsid w:val="005B4CEA"/>
    <w:rsid w:val="005B5387"/>
    <w:rsid w:val="005B550F"/>
    <w:rsid w:val="005B5BC6"/>
    <w:rsid w:val="005B5E95"/>
    <w:rsid w:val="005B6141"/>
    <w:rsid w:val="005B637F"/>
    <w:rsid w:val="005B66CB"/>
    <w:rsid w:val="005B687F"/>
    <w:rsid w:val="005B6931"/>
    <w:rsid w:val="005B6F14"/>
    <w:rsid w:val="005B763B"/>
    <w:rsid w:val="005B7A82"/>
    <w:rsid w:val="005B7A86"/>
    <w:rsid w:val="005C012D"/>
    <w:rsid w:val="005C01BC"/>
    <w:rsid w:val="005C06F1"/>
    <w:rsid w:val="005C0AF0"/>
    <w:rsid w:val="005C0B5B"/>
    <w:rsid w:val="005C0BCE"/>
    <w:rsid w:val="005C108C"/>
    <w:rsid w:val="005C1262"/>
    <w:rsid w:val="005C1540"/>
    <w:rsid w:val="005C2258"/>
    <w:rsid w:val="005C2461"/>
    <w:rsid w:val="005C2680"/>
    <w:rsid w:val="005C2E74"/>
    <w:rsid w:val="005C2EFA"/>
    <w:rsid w:val="005C2F17"/>
    <w:rsid w:val="005C3021"/>
    <w:rsid w:val="005C3E34"/>
    <w:rsid w:val="005C4420"/>
    <w:rsid w:val="005C4869"/>
    <w:rsid w:val="005C5B5C"/>
    <w:rsid w:val="005C62A6"/>
    <w:rsid w:val="005C65C9"/>
    <w:rsid w:val="005C6813"/>
    <w:rsid w:val="005C6C0A"/>
    <w:rsid w:val="005C7103"/>
    <w:rsid w:val="005C7220"/>
    <w:rsid w:val="005C7747"/>
    <w:rsid w:val="005C7B8B"/>
    <w:rsid w:val="005D0440"/>
    <w:rsid w:val="005D15FB"/>
    <w:rsid w:val="005D1B49"/>
    <w:rsid w:val="005D1FE0"/>
    <w:rsid w:val="005D26AD"/>
    <w:rsid w:val="005D2801"/>
    <w:rsid w:val="005D3595"/>
    <w:rsid w:val="005D3777"/>
    <w:rsid w:val="005D406A"/>
    <w:rsid w:val="005D444E"/>
    <w:rsid w:val="005D479E"/>
    <w:rsid w:val="005D4BAC"/>
    <w:rsid w:val="005D50A5"/>
    <w:rsid w:val="005D555D"/>
    <w:rsid w:val="005D582F"/>
    <w:rsid w:val="005D5DAC"/>
    <w:rsid w:val="005D611F"/>
    <w:rsid w:val="005D62D1"/>
    <w:rsid w:val="005D65CA"/>
    <w:rsid w:val="005D6BB6"/>
    <w:rsid w:val="005D6D08"/>
    <w:rsid w:val="005D74E9"/>
    <w:rsid w:val="005D74EB"/>
    <w:rsid w:val="005D77A0"/>
    <w:rsid w:val="005D7B26"/>
    <w:rsid w:val="005E00A8"/>
    <w:rsid w:val="005E0354"/>
    <w:rsid w:val="005E035E"/>
    <w:rsid w:val="005E0958"/>
    <w:rsid w:val="005E09AD"/>
    <w:rsid w:val="005E0EA7"/>
    <w:rsid w:val="005E1730"/>
    <w:rsid w:val="005E1ABA"/>
    <w:rsid w:val="005E1D1A"/>
    <w:rsid w:val="005E1D8F"/>
    <w:rsid w:val="005E211A"/>
    <w:rsid w:val="005E2182"/>
    <w:rsid w:val="005E2A1D"/>
    <w:rsid w:val="005E2A45"/>
    <w:rsid w:val="005E2AB2"/>
    <w:rsid w:val="005E2C1B"/>
    <w:rsid w:val="005E2CE1"/>
    <w:rsid w:val="005E2D58"/>
    <w:rsid w:val="005E2E22"/>
    <w:rsid w:val="005E2F4A"/>
    <w:rsid w:val="005E4520"/>
    <w:rsid w:val="005E49F3"/>
    <w:rsid w:val="005E4EEB"/>
    <w:rsid w:val="005E4EF1"/>
    <w:rsid w:val="005E4F7F"/>
    <w:rsid w:val="005E530B"/>
    <w:rsid w:val="005E57FC"/>
    <w:rsid w:val="005E58E2"/>
    <w:rsid w:val="005E5B7F"/>
    <w:rsid w:val="005E5D90"/>
    <w:rsid w:val="005E5DE6"/>
    <w:rsid w:val="005E63A5"/>
    <w:rsid w:val="005E70F9"/>
    <w:rsid w:val="005E7E2C"/>
    <w:rsid w:val="005F013B"/>
    <w:rsid w:val="005F0196"/>
    <w:rsid w:val="005F04B6"/>
    <w:rsid w:val="005F05BC"/>
    <w:rsid w:val="005F05E9"/>
    <w:rsid w:val="005F0665"/>
    <w:rsid w:val="005F07A6"/>
    <w:rsid w:val="005F08CD"/>
    <w:rsid w:val="005F0BB5"/>
    <w:rsid w:val="005F0DCA"/>
    <w:rsid w:val="005F1077"/>
    <w:rsid w:val="005F11FC"/>
    <w:rsid w:val="005F1D27"/>
    <w:rsid w:val="005F2060"/>
    <w:rsid w:val="005F2860"/>
    <w:rsid w:val="005F2BC7"/>
    <w:rsid w:val="005F2D38"/>
    <w:rsid w:val="005F2E84"/>
    <w:rsid w:val="005F3AE1"/>
    <w:rsid w:val="005F3AF4"/>
    <w:rsid w:val="005F3E97"/>
    <w:rsid w:val="005F3F15"/>
    <w:rsid w:val="005F43E9"/>
    <w:rsid w:val="005F44DE"/>
    <w:rsid w:val="005F4563"/>
    <w:rsid w:val="005F4857"/>
    <w:rsid w:val="005F5423"/>
    <w:rsid w:val="005F5C59"/>
    <w:rsid w:val="005F5D3B"/>
    <w:rsid w:val="005F5ECE"/>
    <w:rsid w:val="005F6557"/>
    <w:rsid w:val="005F6B0B"/>
    <w:rsid w:val="005F7787"/>
    <w:rsid w:val="005F78A3"/>
    <w:rsid w:val="005F7C03"/>
    <w:rsid w:val="0060013E"/>
    <w:rsid w:val="006002CB"/>
    <w:rsid w:val="0060080D"/>
    <w:rsid w:val="00600C26"/>
    <w:rsid w:val="0060102A"/>
    <w:rsid w:val="0060122B"/>
    <w:rsid w:val="00601A2E"/>
    <w:rsid w:val="00601BD9"/>
    <w:rsid w:val="0060215E"/>
    <w:rsid w:val="006025DE"/>
    <w:rsid w:val="00602C02"/>
    <w:rsid w:val="00603201"/>
    <w:rsid w:val="00603337"/>
    <w:rsid w:val="00603727"/>
    <w:rsid w:val="00603A41"/>
    <w:rsid w:val="00604410"/>
    <w:rsid w:val="0060503A"/>
    <w:rsid w:val="00605163"/>
    <w:rsid w:val="006053D6"/>
    <w:rsid w:val="00605D92"/>
    <w:rsid w:val="006061AC"/>
    <w:rsid w:val="00606439"/>
    <w:rsid w:val="0060651A"/>
    <w:rsid w:val="00606578"/>
    <w:rsid w:val="00606892"/>
    <w:rsid w:val="00606941"/>
    <w:rsid w:val="00606992"/>
    <w:rsid w:val="00606A1F"/>
    <w:rsid w:val="00606A6F"/>
    <w:rsid w:val="00606D1A"/>
    <w:rsid w:val="00606E71"/>
    <w:rsid w:val="00607011"/>
    <w:rsid w:val="00607188"/>
    <w:rsid w:val="0060736C"/>
    <w:rsid w:val="006076E4"/>
    <w:rsid w:val="00607928"/>
    <w:rsid w:val="00607A64"/>
    <w:rsid w:val="00607AA9"/>
    <w:rsid w:val="00610DF1"/>
    <w:rsid w:val="00611374"/>
    <w:rsid w:val="006113C6"/>
    <w:rsid w:val="006134EC"/>
    <w:rsid w:val="00613F98"/>
    <w:rsid w:val="00614201"/>
    <w:rsid w:val="00614450"/>
    <w:rsid w:val="00615206"/>
    <w:rsid w:val="00615272"/>
    <w:rsid w:val="006152B3"/>
    <w:rsid w:val="006159C5"/>
    <w:rsid w:val="00615FB5"/>
    <w:rsid w:val="006160ED"/>
    <w:rsid w:val="006167B9"/>
    <w:rsid w:val="00616857"/>
    <w:rsid w:val="00616904"/>
    <w:rsid w:val="0061747C"/>
    <w:rsid w:val="00617522"/>
    <w:rsid w:val="00617D1C"/>
    <w:rsid w:val="00617D2F"/>
    <w:rsid w:val="0062019C"/>
    <w:rsid w:val="00620545"/>
    <w:rsid w:val="00620992"/>
    <w:rsid w:val="006211C3"/>
    <w:rsid w:val="00621489"/>
    <w:rsid w:val="006216A8"/>
    <w:rsid w:val="006216FE"/>
    <w:rsid w:val="0062170D"/>
    <w:rsid w:val="0062180E"/>
    <w:rsid w:val="00622802"/>
    <w:rsid w:val="00622D5E"/>
    <w:rsid w:val="00623098"/>
    <w:rsid w:val="00623CB0"/>
    <w:rsid w:val="00624021"/>
    <w:rsid w:val="00624135"/>
    <w:rsid w:val="00624156"/>
    <w:rsid w:val="0062426C"/>
    <w:rsid w:val="00624404"/>
    <w:rsid w:val="0062489D"/>
    <w:rsid w:val="00624C39"/>
    <w:rsid w:val="00625033"/>
    <w:rsid w:val="006251E0"/>
    <w:rsid w:val="00625234"/>
    <w:rsid w:val="006252EA"/>
    <w:rsid w:val="00625541"/>
    <w:rsid w:val="006259E9"/>
    <w:rsid w:val="00625AE4"/>
    <w:rsid w:val="00625C6D"/>
    <w:rsid w:val="00625CA2"/>
    <w:rsid w:val="0062600E"/>
    <w:rsid w:val="006264B8"/>
    <w:rsid w:val="00626AEA"/>
    <w:rsid w:val="00626B28"/>
    <w:rsid w:val="00626B64"/>
    <w:rsid w:val="00626EB9"/>
    <w:rsid w:val="00630298"/>
    <w:rsid w:val="006303C7"/>
    <w:rsid w:val="006308DF"/>
    <w:rsid w:val="00630981"/>
    <w:rsid w:val="00631873"/>
    <w:rsid w:val="00631CE2"/>
    <w:rsid w:val="0063213E"/>
    <w:rsid w:val="00632970"/>
    <w:rsid w:val="00632AF1"/>
    <w:rsid w:val="00632CB9"/>
    <w:rsid w:val="00633036"/>
    <w:rsid w:val="00633049"/>
    <w:rsid w:val="006336F1"/>
    <w:rsid w:val="00633D6D"/>
    <w:rsid w:val="0063446B"/>
    <w:rsid w:val="00634675"/>
    <w:rsid w:val="0063478A"/>
    <w:rsid w:val="00634C09"/>
    <w:rsid w:val="00634E74"/>
    <w:rsid w:val="0063561C"/>
    <w:rsid w:val="00635687"/>
    <w:rsid w:val="006357F2"/>
    <w:rsid w:val="00635B3B"/>
    <w:rsid w:val="00635BA8"/>
    <w:rsid w:val="00635E50"/>
    <w:rsid w:val="00636165"/>
    <w:rsid w:val="0063643F"/>
    <w:rsid w:val="00636651"/>
    <w:rsid w:val="00636D13"/>
    <w:rsid w:val="00636DB7"/>
    <w:rsid w:val="0063764C"/>
    <w:rsid w:val="00637995"/>
    <w:rsid w:val="00637C06"/>
    <w:rsid w:val="00637E07"/>
    <w:rsid w:val="00637F43"/>
    <w:rsid w:val="00637FC2"/>
    <w:rsid w:val="00640085"/>
    <w:rsid w:val="006400FC"/>
    <w:rsid w:val="006401D9"/>
    <w:rsid w:val="0064020C"/>
    <w:rsid w:val="006402A9"/>
    <w:rsid w:val="00640446"/>
    <w:rsid w:val="006406F1"/>
    <w:rsid w:val="00640F64"/>
    <w:rsid w:val="00640FAC"/>
    <w:rsid w:val="00641171"/>
    <w:rsid w:val="00641509"/>
    <w:rsid w:val="006423BC"/>
    <w:rsid w:val="00642A0D"/>
    <w:rsid w:val="00642DDA"/>
    <w:rsid w:val="00642EBF"/>
    <w:rsid w:val="006430C8"/>
    <w:rsid w:val="00643214"/>
    <w:rsid w:val="00643D40"/>
    <w:rsid w:val="006443B4"/>
    <w:rsid w:val="00644951"/>
    <w:rsid w:val="00644960"/>
    <w:rsid w:val="00644CA3"/>
    <w:rsid w:val="00644CDE"/>
    <w:rsid w:val="00644F13"/>
    <w:rsid w:val="00644F19"/>
    <w:rsid w:val="00645472"/>
    <w:rsid w:val="00646C03"/>
    <w:rsid w:val="00646CBE"/>
    <w:rsid w:val="00646E49"/>
    <w:rsid w:val="0064713F"/>
    <w:rsid w:val="00647143"/>
    <w:rsid w:val="00647302"/>
    <w:rsid w:val="00647488"/>
    <w:rsid w:val="00647AD4"/>
    <w:rsid w:val="00647DCD"/>
    <w:rsid w:val="006502CB"/>
    <w:rsid w:val="006504B3"/>
    <w:rsid w:val="00650628"/>
    <w:rsid w:val="00650631"/>
    <w:rsid w:val="00650AB0"/>
    <w:rsid w:val="00650CF7"/>
    <w:rsid w:val="0065124D"/>
    <w:rsid w:val="006516D2"/>
    <w:rsid w:val="006517D8"/>
    <w:rsid w:val="00651EA4"/>
    <w:rsid w:val="00651EF6"/>
    <w:rsid w:val="00651FCE"/>
    <w:rsid w:val="006521C2"/>
    <w:rsid w:val="00652C77"/>
    <w:rsid w:val="00652D2A"/>
    <w:rsid w:val="00652F7A"/>
    <w:rsid w:val="00653140"/>
    <w:rsid w:val="0065375A"/>
    <w:rsid w:val="00654188"/>
    <w:rsid w:val="006544B1"/>
    <w:rsid w:val="00654B7C"/>
    <w:rsid w:val="00654C83"/>
    <w:rsid w:val="00654D2D"/>
    <w:rsid w:val="00654DE0"/>
    <w:rsid w:val="00655878"/>
    <w:rsid w:val="00656EC0"/>
    <w:rsid w:val="00656F8B"/>
    <w:rsid w:val="00656FB1"/>
    <w:rsid w:val="00657042"/>
    <w:rsid w:val="00657648"/>
    <w:rsid w:val="00660006"/>
    <w:rsid w:val="00661A70"/>
    <w:rsid w:val="0066272F"/>
    <w:rsid w:val="0066290C"/>
    <w:rsid w:val="00663156"/>
    <w:rsid w:val="00663721"/>
    <w:rsid w:val="00664030"/>
    <w:rsid w:val="006640BA"/>
    <w:rsid w:val="0066453F"/>
    <w:rsid w:val="0066463B"/>
    <w:rsid w:val="00664701"/>
    <w:rsid w:val="00664A0C"/>
    <w:rsid w:val="00664A27"/>
    <w:rsid w:val="0066591E"/>
    <w:rsid w:val="006663B8"/>
    <w:rsid w:val="00666424"/>
    <w:rsid w:val="006664BC"/>
    <w:rsid w:val="00666783"/>
    <w:rsid w:val="0066756B"/>
    <w:rsid w:val="00667784"/>
    <w:rsid w:val="00667A79"/>
    <w:rsid w:val="006700D1"/>
    <w:rsid w:val="006705D2"/>
    <w:rsid w:val="0067066C"/>
    <w:rsid w:val="006707F9"/>
    <w:rsid w:val="00670800"/>
    <w:rsid w:val="00670DB6"/>
    <w:rsid w:val="0067139E"/>
    <w:rsid w:val="00671779"/>
    <w:rsid w:val="006719E6"/>
    <w:rsid w:val="0067209D"/>
    <w:rsid w:val="006720CB"/>
    <w:rsid w:val="006721E4"/>
    <w:rsid w:val="00672625"/>
    <w:rsid w:val="00672656"/>
    <w:rsid w:val="00672887"/>
    <w:rsid w:val="0067294B"/>
    <w:rsid w:val="00672BB9"/>
    <w:rsid w:val="0067302A"/>
    <w:rsid w:val="0067352A"/>
    <w:rsid w:val="006735F9"/>
    <w:rsid w:val="00674642"/>
    <w:rsid w:val="006747A9"/>
    <w:rsid w:val="00674897"/>
    <w:rsid w:val="00674AC9"/>
    <w:rsid w:val="00674B6A"/>
    <w:rsid w:val="0067512E"/>
    <w:rsid w:val="00675430"/>
    <w:rsid w:val="0067543A"/>
    <w:rsid w:val="0067568F"/>
    <w:rsid w:val="00676ABC"/>
    <w:rsid w:val="00676BAE"/>
    <w:rsid w:val="00676CCC"/>
    <w:rsid w:val="00677003"/>
    <w:rsid w:val="0067779E"/>
    <w:rsid w:val="0068019A"/>
    <w:rsid w:val="00681128"/>
    <w:rsid w:val="006814CE"/>
    <w:rsid w:val="00681547"/>
    <w:rsid w:val="00681BD7"/>
    <w:rsid w:val="00681FAA"/>
    <w:rsid w:val="0068224E"/>
    <w:rsid w:val="0068259F"/>
    <w:rsid w:val="0068274A"/>
    <w:rsid w:val="006830E7"/>
    <w:rsid w:val="006831B2"/>
    <w:rsid w:val="006831FE"/>
    <w:rsid w:val="006832F0"/>
    <w:rsid w:val="0068372B"/>
    <w:rsid w:val="00683C20"/>
    <w:rsid w:val="00684026"/>
    <w:rsid w:val="00684478"/>
    <w:rsid w:val="00684D54"/>
    <w:rsid w:val="006852DB"/>
    <w:rsid w:val="0068560D"/>
    <w:rsid w:val="0068592B"/>
    <w:rsid w:val="00685AC2"/>
    <w:rsid w:val="00685ACE"/>
    <w:rsid w:val="00685AE6"/>
    <w:rsid w:val="00685CF6"/>
    <w:rsid w:val="00685E6C"/>
    <w:rsid w:val="00686589"/>
    <w:rsid w:val="00686B81"/>
    <w:rsid w:val="00686C86"/>
    <w:rsid w:val="00686CBB"/>
    <w:rsid w:val="00686E28"/>
    <w:rsid w:val="00687245"/>
    <w:rsid w:val="0068738D"/>
    <w:rsid w:val="006879D3"/>
    <w:rsid w:val="00687DAF"/>
    <w:rsid w:val="00690583"/>
    <w:rsid w:val="00690B0D"/>
    <w:rsid w:val="00691160"/>
    <w:rsid w:val="006913CB"/>
    <w:rsid w:val="0069140D"/>
    <w:rsid w:val="00691472"/>
    <w:rsid w:val="0069148C"/>
    <w:rsid w:val="006914C7"/>
    <w:rsid w:val="006914F7"/>
    <w:rsid w:val="00691C4E"/>
    <w:rsid w:val="00691FFD"/>
    <w:rsid w:val="006920C6"/>
    <w:rsid w:val="0069241A"/>
    <w:rsid w:val="0069253C"/>
    <w:rsid w:val="006926CB"/>
    <w:rsid w:val="00692C81"/>
    <w:rsid w:val="00693998"/>
    <w:rsid w:val="00694A34"/>
    <w:rsid w:val="00694F19"/>
    <w:rsid w:val="00694FE2"/>
    <w:rsid w:val="0069525E"/>
    <w:rsid w:val="00696C91"/>
    <w:rsid w:val="00696CF3"/>
    <w:rsid w:val="00696DCB"/>
    <w:rsid w:val="00697137"/>
    <w:rsid w:val="0069714B"/>
    <w:rsid w:val="0069741D"/>
    <w:rsid w:val="00697634"/>
    <w:rsid w:val="00697D0E"/>
    <w:rsid w:val="006A0F19"/>
    <w:rsid w:val="006A1195"/>
    <w:rsid w:val="006A1C90"/>
    <w:rsid w:val="006A1E6A"/>
    <w:rsid w:val="006A24BC"/>
    <w:rsid w:val="006A253B"/>
    <w:rsid w:val="006A2F1B"/>
    <w:rsid w:val="006A3A2E"/>
    <w:rsid w:val="006A3FD2"/>
    <w:rsid w:val="006A421C"/>
    <w:rsid w:val="006A47B1"/>
    <w:rsid w:val="006A49BA"/>
    <w:rsid w:val="006A4F0F"/>
    <w:rsid w:val="006A5392"/>
    <w:rsid w:val="006A539E"/>
    <w:rsid w:val="006A53A4"/>
    <w:rsid w:val="006A5803"/>
    <w:rsid w:val="006A5A32"/>
    <w:rsid w:val="006A5B7E"/>
    <w:rsid w:val="006A5F87"/>
    <w:rsid w:val="006A61A4"/>
    <w:rsid w:val="006A6A31"/>
    <w:rsid w:val="006A6AAD"/>
    <w:rsid w:val="006A6ACD"/>
    <w:rsid w:val="006A6D03"/>
    <w:rsid w:val="006A6EA9"/>
    <w:rsid w:val="006A704D"/>
    <w:rsid w:val="006A713B"/>
    <w:rsid w:val="006A728B"/>
    <w:rsid w:val="006A7BF6"/>
    <w:rsid w:val="006A7C72"/>
    <w:rsid w:val="006A7E90"/>
    <w:rsid w:val="006A7FD1"/>
    <w:rsid w:val="006B002B"/>
    <w:rsid w:val="006B0469"/>
    <w:rsid w:val="006B0AD0"/>
    <w:rsid w:val="006B0F8C"/>
    <w:rsid w:val="006B0F9D"/>
    <w:rsid w:val="006B11DF"/>
    <w:rsid w:val="006B13C5"/>
    <w:rsid w:val="006B1DB4"/>
    <w:rsid w:val="006B1E62"/>
    <w:rsid w:val="006B270A"/>
    <w:rsid w:val="006B2C9D"/>
    <w:rsid w:val="006B31AD"/>
    <w:rsid w:val="006B34F3"/>
    <w:rsid w:val="006B3CDB"/>
    <w:rsid w:val="006B4652"/>
    <w:rsid w:val="006B4937"/>
    <w:rsid w:val="006B49C3"/>
    <w:rsid w:val="006B4CB5"/>
    <w:rsid w:val="006B4D88"/>
    <w:rsid w:val="006B4EAE"/>
    <w:rsid w:val="006B4F76"/>
    <w:rsid w:val="006B501F"/>
    <w:rsid w:val="006B5D75"/>
    <w:rsid w:val="006B6368"/>
    <w:rsid w:val="006B6831"/>
    <w:rsid w:val="006B6B32"/>
    <w:rsid w:val="006B71A3"/>
    <w:rsid w:val="006B72A7"/>
    <w:rsid w:val="006B7AA6"/>
    <w:rsid w:val="006C0129"/>
    <w:rsid w:val="006C03B9"/>
    <w:rsid w:val="006C03C2"/>
    <w:rsid w:val="006C12A4"/>
    <w:rsid w:val="006C148B"/>
    <w:rsid w:val="006C1593"/>
    <w:rsid w:val="006C1956"/>
    <w:rsid w:val="006C1D01"/>
    <w:rsid w:val="006C1F76"/>
    <w:rsid w:val="006C267A"/>
    <w:rsid w:val="006C2C43"/>
    <w:rsid w:val="006C2C6F"/>
    <w:rsid w:val="006C3E57"/>
    <w:rsid w:val="006C3F95"/>
    <w:rsid w:val="006C414F"/>
    <w:rsid w:val="006C47A6"/>
    <w:rsid w:val="006C4B1F"/>
    <w:rsid w:val="006C4B92"/>
    <w:rsid w:val="006C4FA4"/>
    <w:rsid w:val="006C51D3"/>
    <w:rsid w:val="006C5376"/>
    <w:rsid w:val="006C615C"/>
    <w:rsid w:val="006C62DB"/>
    <w:rsid w:val="006C6723"/>
    <w:rsid w:val="006C689F"/>
    <w:rsid w:val="006C695C"/>
    <w:rsid w:val="006C6C46"/>
    <w:rsid w:val="006C6C71"/>
    <w:rsid w:val="006C6FD4"/>
    <w:rsid w:val="006C7154"/>
    <w:rsid w:val="006C793C"/>
    <w:rsid w:val="006C79EE"/>
    <w:rsid w:val="006C7E5F"/>
    <w:rsid w:val="006C7FC0"/>
    <w:rsid w:val="006D00C6"/>
    <w:rsid w:val="006D011E"/>
    <w:rsid w:val="006D0703"/>
    <w:rsid w:val="006D0A54"/>
    <w:rsid w:val="006D0ABB"/>
    <w:rsid w:val="006D0B18"/>
    <w:rsid w:val="006D11C0"/>
    <w:rsid w:val="006D1285"/>
    <w:rsid w:val="006D1506"/>
    <w:rsid w:val="006D17BF"/>
    <w:rsid w:val="006D197C"/>
    <w:rsid w:val="006D1C5E"/>
    <w:rsid w:val="006D1CB4"/>
    <w:rsid w:val="006D1D63"/>
    <w:rsid w:val="006D1E40"/>
    <w:rsid w:val="006D1F8B"/>
    <w:rsid w:val="006D3070"/>
    <w:rsid w:val="006D3BA1"/>
    <w:rsid w:val="006D452C"/>
    <w:rsid w:val="006D4811"/>
    <w:rsid w:val="006D4F25"/>
    <w:rsid w:val="006D51BF"/>
    <w:rsid w:val="006D585B"/>
    <w:rsid w:val="006D585F"/>
    <w:rsid w:val="006D5BC3"/>
    <w:rsid w:val="006D64C1"/>
    <w:rsid w:val="006D65B4"/>
    <w:rsid w:val="006D6FDC"/>
    <w:rsid w:val="006D6FF8"/>
    <w:rsid w:val="006D70F7"/>
    <w:rsid w:val="006D7356"/>
    <w:rsid w:val="006D745A"/>
    <w:rsid w:val="006D7D88"/>
    <w:rsid w:val="006D7F21"/>
    <w:rsid w:val="006D7F65"/>
    <w:rsid w:val="006E0526"/>
    <w:rsid w:val="006E0E2C"/>
    <w:rsid w:val="006E0E38"/>
    <w:rsid w:val="006E0E4A"/>
    <w:rsid w:val="006E1C97"/>
    <w:rsid w:val="006E1EB7"/>
    <w:rsid w:val="006E22FA"/>
    <w:rsid w:val="006E2480"/>
    <w:rsid w:val="006E2485"/>
    <w:rsid w:val="006E2754"/>
    <w:rsid w:val="006E27E5"/>
    <w:rsid w:val="006E2903"/>
    <w:rsid w:val="006E2BED"/>
    <w:rsid w:val="006E2D61"/>
    <w:rsid w:val="006E2DC1"/>
    <w:rsid w:val="006E2E3F"/>
    <w:rsid w:val="006E2EB6"/>
    <w:rsid w:val="006E2F21"/>
    <w:rsid w:val="006E399A"/>
    <w:rsid w:val="006E3B0F"/>
    <w:rsid w:val="006E3BD7"/>
    <w:rsid w:val="006E3CF5"/>
    <w:rsid w:val="006E47B3"/>
    <w:rsid w:val="006E4B53"/>
    <w:rsid w:val="006E4E8B"/>
    <w:rsid w:val="006E4EE5"/>
    <w:rsid w:val="006E510F"/>
    <w:rsid w:val="006E543F"/>
    <w:rsid w:val="006E565A"/>
    <w:rsid w:val="006E5705"/>
    <w:rsid w:val="006E58B0"/>
    <w:rsid w:val="006E5B78"/>
    <w:rsid w:val="006E5CBD"/>
    <w:rsid w:val="006E6217"/>
    <w:rsid w:val="006E66DD"/>
    <w:rsid w:val="006E6BAC"/>
    <w:rsid w:val="006E6D28"/>
    <w:rsid w:val="006E6FA8"/>
    <w:rsid w:val="006E708E"/>
    <w:rsid w:val="006E72FD"/>
    <w:rsid w:val="006E77B7"/>
    <w:rsid w:val="006E787D"/>
    <w:rsid w:val="006E7987"/>
    <w:rsid w:val="006F0215"/>
    <w:rsid w:val="006F0E96"/>
    <w:rsid w:val="006F2082"/>
    <w:rsid w:val="006F224E"/>
    <w:rsid w:val="006F2B44"/>
    <w:rsid w:val="006F2C68"/>
    <w:rsid w:val="006F2FB1"/>
    <w:rsid w:val="006F3286"/>
    <w:rsid w:val="006F39C0"/>
    <w:rsid w:val="006F3CC6"/>
    <w:rsid w:val="006F4248"/>
    <w:rsid w:val="006F42B1"/>
    <w:rsid w:val="006F48A1"/>
    <w:rsid w:val="006F4963"/>
    <w:rsid w:val="006F4E94"/>
    <w:rsid w:val="006F4FCB"/>
    <w:rsid w:val="006F5427"/>
    <w:rsid w:val="006F5432"/>
    <w:rsid w:val="006F5641"/>
    <w:rsid w:val="006F62F3"/>
    <w:rsid w:val="006F6783"/>
    <w:rsid w:val="006F680F"/>
    <w:rsid w:val="006F6BA4"/>
    <w:rsid w:val="006F6EDA"/>
    <w:rsid w:val="006F7188"/>
    <w:rsid w:val="006F736F"/>
    <w:rsid w:val="006F73A4"/>
    <w:rsid w:val="006F757F"/>
    <w:rsid w:val="00700243"/>
    <w:rsid w:val="00700295"/>
    <w:rsid w:val="0070040C"/>
    <w:rsid w:val="00700656"/>
    <w:rsid w:val="007009F1"/>
    <w:rsid w:val="007012DF"/>
    <w:rsid w:val="007014F5"/>
    <w:rsid w:val="0070193F"/>
    <w:rsid w:val="00701EBC"/>
    <w:rsid w:val="00701F83"/>
    <w:rsid w:val="0070248E"/>
    <w:rsid w:val="007030D6"/>
    <w:rsid w:val="00703527"/>
    <w:rsid w:val="00703CFB"/>
    <w:rsid w:val="00704B98"/>
    <w:rsid w:val="00704BD2"/>
    <w:rsid w:val="007050D0"/>
    <w:rsid w:val="007050D4"/>
    <w:rsid w:val="0070527A"/>
    <w:rsid w:val="007052BA"/>
    <w:rsid w:val="007058E4"/>
    <w:rsid w:val="00705949"/>
    <w:rsid w:val="007059F5"/>
    <w:rsid w:val="00705D49"/>
    <w:rsid w:val="007061FB"/>
    <w:rsid w:val="00706484"/>
    <w:rsid w:val="007066F7"/>
    <w:rsid w:val="00706895"/>
    <w:rsid w:val="00706CF4"/>
    <w:rsid w:val="00706D56"/>
    <w:rsid w:val="0071006A"/>
    <w:rsid w:val="0071027B"/>
    <w:rsid w:val="00710310"/>
    <w:rsid w:val="00710436"/>
    <w:rsid w:val="007106A0"/>
    <w:rsid w:val="00710C9B"/>
    <w:rsid w:val="00710DAF"/>
    <w:rsid w:val="0071145A"/>
    <w:rsid w:val="00711B28"/>
    <w:rsid w:val="00711F0C"/>
    <w:rsid w:val="00711F50"/>
    <w:rsid w:val="00711FA8"/>
    <w:rsid w:val="00712065"/>
    <w:rsid w:val="007126D3"/>
    <w:rsid w:val="00712706"/>
    <w:rsid w:val="00712B45"/>
    <w:rsid w:val="00712DB6"/>
    <w:rsid w:val="00712F6E"/>
    <w:rsid w:val="00713260"/>
    <w:rsid w:val="007132C8"/>
    <w:rsid w:val="007136FC"/>
    <w:rsid w:val="007137F3"/>
    <w:rsid w:val="00713F86"/>
    <w:rsid w:val="00714999"/>
    <w:rsid w:val="007152B8"/>
    <w:rsid w:val="0071544E"/>
    <w:rsid w:val="007154A1"/>
    <w:rsid w:val="007159C4"/>
    <w:rsid w:val="00715A92"/>
    <w:rsid w:val="00715DA4"/>
    <w:rsid w:val="00715F9F"/>
    <w:rsid w:val="00716659"/>
    <w:rsid w:val="007168F1"/>
    <w:rsid w:val="00717D85"/>
    <w:rsid w:val="00721208"/>
    <w:rsid w:val="00721390"/>
    <w:rsid w:val="007217CF"/>
    <w:rsid w:val="00721F9F"/>
    <w:rsid w:val="007222BF"/>
    <w:rsid w:val="007227F4"/>
    <w:rsid w:val="00722814"/>
    <w:rsid w:val="00722B8A"/>
    <w:rsid w:val="00722BA2"/>
    <w:rsid w:val="00722C71"/>
    <w:rsid w:val="007232D0"/>
    <w:rsid w:val="00723593"/>
    <w:rsid w:val="007236BE"/>
    <w:rsid w:val="00723D41"/>
    <w:rsid w:val="00723E84"/>
    <w:rsid w:val="007240CF"/>
    <w:rsid w:val="00724BFA"/>
    <w:rsid w:val="00724C93"/>
    <w:rsid w:val="007257FA"/>
    <w:rsid w:val="0072590E"/>
    <w:rsid w:val="00725C9B"/>
    <w:rsid w:val="00725F4F"/>
    <w:rsid w:val="00725FEB"/>
    <w:rsid w:val="007264E3"/>
    <w:rsid w:val="007266E4"/>
    <w:rsid w:val="00726B16"/>
    <w:rsid w:val="00726B7D"/>
    <w:rsid w:val="00726B88"/>
    <w:rsid w:val="00726C01"/>
    <w:rsid w:val="00726D12"/>
    <w:rsid w:val="00726D7F"/>
    <w:rsid w:val="00727147"/>
    <w:rsid w:val="007272A6"/>
    <w:rsid w:val="007275F4"/>
    <w:rsid w:val="00727BA6"/>
    <w:rsid w:val="00727C77"/>
    <w:rsid w:val="00727CAC"/>
    <w:rsid w:val="00730141"/>
    <w:rsid w:val="0073019E"/>
    <w:rsid w:val="00730A57"/>
    <w:rsid w:val="00730A60"/>
    <w:rsid w:val="00730D36"/>
    <w:rsid w:val="007312E8"/>
    <w:rsid w:val="0073133B"/>
    <w:rsid w:val="007313FC"/>
    <w:rsid w:val="0073146D"/>
    <w:rsid w:val="00731490"/>
    <w:rsid w:val="007319B8"/>
    <w:rsid w:val="00731A9A"/>
    <w:rsid w:val="00731C71"/>
    <w:rsid w:val="00732837"/>
    <w:rsid w:val="00732A81"/>
    <w:rsid w:val="00732B29"/>
    <w:rsid w:val="00732DE5"/>
    <w:rsid w:val="00733395"/>
    <w:rsid w:val="0073366E"/>
    <w:rsid w:val="00733E26"/>
    <w:rsid w:val="00733EEF"/>
    <w:rsid w:val="007340FB"/>
    <w:rsid w:val="0073495A"/>
    <w:rsid w:val="00734F48"/>
    <w:rsid w:val="00735143"/>
    <w:rsid w:val="007352F5"/>
    <w:rsid w:val="0073564D"/>
    <w:rsid w:val="00735AD8"/>
    <w:rsid w:val="00735DF3"/>
    <w:rsid w:val="007360CE"/>
    <w:rsid w:val="0073650E"/>
    <w:rsid w:val="00736576"/>
    <w:rsid w:val="007366F3"/>
    <w:rsid w:val="00737968"/>
    <w:rsid w:val="007403CE"/>
    <w:rsid w:val="007404BE"/>
    <w:rsid w:val="007409D5"/>
    <w:rsid w:val="007409DC"/>
    <w:rsid w:val="007413A8"/>
    <w:rsid w:val="007417BE"/>
    <w:rsid w:val="007423FE"/>
    <w:rsid w:val="00743DD5"/>
    <w:rsid w:val="007441A6"/>
    <w:rsid w:val="00744909"/>
    <w:rsid w:val="00744DAB"/>
    <w:rsid w:val="00744F34"/>
    <w:rsid w:val="00745071"/>
    <w:rsid w:val="00745888"/>
    <w:rsid w:val="00745BC3"/>
    <w:rsid w:val="00745CA3"/>
    <w:rsid w:val="00745CAC"/>
    <w:rsid w:val="00745DDB"/>
    <w:rsid w:val="00746BE7"/>
    <w:rsid w:val="007471A5"/>
    <w:rsid w:val="007476BD"/>
    <w:rsid w:val="007477FE"/>
    <w:rsid w:val="007478F6"/>
    <w:rsid w:val="00747CB2"/>
    <w:rsid w:val="00750110"/>
    <w:rsid w:val="007501AA"/>
    <w:rsid w:val="007507F2"/>
    <w:rsid w:val="00751274"/>
    <w:rsid w:val="00751456"/>
    <w:rsid w:val="00751F26"/>
    <w:rsid w:val="00751FBD"/>
    <w:rsid w:val="00752AA9"/>
    <w:rsid w:val="007530A2"/>
    <w:rsid w:val="007533FE"/>
    <w:rsid w:val="0075363A"/>
    <w:rsid w:val="00753871"/>
    <w:rsid w:val="0075470C"/>
    <w:rsid w:val="00754716"/>
    <w:rsid w:val="00754948"/>
    <w:rsid w:val="00754B22"/>
    <w:rsid w:val="00754C0D"/>
    <w:rsid w:val="00754E86"/>
    <w:rsid w:val="00754F3C"/>
    <w:rsid w:val="00755752"/>
    <w:rsid w:val="00755BD9"/>
    <w:rsid w:val="00755C20"/>
    <w:rsid w:val="00755C78"/>
    <w:rsid w:val="00755FB7"/>
    <w:rsid w:val="00756578"/>
    <w:rsid w:val="007569B1"/>
    <w:rsid w:val="007570A3"/>
    <w:rsid w:val="00757700"/>
    <w:rsid w:val="00757A1B"/>
    <w:rsid w:val="00757B53"/>
    <w:rsid w:val="00760077"/>
    <w:rsid w:val="00760405"/>
    <w:rsid w:val="00761150"/>
    <w:rsid w:val="0076151E"/>
    <w:rsid w:val="0076161B"/>
    <w:rsid w:val="007624C6"/>
    <w:rsid w:val="00762539"/>
    <w:rsid w:val="007629E7"/>
    <w:rsid w:val="00762D26"/>
    <w:rsid w:val="00762DD3"/>
    <w:rsid w:val="007637AF"/>
    <w:rsid w:val="00763927"/>
    <w:rsid w:val="00763A2C"/>
    <w:rsid w:val="00763DF9"/>
    <w:rsid w:val="007640BE"/>
    <w:rsid w:val="00764327"/>
    <w:rsid w:val="00764A68"/>
    <w:rsid w:val="00764BC9"/>
    <w:rsid w:val="00764BEE"/>
    <w:rsid w:val="00765188"/>
    <w:rsid w:val="007653A6"/>
    <w:rsid w:val="007656C7"/>
    <w:rsid w:val="00765993"/>
    <w:rsid w:val="00765CAF"/>
    <w:rsid w:val="00765EC1"/>
    <w:rsid w:val="007665F3"/>
    <w:rsid w:val="007667BC"/>
    <w:rsid w:val="00766806"/>
    <w:rsid w:val="007668B2"/>
    <w:rsid w:val="00766E70"/>
    <w:rsid w:val="00767687"/>
    <w:rsid w:val="00767B18"/>
    <w:rsid w:val="00767B25"/>
    <w:rsid w:val="00767DCC"/>
    <w:rsid w:val="00770C97"/>
    <w:rsid w:val="00770F9C"/>
    <w:rsid w:val="0077109C"/>
    <w:rsid w:val="007711CB"/>
    <w:rsid w:val="00771507"/>
    <w:rsid w:val="00771B1F"/>
    <w:rsid w:val="00771D07"/>
    <w:rsid w:val="00771E39"/>
    <w:rsid w:val="00771F82"/>
    <w:rsid w:val="0077229E"/>
    <w:rsid w:val="0077231A"/>
    <w:rsid w:val="00772530"/>
    <w:rsid w:val="00772868"/>
    <w:rsid w:val="007730F2"/>
    <w:rsid w:val="00773AB8"/>
    <w:rsid w:val="00773C9B"/>
    <w:rsid w:val="00773CFB"/>
    <w:rsid w:val="00774255"/>
    <w:rsid w:val="00774465"/>
    <w:rsid w:val="0077494B"/>
    <w:rsid w:val="00774DD0"/>
    <w:rsid w:val="007753CB"/>
    <w:rsid w:val="007759D3"/>
    <w:rsid w:val="00776134"/>
    <w:rsid w:val="00776244"/>
    <w:rsid w:val="00776298"/>
    <w:rsid w:val="0077676A"/>
    <w:rsid w:val="00776C7D"/>
    <w:rsid w:val="00777A2E"/>
    <w:rsid w:val="00777DDC"/>
    <w:rsid w:val="00777E81"/>
    <w:rsid w:val="00780402"/>
    <w:rsid w:val="007807ED"/>
    <w:rsid w:val="0078092B"/>
    <w:rsid w:val="00780A5E"/>
    <w:rsid w:val="00780D96"/>
    <w:rsid w:val="007810B4"/>
    <w:rsid w:val="0078119D"/>
    <w:rsid w:val="00782024"/>
    <w:rsid w:val="00782278"/>
    <w:rsid w:val="00782369"/>
    <w:rsid w:val="007824B5"/>
    <w:rsid w:val="007831C7"/>
    <w:rsid w:val="007832BE"/>
    <w:rsid w:val="0078339B"/>
    <w:rsid w:val="00783585"/>
    <w:rsid w:val="007837E0"/>
    <w:rsid w:val="007837E4"/>
    <w:rsid w:val="007838E0"/>
    <w:rsid w:val="00783A9E"/>
    <w:rsid w:val="00783BB0"/>
    <w:rsid w:val="00783F55"/>
    <w:rsid w:val="00783F72"/>
    <w:rsid w:val="0078426B"/>
    <w:rsid w:val="0078440A"/>
    <w:rsid w:val="00784459"/>
    <w:rsid w:val="00784488"/>
    <w:rsid w:val="00784A8A"/>
    <w:rsid w:val="00785471"/>
    <w:rsid w:val="00785732"/>
    <w:rsid w:val="00785B39"/>
    <w:rsid w:val="00785D1F"/>
    <w:rsid w:val="00785E84"/>
    <w:rsid w:val="007868C2"/>
    <w:rsid w:val="007870F9"/>
    <w:rsid w:val="00787378"/>
    <w:rsid w:val="00790191"/>
    <w:rsid w:val="0079027A"/>
    <w:rsid w:val="00790344"/>
    <w:rsid w:val="0079117F"/>
    <w:rsid w:val="007913CB"/>
    <w:rsid w:val="00792545"/>
    <w:rsid w:val="00792615"/>
    <w:rsid w:val="007927D7"/>
    <w:rsid w:val="00792AB4"/>
    <w:rsid w:val="00792B4C"/>
    <w:rsid w:val="00792DE3"/>
    <w:rsid w:val="007936A4"/>
    <w:rsid w:val="007939BB"/>
    <w:rsid w:val="00793C46"/>
    <w:rsid w:val="00794DD7"/>
    <w:rsid w:val="00794F9D"/>
    <w:rsid w:val="00795139"/>
    <w:rsid w:val="00795281"/>
    <w:rsid w:val="00795D78"/>
    <w:rsid w:val="00795EDC"/>
    <w:rsid w:val="00796278"/>
    <w:rsid w:val="00796394"/>
    <w:rsid w:val="007963CF"/>
    <w:rsid w:val="00796E1B"/>
    <w:rsid w:val="00796E45"/>
    <w:rsid w:val="007972FD"/>
    <w:rsid w:val="00797505"/>
    <w:rsid w:val="0079786D"/>
    <w:rsid w:val="00797908"/>
    <w:rsid w:val="0079795F"/>
    <w:rsid w:val="007A03D0"/>
    <w:rsid w:val="007A0795"/>
    <w:rsid w:val="007A0E2B"/>
    <w:rsid w:val="007A2207"/>
    <w:rsid w:val="007A254F"/>
    <w:rsid w:val="007A278D"/>
    <w:rsid w:val="007A28F1"/>
    <w:rsid w:val="007A2ABD"/>
    <w:rsid w:val="007A3F11"/>
    <w:rsid w:val="007A3FF1"/>
    <w:rsid w:val="007A405B"/>
    <w:rsid w:val="007A407F"/>
    <w:rsid w:val="007A4484"/>
    <w:rsid w:val="007A44F9"/>
    <w:rsid w:val="007A4AD9"/>
    <w:rsid w:val="007A4B29"/>
    <w:rsid w:val="007A4FD7"/>
    <w:rsid w:val="007A5BF0"/>
    <w:rsid w:val="007A6579"/>
    <w:rsid w:val="007A6D6E"/>
    <w:rsid w:val="007A79A8"/>
    <w:rsid w:val="007B00F9"/>
    <w:rsid w:val="007B03A0"/>
    <w:rsid w:val="007B08E9"/>
    <w:rsid w:val="007B0BAB"/>
    <w:rsid w:val="007B0D27"/>
    <w:rsid w:val="007B1178"/>
    <w:rsid w:val="007B11F1"/>
    <w:rsid w:val="007B1578"/>
    <w:rsid w:val="007B180A"/>
    <w:rsid w:val="007B18B4"/>
    <w:rsid w:val="007B18D5"/>
    <w:rsid w:val="007B1E9C"/>
    <w:rsid w:val="007B2134"/>
    <w:rsid w:val="007B2761"/>
    <w:rsid w:val="007B2B5D"/>
    <w:rsid w:val="007B2EC7"/>
    <w:rsid w:val="007B3255"/>
    <w:rsid w:val="007B33A5"/>
    <w:rsid w:val="007B3788"/>
    <w:rsid w:val="007B3FD1"/>
    <w:rsid w:val="007B4591"/>
    <w:rsid w:val="007B4918"/>
    <w:rsid w:val="007B5482"/>
    <w:rsid w:val="007B5483"/>
    <w:rsid w:val="007B561E"/>
    <w:rsid w:val="007B5B97"/>
    <w:rsid w:val="007B5FB7"/>
    <w:rsid w:val="007B621B"/>
    <w:rsid w:val="007B668E"/>
    <w:rsid w:val="007B6719"/>
    <w:rsid w:val="007B750A"/>
    <w:rsid w:val="007B7563"/>
    <w:rsid w:val="007B7D03"/>
    <w:rsid w:val="007C0022"/>
    <w:rsid w:val="007C0023"/>
    <w:rsid w:val="007C024E"/>
    <w:rsid w:val="007C0357"/>
    <w:rsid w:val="007C055A"/>
    <w:rsid w:val="007C071F"/>
    <w:rsid w:val="007C0C9F"/>
    <w:rsid w:val="007C0D48"/>
    <w:rsid w:val="007C0E1C"/>
    <w:rsid w:val="007C102A"/>
    <w:rsid w:val="007C11E6"/>
    <w:rsid w:val="007C13F9"/>
    <w:rsid w:val="007C1FBB"/>
    <w:rsid w:val="007C2969"/>
    <w:rsid w:val="007C2C94"/>
    <w:rsid w:val="007C38ED"/>
    <w:rsid w:val="007C394F"/>
    <w:rsid w:val="007C3C68"/>
    <w:rsid w:val="007C4F8B"/>
    <w:rsid w:val="007C52CA"/>
    <w:rsid w:val="007C53D2"/>
    <w:rsid w:val="007C64A2"/>
    <w:rsid w:val="007C68E1"/>
    <w:rsid w:val="007C7422"/>
    <w:rsid w:val="007C799C"/>
    <w:rsid w:val="007C7A7F"/>
    <w:rsid w:val="007C7AFB"/>
    <w:rsid w:val="007C7D11"/>
    <w:rsid w:val="007C7E43"/>
    <w:rsid w:val="007D0045"/>
    <w:rsid w:val="007D007E"/>
    <w:rsid w:val="007D0464"/>
    <w:rsid w:val="007D063A"/>
    <w:rsid w:val="007D086D"/>
    <w:rsid w:val="007D0A81"/>
    <w:rsid w:val="007D0B40"/>
    <w:rsid w:val="007D0B60"/>
    <w:rsid w:val="007D0BF5"/>
    <w:rsid w:val="007D0C98"/>
    <w:rsid w:val="007D0FD6"/>
    <w:rsid w:val="007D1046"/>
    <w:rsid w:val="007D13FE"/>
    <w:rsid w:val="007D16CF"/>
    <w:rsid w:val="007D1ABF"/>
    <w:rsid w:val="007D29D9"/>
    <w:rsid w:val="007D2A2C"/>
    <w:rsid w:val="007D2C6A"/>
    <w:rsid w:val="007D3247"/>
    <w:rsid w:val="007D371E"/>
    <w:rsid w:val="007D3A77"/>
    <w:rsid w:val="007D43D7"/>
    <w:rsid w:val="007D44CC"/>
    <w:rsid w:val="007D4562"/>
    <w:rsid w:val="007D4778"/>
    <w:rsid w:val="007D4A25"/>
    <w:rsid w:val="007D4ECD"/>
    <w:rsid w:val="007D50FE"/>
    <w:rsid w:val="007D54B7"/>
    <w:rsid w:val="007D5848"/>
    <w:rsid w:val="007D5E35"/>
    <w:rsid w:val="007D5F3A"/>
    <w:rsid w:val="007D72A6"/>
    <w:rsid w:val="007D7902"/>
    <w:rsid w:val="007D7BE6"/>
    <w:rsid w:val="007D7C1B"/>
    <w:rsid w:val="007E0217"/>
    <w:rsid w:val="007E0A65"/>
    <w:rsid w:val="007E10CA"/>
    <w:rsid w:val="007E16C1"/>
    <w:rsid w:val="007E18A9"/>
    <w:rsid w:val="007E1C2C"/>
    <w:rsid w:val="007E20D6"/>
    <w:rsid w:val="007E2368"/>
    <w:rsid w:val="007E2724"/>
    <w:rsid w:val="007E2D9F"/>
    <w:rsid w:val="007E307C"/>
    <w:rsid w:val="007E33C5"/>
    <w:rsid w:val="007E34B3"/>
    <w:rsid w:val="007E35BE"/>
    <w:rsid w:val="007E3651"/>
    <w:rsid w:val="007E389E"/>
    <w:rsid w:val="007E4047"/>
    <w:rsid w:val="007E4158"/>
    <w:rsid w:val="007E454E"/>
    <w:rsid w:val="007E493C"/>
    <w:rsid w:val="007E4F3C"/>
    <w:rsid w:val="007E50BC"/>
    <w:rsid w:val="007E5157"/>
    <w:rsid w:val="007E521B"/>
    <w:rsid w:val="007E5939"/>
    <w:rsid w:val="007E5D62"/>
    <w:rsid w:val="007E5EA0"/>
    <w:rsid w:val="007E60F5"/>
    <w:rsid w:val="007E63FA"/>
    <w:rsid w:val="007E6607"/>
    <w:rsid w:val="007E66FC"/>
    <w:rsid w:val="007E69FB"/>
    <w:rsid w:val="007E6E7E"/>
    <w:rsid w:val="007E73E2"/>
    <w:rsid w:val="007F0297"/>
    <w:rsid w:val="007F04CF"/>
    <w:rsid w:val="007F05CB"/>
    <w:rsid w:val="007F0815"/>
    <w:rsid w:val="007F0A29"/>
    <w:rsid w:val="007F0BF2"/>
    <w:rsid w:val="007F0F32"/>
    <w:rsid w:val="007F1062"/>
    <w:rsid w:val="007F1713"/>
    <w:rsid w:val="007F18C2"/>
    <w:rsid w:val="007F1B0F"/>
    <w:rsid w:val="007F1B63"/>
    <w:rsid w:val="007F24E9"/>
    <w:rsid w:val="007F26BF"/>
    <w:rsid w:val="007F289B"/>
    <w:rsid w:val="007F289F"/>
    <w:rsid w:val="007F2CD3"/>
    <w:rsid w:val="007F2FAE"/>
    <w:rsid w:val="007F369E"/>
    <w:rsid w:val="007F3A34"/>
    <w:rsid w:val="007F3FB4"/>
    <w:rsid w:val="007F456F"/>
    <w:rsid w:val="007F4925"/>
    <w:rsid w:val="007F49C3"/>
    <w:rsid w:val="007F4AB9"/>
    <w:rsid w:val="007F54C2"/>
    <w:rsid w:val="007F56ED"/>
    <w:rsid w:val="007F5872"/>
    <w:rsid w:val="007F5B60"/>
    <w:rsid w:val="007F5E7C"/>
    <w:rsid w:val="007F613B"/>
    <w:rsid w:val="007F6176"/>
    <w:rsid w:val="007F61E0"/>
    <w:rsid w:val="007F65E0"/>
    <w:rsid w:val="007F68F7"/>
    <w:rsid w:val="007F6AFE"/>
    <w:rsid w:val="007F6B25"/>
    <w:rsid w:val="007F6CA4"/>
    <w:rsid w:val="007F6D19"/>
    <w:rsid w:val="007F6D5E"/>
    <w:rsid w:val="007F7735"/>
    <w:rsid w:val="007F780D"/>
    <w:rsid w:val="007F7A45"/>
    <w:rsid w:val="0080035F"/>
    <w:rsid w:val="00800E8A"/>
    <w:rsid w:val="00801438"/>
    <w:rsid w:val="00801689"/>
    <w:rsid w:val="00801BE0"/>
    <w:rsid w:val="00801CCF"/>
    <w:rsid w:val="00802032"/>
    <w:rsid w:val="008022F7"/>
    <w:rsid w:val="0080259F"/>
    <w:rsid w:val="00802995"/>
    <w:rsid w:val="00803202"/>
    <w:rsid w:val="0080352C"/>
    <w:rsid w:val="0080396C"/>
    <w:rsid w:val="00803AB2"/>
    <w:rsid w:val="00803C3D"/>
    <w:rsid w:val="00803CDA"/>
    <w:rsid w:val="0080440B"/>
    <w:rsid w:val="008058F2"/>
    <w:rsid w:val="00805E7E"/>
    <w:rsid w:val="00806A67"/>
    <w:rsid w:val="008072D2"/>
    <w:rsid w:val="00807909"/>
    <w:rsid w:val="00807B53"/>
    <w:rsid w:val="00807C4C"/>
    <w:rsid w:val="00810186"/>
    <w:rsid w:val="008102F5"/>
    <w:rsid w:val="008106C4"/>
    <w:rsid w:val="00810A59"/>
    <w:rsid w:val="00810A93"/>
    <w:rsid w:val="00810ABF"/>
    <w:rsid w:val="00810C47"/>
    <w:rsid w:val="00810FC8"/>
    <w:rsid w:val="00811127"/>
    <w:rsid w:val="0081185E"/>
    <w:rsid w:val="00812077"/>
    <w:rsid w:val="008122B8"/>
    <w:rsid w:val="0081279B"/>
    <w:rsid w:val="008127BE"/>
    <w:rsid w:val="00812910"/>
    <w:rsid w:val="008129F5"/>
    <w:rsid w:val="00812B5D"/>
    <w:rsid w:val="00812DDE"/>
    <w:rsid w:val="008138B0"/>
    <w:rsid w:val="008139B4"/>
    <w:rsid w:val="00813E14"/>
    <w:rsid w:val="0081519D"/>
    <w:rsid w:val="0081524C"/>
    <w:rsid w:val="00815942"/>
    <w:rsid w:val="0081647F"/>
    <w:rsid w:val="00816B3B"/>
    <w:rsid w:val="0081758B"/>
    <w:rsid w:val="0081795C"/>
    <w:rsid w:val="00817AD3"/>
    <w:rsid w:val="008200E3"/>
    <w:rsid w:val="00820327"/>
    <w:rsid w:val="008209EF"/>
    <w:rsid w:val="00820E86"/>
    <w:rsid w:val="00821333"/>
    <w:rsid w:val="00821554"/>
    <w:rsid w:val="00821AFC"/>
    <w:rsid w:val="008221AB"/>
    <w:rsid w:val="0082278D"/>
    <w:rsid w:val="00822882"/>
    <w:rsid w:val="00822AE1"/>
    <w:rsid w:val="0082328D"/>
    <w:rsid w:val="008237B1"/>
    <w:rsid w:val="00823DDA"/>
    <w:rsid w:val="0082425D"/>
    <w:rsid w:val="0082433D"/>
    <w:rsid w:val="0082492C"/>
    <w:rsid w:val="00824B84"/>
    <w:rsid w:val="00824CF9"/>
    <w:rsid w:val="00824DEE"/>
    <w:rsid w:val="00825109"/>
    <w:rsid w:val="0082519B"/>
    <w:rsid w:val="00825E5C"/>
    <w:rsid w:val="0082663A"/>
    <w:rsid w:val="00827051"/>
    <w:rsid w:val="008274F7"/>
    <w:rsid w:val="008276E3"/>
    <w:rsid w:val="00827EB3"/>
    <w:rsid w:val="00830045"/>
    <w:rsid w:val="008300D9"/>
    <w:rsid w:val="00830106"/>
    <w:rsid w:val="0083099F"/>
    <w:rsid w:val="0083138E"/>
    <w:rsid w:val="0083155B"/>
    <w:rsid w:val="0083170E"/>
    <w:rsid w:val="0083173C"/>
    <w:rsid w:val="0083177F"/>
    <w:rsid w:val="008319E2"/>
    <w:rsid w:val="008319FE"/>
    <w:rsid w:val="00831CEC"/>
    <w:rsid w:val="008327C7"/>
    <w:rsid w:val="00832C8D"/>
    <w:rsid w:val="00832FE7"/>
    <w:rsid w:val="00833452"/>
    <w:rsid w:val="00833B0C"/>
    <w:rsid w:val="00833D55"/>
    <w:rsid w:val="0083422F"/>
    <w:rsid w:val="008343D8"/>
    <w:rsid w:val="00834440"/>
    <w:rsid w:val="00834676"/>
    <w:rsid w:val="008348C3"/>
    <w:rsid w:val="00834942"/>
    <w:rsid w:val="00834A42"/>
    <w:rsid w:val="00834A6B"/>
    <w:rsid w:val="00834B3F"/>
    <w:rsid w:val="00834E25"/>
    <w:rsid w:val="00834F1A"/>
    <w:rsid w:val="0083563D"/>
    <w:rsid w:val="008358D4"/>
    <w:rsid w:val="008359BE"/>
    <w:rsid w:val="00835BAE"/>
    <w:rsid w:val="00835C0F"/>
    <w:rsid w:val="0083672F"/>
    <w:rsid w:val="008367BC"/>
    <w:rsid w:val="00836899"/>
    <w:rsid w:val="00836AA0"/>
    <w:rsid w:val="008379E9"/>
    <w:rsid w:val="00837E79"/>
    <w:rsid w:val="00840011"/>
    <w:rsid w:val="00840194"/>
    <w:rsid w:val="008403B3"/>
    <w:rsid w:val="008407D5"/>
    <w:rsid w:val="008408A0"/>
    <w:rsid w:val="008409A4"/>
    <w:rsid w:val="00840C9B"/>
    <w:rsid w:val="00841CD8"/>
    <w:rsid w:val="00841DC3"/>
    <w:rsid w:val="00842617"/>
    <w:rsid w:val="008429DE"/>
    <w:rsid w:val="00842CB0"/>
    <w:rsid w:val="00842F7F"/>
    <w:rsid w:val="00842F96"/>
    <w:rsid w:val="0084322D"/>
    <w:rsid w:val="00843677"/>
    <w:rsid w:val="00843FE4"/>
    <w:rsid w:val="008440B4"/>
    <w:rsid w:val="0084417A"/>
    <w:rsid w:val="0084467A"/>
    <w:rsid w:val="008448E9"/>
    <w:rsid w:val="00844ABF"/>
    <w:rsid w:val="008453ED"/>
    <w:rsid w:val="00845844"/>
    <w:rsid w:val="008470CA"/>
    <w:rsid w:val="00847170"/>
    <w:rsid w:val="00847249"/>
    <w:rsid w:val="00847769"/>
    <w:rsid w:val="00847A44"/>
    <w:rsid w:val="00847B0E"/>
    <w:rsid w:val="00850290"/>
    <w:rsid w:val="00850578"/>
    <w:rsid w:val="00850A75"/>
    <w:rsid w:val="00850CD0"/>
    <w:rsid w:val="008510B0"/>
    <w:rsid w:val="008510E9"/>
    <w:rsid w:val="00851189"/>
    <w:rsid w:val="0085120F"/>
    <w:rsid w:val="0085182E"/>
    <w:rsid w:val="0085199D"/>
    <w:rsid w:val="008521C8"/>
    <w:rsid w:val="0085237C"/>
    <w:rsid w:val="0085345E"/>
    <w:rsid w:val="00853E22"/>
    <w:rsid w:val="0085421D"/>
    <w:rsid w:val="00854426"/>
    <w:rsid w:val="00854A44"/>
    <w:rsid w:val="00854F95"/>
    <w:rsid w:val="0085510B"/>
    <w:rsid w:val="008551F4"/>
    <w:rsid w:val="00855537"/>
    <w:rsid w:val="00855B7C"/>
    <w:rsid w:val="008561D7"/>
    <w:rsid w:val="008563E1"/>
    <w:rsid w:val="00856560"/>
    <w:rsid w:val="00856923"/>
    <w:rsid w:val="00856B96"/>
    <w:rsid w:val="00857052"/>
    <w:rsid w:val="00857794"/>
    <w:rsid w:val="00857879"/>
    <w:rsid w:val="00857C6A"/>
    <w:rsid w:val="00857DE1"/>
    <w:rsid w:val="008600B6"/>
    <w:rsid w:val="008602BA"/>
    <w:rsid w:val="00860363"/>
    <w:rsid w:val="008604A7"/>
    <w:rsid w:val="00860A6D"/>
    <w:rsid w:val="00860CDE"/>
    <w:rsid w:val="00860E38"/>
    <w:rsid w:val="00861413"/>
    <w:rsid w:val="00861796"/>
    <w:rsid w:val="00862BF0"/>
    <w:rsid w:val="00862CB9"/>
    <w:rsid w:val="008632C6"/>
    <w:rsid w:val="0086381F"/>
    <w:rsid w:val="008638B8"/>
    <w:rsid w:val="00863A7D"/>
    <w:rsid w:val="00863BFC"/>
    <w:rsid w:val="008640C7"/>
    <w:rsid w:val="008642D0"/>
    <w:rsid w:val="00864EDD"/>
    <w:rsid w:val="008650E3"/>
    <w:rsid w:val="008653A5"/>
    <w:rsid w:val="00866351"/>
    <w:rsid w:val="008664EB"/>
    <w:rsid w:val="00866848"/>
    <w:rsid w:val="008669A4"/>
    <w:rsid w:val="00866A89"/>
    <w:rsid w:val="00866DA9"/>
    <w:rsid w:val="00866E14"/>
    <w:rsid w:val="00867454"/>
    <w:rsid w:val="00867AE2"/>
    <w:rsid w:val="00867C36"/>
    <w:rsid w:val="00867CBF"/>
    <w:rsid w:val="008706A1"/>
    <w:rsid w:val="00871067"/>
    <w:rsid w:val="00871181"/>
    <w:rsid w:val="00871B05"/>
    <w:rsid w:val="00871D95"/>
    <w:rsid w:val="00871FBA"/>
    <w:rsid w:val="0087267D"/>
    <w:rsid w:val="0087270F"/>
    <w:rsid w:val="00872E88"/>
    <w:rsid w:val="008730A5"/>
    <w:rsid w:val="00873395"/>
    <w:rsid w:val="0087363B"/>
    <w:rsid w:val="008736B6"/>
    <w:rsid w:val="00873A13"/>
    <w:rsid w:val="00873B92"/>
    <w:rsid w:val="00873C48"/>
    <w:rsid w:val="00874226"/>
    <w:rsid w:val="008748C5"/>
    <w:rsid w:val="00874977"/>
    <w:rsid w:val="00874D04"/>
    <w:rsid w:val="00874D3F"/>
    <w:rsid w:val="00874DC5"/>
    <w:rsid w:val="0087503A"/>
    <w:rsid w:val="00875139"/>
    <w:rsid w:val="008757C9"/>
    <w:rsid w:val="008759DC"/>
    <w:rsid w:val="00875C80"/>
    <w:rsid w:val="00875DC3"/>
    <w:rsid w:val="00875F83"/>
    <w:rsid w:val="00876077"/>
    <w:rsid w:val="008765E7"/>
    <w:rsid w:val="008767DB"/>
    <w:rsid w:val="00876871"/>
    <w:rsid w:val="008769D8"/>
    <w:rsid w:val="00876D15"/>
    <w:rsid w:val="0087711A"/>
    <w:rsid w:val="008775E8"/>
    <w:rsid w:val="0087765C"/>
    <w:rsid w:val="0087773D"/>
    <w:rsid w:val="00877B80"/>
    <w:rsid w:val="00877DB5"/>
    <w:rsid w:val="00877E96"/>
    <w:rsid w:val="0088073C"/>
    <w:rsid w:val="00880A03"/>
    <w:rsid w:val="00880B80"/>
    <w:rsid w:val="00880B99"/>
    <w:rsid w:val="00881171"/>
    <w:rsid w:val="00881BB7"/>
    <w:rsid w:val="00882116"/>
    <w:rsid w:val="008823F6"/>
    <w:rsid w:val="00882EE8"/>
    <w:rsid w:val="00882F7E"/>
    <w:rsid w:val="00883224"/>
    <w:rsid w:val="00883225"/>
    <w:rsid w:val="00883959"/>
    <w:rsid w:val="00883DC2"/>
    <w:rsid w:val="008846CC"/>
    <w:rsid w:val="00884ADA"/>
    <w:rsid w:val="00884C92"/>
    <w:rsid w:val="00884FAD"/>
    <w:rsid w:val="008850EB"/>
    <w:rsid w:val="0088624F"/>
    <w:rsid w:val="008863A1"/>
    <w:rsid w:val="00887904"/>
    <w:rsid w:val="00887E40"/>
    <w:rsid w:val="00887FAE"/>
    <w:rsid w:val="008902E4"/>
    <w:rsid w:val="008906E6"/>
    <w:rsid w:val="00890865"/>
    <w:rsid w:val="00890884"/>
    <w:rsid w:val="008916D1"/>
    <w:rsid w:val="0089175B"/>
    <w:rsid w:val="00891B4A"/>
    <w:rsid w:val="00891EA3"/>
    <w:rsid w:val="00891EBE"/>
    <w:rsid w:val="008921B2"/>
    <w:rsid w:val="00892360"/>
    <w:rsid w:val="0089274E"/>
    <w:rsid w:val="00892757"/>
    <w:rsid w:val="008927AD"/>
    <w:rsid w:val="008929BA"/>
    <w:rsid w:val="00892BE4"/>
    <w:rsid w:val="00892E87"/>
    <w:rsid w:val="008931BA"/>
    <w:rsid w:val="008934B0"/>
    <w:rsid w:val="0089381A"/>
    <w:rsid w:val="00893B90"/>
    <w:rsid w:val="00893CDA"/>
    <w:rsid w:val="008940CE"/>
    <w:rsid w:val="008941DA"/>
    <w:rsid w:val="0089503C"/>
    <w:rsid w:val="008953EF"/>
    <w:rsid w:val="0089560D"/>
    <w:rsid w:val="008956EF"/>
    <w:rsid w:val="00895C24"/>
    <w:rsid w:val="00896A35"/>
    <w:rsid w:val="00897A68"/>
    <w:rsid w:val="00897D5D"/>
    <w:rsid w:val="00897F0D"/>
    <w:rsid w:val="008A03B2"/>
    <w:rsid w:val="008A05CA"/>
    <w:rsid w:val="008A1294"/>
    <w:rsid w:val="008A1410"/>
    <w:rsid w:val="008A155C"/>
    <w:rsid w:val="008A227E"/>
    <w:rsid w:val="008A2391"/>
    <w:rsid w:val="008A25BE"/>
    <w:rsid w:val="008A2729"/>
    <w:rsid w:val="008A2E66"/>
    <w:rsid w:val="008A2FD0"/>
    <w:rsid w:val="008A39E6"/>
    <w:rsid w:val="008A3AB4"/>
    <w:rsid w:val="008A3B9D"/>
    <w:rsid w:val="008A42C8"/>
    <w:rsid w:val="008A46FD"/>
    <w:rsid w:val="008A47D8"/>
    <w:rsid w:val="008A49D1"/>
    <w:rsid w:val="008A54FD"/>
    <w:rsid w:val="008A58F2"/>
    <w:rsid w:val="008A5F26"/>
    <w:rsid w:val="008A61AB"/>
    <w:rsid w:val="008A63AC"/>
    <w:rsid w:val="008A7466"/>
    <w:rsid w:val="008A7574"/>
    <w:rsid w:val="008A77C0"/>
    <w:rsid w:val="008A7F8E"/>
    <w:rsid w:val="008B0216"/>
    <w:rsid w:val="008B085D"/>
    <w:rsid w:val="008B0A91"/>
    <w:rsid w:val="008B1247"/>
    <w:rsid w:val="008B136B"/>
    <w:rsid w:val="008B275F"/>
    <w:rsid w:val="008B2B28"/>
    <w:rsid w:val="008B2D27"/>
    <w:rsid w:val="008B31FC"/>
    <w:rsid w:val="008B3994"/>
    <w:rsid w:val="008B39B7"/>
    <w:rsid w:val="008B3DFD"/>
    <w:rsid w:val="008B43F8"/>
    <w:rsid w:val="008B444E"/>
    <w:rsid w:val="008B4CCF"/>
    <w:rsid w:val="008B4D1F"/>
    <w:rsid w:val="008B51C9"/>
    <w:rsid w:val="008B552F"/>
    <w:rsid w:val="008B561B"/>
    <w:rsid w:val="008B5A16"/>
    <w:rsid w:val="008B5AB3"/>
    <w:rsid w:val="008B5B75"/>
    <w:rsid w:val="008B5E13"/>
    <w:rsid w:val="008B5E1E"/>
    <w:rsid w:val="008B61D8"/>
    <w:rsid w:val="008B65EA"/>
    <w:rsid w:val="008B6DC3"/>
    <w:rsid w:val="008B726A"/>
    <w:rsid w:val="008B72C5"/>
    <w:rsid w:val="008B738E"/>
    <w:rsid w:val="008B79B2"/>
    <w:rsid w:val="008B7E59"/>
    <w:rsid w:val="008B7E65"/>
    <w:rsid w:val="008C02A5"/>
    <w:rsid w:val="008C086A"/>
    <w:rsid w:val="008C0C7B"/>
    <w:rsid w:val="008C0C9E"/>
    <w:rsid w:val="008C0DC9"/>
    <w:rsid w:val="008C0E2A"/>
    <w:rsid w:val="008C0FEE"/>
    <w:rsid w:val="008C1174"/>
    <w:rsid w:val="008C1C63"/>
    <w:rsid w:val="008C1DDC"/>
    <w:rsid w:val="008C24FC"/>
    <w:rsid w:val="008C2A52"/>
    <w:rsid w:val="008C2D53"/>
    <w:rsid w:val="008C2FD5"/>
    <w:rsid w:val="008C32E8"/>
    <w:rsid w:val="008C3DEF"/>
    <w:rsid w:val="008C4620"/>
    <w:rsid w:val="008C4916"/>
    <w:rsid w:val="008C50B2"/>
    <w:rsid w:val="008C5A16"/>
    <w:rsid w:val="008C5D52"/>
    <w:rsid w:val="008C5DDF"/>
    <w:rsid w:val="008C5E38"/>
    <w:rsid w:val="008C5F1E"/>
    <w:rsid w:val="008C61C4"/>
    <w:rsid w:val="008C62DD"/>
    <w:rsid w:val="008C658E"/>
    <w:rsid w:val="008C673A"/>
    <w:rsid w:val="008C6D9A"/>
    <w:rsid w:val="008C7025"/>
    <w:rsid w:val="008C7878"/>
    <w:rsid w:val="008D02D0"/>
    <w:rsid w:val="008D0696"/>
    <w:rsid w:val="008D0EB6"/>
    <w:rsid w:val="008D1D7B"/>
    <w:rsid w:val="008D1D99"/>
    <w:rsid w:val="008D1EEC"/>
    <w:rsid w:val="008D26C4"/>
    <w:rsid w:val="008D2F53"/>
    <w:rsid w:val="008D3079"/>
    <w:rsid w:val="008D3120"/>
    <w:rsid w:val="008D32D6"/>
    <w:rsid w:val="008D338F"/>
    <w:rsid w:val="008D3EE4"/>
    <w:rsid w:val="008D407F"/>
    <w:rsid w:val="008D40DA"/>
    <w:rsid w:val="008D4913"/>
    <w:rsid w:val="008D4CAB"/>
    <w:rsid w:val="008D50A7"/>
    <w:rsid w:val="008D58ED"/>
    <w:rsid w:val="008D5965"/>
    <w:rsid w:val="008D5D99"/>
    <w:rsid w:val="008D644C"/>
    <w:rsid w:val="008D6787"/>
    <w:rsid w:val="008D73F0"/>
    <w:rsid w:val="008E00EF"/>
    <w:rsid w:val="008E0560"/>
    <w:rsid w:val="008E088B"/>
    <w:rsid w:val="008E106C"/>
    <w:rsid w:val="008E1385"/>
    <w:rsid w:val="008E15BA"/>
    <w:rsid w:val="008E1658"/>
    <w:rsid w:val="008E1670"/>
    <w:rsid w:val="008E1819"/>
    <w:rsid w:val="008E27C1"/>
    <w:rsid w:val="008E29ED"/>
    <w:rsid w:val="008E2A65"/>
    <w:rsid w:val="008E3329"/>
    <w:rsid w:val="008E3A6D"/>
    <w:rsid w:val="008E3BA5"/>
    <w:rsid w:val="008E3D1A"/>
    <w:rsid w:val="008E3FDF"/>
    <w:rsid w:val="008E44B8"/>
    <w:rsid w:val="008E4568"/>
    <w:rsid w:val="008E468A"/>
    <w:rsid w:val="008E4752"/>
    <w:rsid w:val="008E4B72"/>
    <w:rsid w:val="008E514C"/>
    <w:rsid w:val="008E57B0"/>
    <w:rsid w:val="008E5BA2"/>
    <w:rsid w:val="008E639B"/>
    <w:rsid w:val="008E655C"/>
    <w:rsid w:val="008E7264"/>
    <w:rsid w:val="008E75AC"/>
    <w:rsid w:val="008E7D69"/>
    <w:rsid w:val="008F0173"/>
    <w:rsid w:val="008F0187"/>
    <w:rsid w:val="008F03AA"/>
    <w:rsid w:val="008F0429"/>
    <w:rsid w:val="008F0ACB"/>
    <w:rsid w:val="008F0D2A"/>
    <w:rsid w:val="008F122E"/>
    <w:rsid w:val="008F1311"/>
    <w:rsid w:val="008F1439"/>
    <w:rsid w:val="008F147A"/>
    <w:rsid w:val="008F18A8"/>
    <w:rsid w:val="008F19AC"/>
    <w:rsid w:val="008F1A29"/>
    <w:rsid w:val="008F1D47"/>
    <w:rsid w:val="008F1D6E"/>
    <w:rsid w:val="008F253F"/>
    <w:rsid w:val="008F288A"/>
    <w:rsid w:val="008F2993"/>
    <w:rsid w:val="008F2B1B"/>
    <w:rsid w:val="008F310F"/>
    <w:rsid w:val="008F37AA"/>
    <w:rsid w:val="008F3BB6"/>
    <w:rsid w:val="008F3C65"/>
    <w:rsid w:val="008F3DFA"/>
    <w:rsid w:val="008F3E07"/>
    <w:rsid w:val="008F3EDD"/>
    <w:rsid w:val="008F4E56"/>
    <w:rsid w:val="008F4F2A"/>
    <w:rsid w:val="008F58DA"/>
    <w:rsid w:val="008F5A10"/>
    <w:rsid w:val="008F5CDB"/>
    <w:rsid w:val="008F6000"/>
    <w:rsid w:val="008F62E2"/>
    <w:rsid w:val="008F6A15"/>
    <w:rsid w:val="008F716E"/>
    <w:rsid w:val="008F7386"/>
    <w:rsid w:val="008F7428"/>
    <w:rsid w:val="008F79AA"/>
    <w:rsid w:val="008F7C66"/>
    <w:rsid w:val="008F7E5C"/>
    <w:rsid w:val="008F7F5F"/>
    <w:rsid w:val="009001CF"/>
    <w:rsid w:val="009015CC"/>
    <w:rsid w:val="00901FF0"/>
    <w:rsid w:val="009022E6"/>
    <w:rsid w:val="0090284B"/>
    <w:rsid w:val="00902919"/>
    <w:rsid w:val="00902AC9"/>
    <w:rsid w:val="00902B58"/>
    <w:rsid w:val="00902BF8"/>
    <w:rsid w:val="00903106"/>
    <w:rsid w:val="00903207"/>
    <w:rsid w:val="00903254"/>
    <w:rsid w:val="00903425"/>
    <w:rsid w:val="00903BC3"/>
    <w:rsid w:val="00903DB2"/>
    <w:rsid w:val="0090485F"/>
    <w:rsid w:val="00904A88"/>
    <w:rsid w:val="00904AF0"/>
    <w:rsid w:val="00905B09"/>
    <w:rsid w:val="00905F79"/>
    <w:rsid w:val="00905FAC"/>
    <w:rsid w:val="009062B0"/>
    <w:rsid w:val="009063CE"/>
    <w:rsid w:val="00906875"/>
    <w:rsid w:val="00906F74"/>
    <w:rsid w:val="00907790"/>
    <w:rsid w:val="00907A05"/>
    <w:rsid w:val="009101CB"/>
    <w:rsid w:val="00910429"/>
    <w:rsid w:val="009104AC"/>
    <w:rsid w:val="009107B8"/>
    <w:rsid w:val="009107B9"/>
    <w:rsid w:val="0091103D"/>
    <w:rsid w:val="00911572"/>
    <w:rsid w:val="00911628"/>
    <w:rsid w:val="00911D92"/>
    <w:rsid w:val="00911EA1"/>
    <w:rsid w:val="00912088"/>
    <w:rsid w:val="00912408"/>
    <w:rsid w:val="009125EF"/>
    <w:rsid w:val="00912C65"/>
    <w:rsid w:val="00912D88"/>
    <w:rsid w:val="00912F51"/>
    <w:rsid w:val="00913060"/>
    <w:rsid w:val="00913558"/>
    <w:rsid w:val="009146CC"/>
    <w:rsid w:val="00914EC3"/>
    <w:rsid w:val="00915148"/>
    <w:rsid w:val="00915671"/>
    <w:rsid w:val="00915910"/>
    <w:rsid w:val="00916053"/>
    <w:rsid w:val="0091661C"/>
    <w:rsid w:val="009169A9"/>
    <w:rsid w:val="0091733A"/>
    <w:rsid w:val="00917957"/>
    <w:rsid w:val="009204BC"/>
    <w:rsid w:val="009204F5"/>
    <w:rsid w:val="009214C8"/>
    <w:rsid w:val="00921949"/>
    <w:rsid w:val="009219C4"/>
    <w:rsid w:val="0092238D"/>
    <w:rsid w:val="0092238E"/>
    <w:rsid w:val="009232B0"/>
    <w:rsid w:val="0092334F"/>
    <w:rsid w:val="00923430"/>
    <w:rsid w:val="009238BA"/>
    <w:rsid w:val="00923B89"/>
    <w:rsid w:val="00923F04"/>
    <w:rsid w:val="009241D9"/>
    <w:rsid w:val="00924785"/>
    <w:rsid w:val="009247E2"/>
    <w:rsid w:val="00924CBC"/>
    <w:rsid w:val="009256A2"/>
    <w:rsid w:val="009258E8"/>
    <w:rsid w:val="009259A3"/>
    <w:rsid w:val="00925E68"/>
    <w:rsid w:val="00926233"/>
    <w:rsid w:val="00927350"/>
    <w:rsid w:val="00927B97"/>
    <w:rsid w:val="00927F0D"/>
    <w:rsid w:val="00927F77"/>
    <w:rsid w:val="00927F7C"/>
    <w:rsid w:val="009302E4"/>
    <w:rsid w:val="00930744"/>
    <w:rsid w:val="009308F8"/>
    <w:rsid w:val="00930DD1"/>
    <w:rsid w:val="00931409"/>
    <w:rsid w:val="00931721"/>
    <w:rsid w:val="00931A2E"/>
    <w:rsid w:val="00931A8D"/>
    <w:rsid w:val="00931B1E"/>
    <w:rsid w:val="009320ED"/>
    <w:rsid w:val="009323EF"/>
    <w:rsid w:val="009323F2"/>
    <w:rsid w:val="00932680"/>
    <w:rsid w:val="009326E9"/>
    <w:rsid w:val="00932A84"/>
    <w:rsid w:val="00933801"/>
    <w:rsid w:val="00933D0A"/>
    <w:rsid w:val="00933E10"/>
    <w:rsid w:val="00933F31"/>
    <w:rsid w:val="00934785"/>
    <w:rsid w:val="00934E11"/>
    <w:rsid w:val="0093522D"/>
    <w:rsid w:val="00935A92"/>
    <w:rsid w:val="00935E52"/>
    <w:rsid w:val="00935EF3"/>
    <w:rsid w:val="00936831"/>
    <w:rsid w:val="0093693B"/>
    <w:rsid w:val="0093710B"/>
    <w:rsid w:val="0093768F"/>
    <w:rsid w:val="00937CA5"/>
    <w:rsid w:val="00937EDB"/>
    <w:rsid w:val="00937FB7"/>
    <w:rsid w:val="00940305"/>
    <w:rsid w:val="00941ACF"/>
    <w:rsid w:val="00941DC6"/>
    <w:rsid w:val="00941F35"/>
    <w:rsid w:val="00942045"/>
    <w:rsid w:val="0094241E"/>
    <w:rsid w:val="00942F66"/>
    <w:rsid w:val="009430A7"/>
    <w:rsid w:val="00943ADA"/>
    <w:rsid w:val="00944214"/>
    <w:rsid w:val="00944B32"/>
    <w:rsid w:val="009451F3"/>
    <w:rsid w:val="009453FC"/>
    <w:rsid w:val="0094549C"/>
    <w:rsid w:val="00945579"/>
    <w:rsid w:val="00945DE5"/>
    <w:rsid w:val="00945E0D"/>
    <w:rsid w:val="0094651D"/>
    <w:rsid w:val="00946752"/>
    <w:rsid w:val="0094687A"/>
    <w:rsid w:val="009469F6"/>
    <w:rsid w:val="00946BC0"/>
    <w:rsid w:val="00946CEF"/>
    <w:rsid w:val="00946DEE"/>
    <w:rsid w:val="00946E15"/>
    <w:rsid w:val="00946FE7"/>
    <w:rsid w:val="009473F1"/>
    <w:rsid w:val="00947889"/>
    <w:rsid w:val="00947989"/>
    <w:rsid w:val="009501EB"/>
    <w:rsid w:val="009507CC"/>
    <w:rsid w:val="00950866"/>
    <w:rsid w:val="009509D2"/>
    <w:rsid w:val="00950DA5"/>
    <w:rsid w:val="0095248D"/>
    <w:rsid w:val="009527F9"/>
    <w:rsid w:val="0095411B"/>
    <w:rsid w:val="00954281"/>
    <w:rsid w:val="009543C3"/>
    <w:rsid w:val="009545A4"/>
    <w:rsid w:val="009546FA"/>
    <w:rsid w:val="0095483D"/>
    <w:rsid w:val="009549EA"/>
    <w:rsid w:val="009553EE"/>
    <w:rsid w:val="0095550B"/>
    <w:rsid w:val="009559DF"/>
    <w:rsid w:val="00955B5F"/>
    <w:rsid w:val="009561F6"/>
    <w:rsid w:val="009565E6"/>
    <w:rsid w:val="009566F2"/>
    <w:rsid w:val="00957417"/>
    <w:rsid w:val="00957BD8"/>
    <w:rsid w:val="00957D15"/>
    <w:rsid w:val="0096023B"/>
    <w:rsid w:val="0096044B"/>
    <w:rsid w:val="00960558"/>
    <w:rsid w:val="00960C90"/>
    <w:rsid w:val="00960E7A"/>
    <w:rsid w:val="00960F97"/>
    <w:rsid w:val="00961834"/>
    <w:rsid w:val="00961D27"/>
    <w:rsid w:val="00961E06"/>
    <w:rsid w:val="00961E1D"/>
    <w:rsid w:val="00962F47"/>
    <w:rsid w:val="00963106"/>
    <w:rsid w:val="00963333"/>
    <w:rsid w:val="0096334B"/>
    <w:rsid w:val="0096349E"/>
    <w:rsid w:val="00963615"/>
    <w:rsid w:val="0096368A"/>
    <w:rsid w:val="009636CF"/>
    <w:rsid w:val="0096382F"/>
    <w:rsid w:val="009638D5"/>
    <w:rsid w:val="00964701"/>
    <w:rsid w:val="0096482B"/>
    <w:rsid w:val="00964A0C"/>
    <w:rsid w:val="00964D51"/>
    <w:rsid w:val="00964F7C"/>
    <w:rsid w:val="00965871"/>
    <w:rsid w:val="00966AA6"/>
    <w:rsid w:val="00966FFD"/>
    <w:rsid w:val="009672DF"/>
    <w:rsid w:val="00967F50"/>
    <w:rsid w:val="00967F8E"/>
    <w:rsid w:val="00970404"/>
    <w:rsid w:val="0097055D"/>
    <w:rsid w:val="0097085C"/>
    <w:rsid w:val="00971666"/>
    <w:rsid w:val="00971B65"/>
    <w:rsid w:val="00971C07"/>
    <w:rsid w:val="00971C42"/>
    <w:rsid w:val="00971C61"/>
    <w:rsid w:val="00971DCB"/>
    <w:rsid w:val="00971FEA"/>
    <w:rsid w:val="00972BD5"/>
    <w:rsid w:val="00972C53"/>
    <w:rsid w:val="00972CA3"/>
    <w:rsid w:val="00972E03"/>
    <w:rsid w:val="00972F8C"/>
    <w:rsid w:val="009733D4"/>
    <w:rsid w:val="00973955"/>
    <w:rsid w:val="00973D47"/>
    <w:rsid w:val="00973F78"/>
    <w:rsid w:val="00974099"/>
    <w:rsid w:val="009744A6"/>
    <w:rsid w:val="009745A7"/>
    <w:rsid w:val="00974721"/>
    <w:rsid w:val="009754A0"/>
    <w:rsid w:val="00975984"/>
    <w:rsid w:val="00975F14"/>
    <w:rsid w:val="00975F6D"/>
    <w:rsid w:val="0097638E"/>
    <w:rsid w:val="00976D22"/>
    <w:rsid w:val="00976F5A"/>
    <w:rsid w:val="00977840"/>
    <w:rsid w:val="00977B0B"/>
    <w:rsid w:val="00980102"/>
    <w:rsid w:val="0098032E"/>
    <w:rsid w:val="00980D5A"/>
    <w:rsid w:val="00981467"/>
    <w:rsid w:val="009818D5"/>
    <w:rsid w:val="009818DB"/>
    <w:rsid w:val="00981A22"/>
    <w:rsid w:val="00981DD4"/>
    <w:rsid w:val="00981EA0"/>
    <w:rsid w:val="00981F2E"/>
    <w:rsid w:val="00981F71"/>
    <w:rsid w:val="00982041"/>
    <w:rsid w:val="00982050"/>
    <w:rsid w:val="009823E9"/>
    <w:rsid w:val="0098258F"/>
    <w:rsid w:val="009825C3"/>
    <w:rsid w:val="00982CDD"/>
    <w:rsid w:val="00983151"/>
    <w:rsid w:val="0098315B"/>
    <w:rsid w:val="00983254"/>
    <w:rsid w:val="00983834"/>
    <w:rsid w:val="0098396E"/>
    <w:rsid w:val="00983B7C"/>
    <w:rsid w:val="00983C28"/>
    <w:rsid w:val="00984B95"/>
    <w:rsid w:val="00984C5C"/>
    <w:rsid w:val="00984C5D"/>
    <w:rsid w:val="00985776"/>
    <w:rsid w:val="009859FD"/>
    <w:rsid w:val="00985E19"/>
    <w:rsid w:val="009860A9"/>
    <w:rsid w:val="009869AD"/>
    <w:rsid w:val="00987682"/>
    <w:rsid w:val="00987D76"/>
    <w:rsid w:val="00987E5C"/>
    <w:rsid w:val="0099007C"/>
    <w:rsid w:val="009900C0"/>
    <w:rsid w:val="00990482"/>
    <w:rsid w:val="00990FEA"/>
    <w:rsid w:val="00991528"/>
    <w:rsid w:val="009916DC"/>
    <w:rsid w:val="00991B0A"/>
    <w:rsid w:val="0099290E"/>
    <w:rsid w:val="00992D9B"/>
    <w:rsid w:val="00992F89"/>
    <w:rsid w:val="009930A5"/>
    <w:rsid w:val="009932F0"/>
    <w:rsid w:val="0099336B"/>
    <w:rsid w:val="00993681"/>
    <w:rsid w:val="009939A6"/>
    <w:rsid w:val="00993A17"/>
    <w:rsid w:val="00993EFA"/>
    <w:rsid w:val="009944AC"/>
    <w:rsid w:val="00994CDE"/>
    <w:rsid w:val="00995947"/>
    <w:rsid w:val="00995B36"/>
    <w:rsid w:val="00996027"/>
    <w:rsid w:val="0099602E"/>
    <w:rsid w:val="00996433"/>
    <w:rsid w:val="00997532"/>
    <w:rsid w:val="00997701"/>
    <w:rsid w:val="00997797"/>
    <w:rsid w:val="009979C9"/>
    <w:rsid w:val="00997E91"/>
    <w:rsid w:val="009A00E8"/>
    <w:rsid w:val="009A03EA"/>
    <w:rsid w:val="009A0538"/>
    <w:rsid w:val="009A0C4A"/>
    <w:rsid w:val="009A0FF6"/>
    <w:rsid w:val="009A1372"/>
    <w:rsid w:val="009A13F8"/>
    <w:rsid w:val="009A17F8"/>
    <w:rsid w:val="009A1C22"/>
    <w:rsid w:val="009A1E00"/>
    <w:rsid w:val="009A213E"/>
    <w:rsid w:val="009A393D"/>
    <w:rsid w:val="009A3B89"/>
    <w:rsid w:val="009A3BB4"/>
    <w:rsid w:val="009A4465"/>
    <w:rsid w:val="009A4764"/>
    <w:rsid w:val="009A4B9C"/>
    <w:rsid w:val="009A4F30"/>
    <w:rsid w:val="009A5641"/>
    <w:rsid w:val="009A5B7A"/>
    <w:rsid w:val="009A5C14"/>
    <w:rsid w:val="009A5DC9"/>
    <w:rsid w:val="009A5E5C"/>
    <w:rsid w:val="009A6329"/>
    <w:rsid w:val="009A6544"/>
    <w:rsid w:val="009A65C9"/>
    <w:rsid w:val="009A68A2"/>
    <w:rsid w:val="009A6E19"/>
    <w:rsid w:val="009A76D8"/>
    <w:rsid w:val="009A7B9E"/>
    <w:rsid w:val="009B042D"/>
    <w:rsid w:val="009B0515"/>
    <w:rsid w:val="009B05FB"/>
    <w:rsid w:val="009B0D2C"/>
    <w:rsid w:val="009B1658"/>
    <w:rsid w:val="009B17A9"/>
    <w:rsid w:val="009B1B16"/>
    <w:rsid w:val="009B1F1C"/>
    <w:rsid w:val="009B2695"/>
    <w:rsid w:val="009B2B76"/>
    <w:rsid w:val="009B2D41"/>
    <w:rsid w:val="009B317F"/>
    <w:rsid w:val="009B31A6"/>
    <w:rsid w:val="009B3598"/>
    <w:rsid w:val="009B3BCD"/>
    <w:rsid w:val="009B3C8C"/>
    <w:rsid w:val="009B3F3A"/>
    <w:rsid w:val="009B4617"/>
    <w:rsid w:val="009B4B09"/>
    <w:rsid w:val="009B52BB"/>
    <w:rsid w:val="009B5AF0"/>
    <w:rsid w:val="009B5B52"/>
    <w:rsid w:val="009B5E46"/>
    <w:rsid w:val="009B61E4"/>
    <w:rsid w:val="009B64BB"/>
    <w:rsid w:val="009B6728"/>
    <w:rsid w:val="009B68E2"/>
    <w:rsid w:val="009B68FF"/>
    <w:rsid w:val="009B6B0D"/>
    <w:rsid w:val="009B6E22"/>
    <w:rsid w:val="009B6EE1"/>
    <w:rsid w:val="009B6F93"/>
    <w:rsid w:val="009B72AB"/>
    <w:rsid w:val="009B75E5"/>
    <w:rsid w:val="009B7733"/>
    <w:rsid w:val="009B7754"/>
    <w:rsid w:val="009B7831"/>
    <w:rsid w:val="009C023E"/>
    <w:rsid w:val="009C0676"/>
    <w:rsid w:val="009C0BA5"/>
    <w:rsid w:val="009C0D03"/>
    <w:rsid w:val="009C159B"/>
    <w:rsid w:val="009C15E2"/>
    <w:rsid w:val="009C1BB5"/>
    <w:rsid w:val="009C1C25"/>
    <w:rsid w:val="009C1D2B"/>
    <w:rsid w:val="009C1D95"/>
    <w:rsid w:val="009C276C"/>
    <w:rsid w:val="009C28BE"/>
    <w:rsid w:val="009C2DB7"/>
    <w:rsid w:val="009C353D"/>
    <w:rsid w:val="009C4078"/>
    <w:rsid w:val="009C4532"/>
    <w:rsid w:val="009C4666"/>
    <w:rsid w:val="009C4CDA"/>
    <w:rsid w:val="009C5139"/>
    <w:rsid w:val="009C515B"/>
    <w:rsid w:val="009C575B"/>
    <w:rsid w:val="009C586E"/>
    <w:rsid w:val="009C5A70"/>
    <w:rsid w:val="009C5B87"/>
    <w:rsid w:val="009C5CB9"/>
    <w:rsid w:val="009C5DB5"/>
    <w:rsid w:val="009C5ED0"/>
    <w:rsid w:val="009C6836"/>
    <w:rsid w:val="009C691C"/>
    <w:rsid w:val="009C6BF9"/>
    <w:rsid w:val="009C782D"/>
    <w:rsid w:val="009C78E7"/>
    <w:rsid w:val="009C7FDE"/>
    <w:rsid w:val="009D0059"/>
    <w:rsid w:val="009D0F9E"/>
    <w:rsid w:val="009D174E"/>
    <w:rsid w:val="009D1766"/>
    <w:rsid w:val="009D1A1C"/>
    <w:rsid w:val="009D1E06"/>
    <w:rsid w:val="009D1E4D"/>
    <w:rsid w:val="009D28EE"/>
    <w:rsid w:val="009D2E92"/>
    <w:rsid w:val="009D3397"/>
    <w:rsid w:val="009D33F6"/>
    <w:rsid w:val="009D3C69"/>
    <w:rsid w:val="009D3D59"/>
    <w:rsid w:val="009D42F9"/>
    <w:rsid w:val="009D4662"/>
    <w:rsid w:val="009D4A0E"/>
    <w:rsid w:val="009D51E5"/>
    <w:rsid w:val="009D54B4"/>
    <w:rsid w:val="009D57D0"/>
    <w:rsid w:val="009D5C44"/>
    <w:rsid w:val="009D5EEB"/>
    <w:rsid w:val="009D6305"/>
    <w:rsid w:val="009D6713"/>
    <w:rsid w:val="009D6F83"/>
    <w:rsid w:val="009D7057"/>
    <w:rsid w:val="009D7D41"/>
    <w:rsid w:val="009E0035"/>
    <w:rsid w:val="009E0414"/>
    <w:rsid w:val="009E06C2"/>
    <w:rsid w:val="009E1885"/>
    <w:rsid w:val="009E1C03"/>
    <w:rsid w:val="009E1CDC"/>
    <w:rsid w:val="009E2177"/>
    <w:rsid w:val="009E2894"/>
    <w:rsid w:val="009E2F59"/>
    <w:rsid w:val="009E2FDF"/>
    <w:rsid w:val="009E36A5"/>
    <w:rsid w:val="009E4007"/>
    <w:rsid w:val="009E40DD"/>
    <w:rsid w:val="009E456A"/>
    <w:rsid w:val="009E48C7"/>
    <w:rsid w:val="009E4B35"/>
    <w:rsid w:val="009E4C0A"/>
    <w:rsid w:val="009E5BBC"/>
    <w:rsid w:val="009E627C"/>
    <w:rsid w:val="009E63F5"/>
    <w:rsid w:val="009E6560"/>
    <w:rsid w:val="009E69E9"/>
    <w:rsid w:val="009E6A27"/>
    <w:rsid w:val="009E6B08"/>
    <w:rsid w:val="009E6B12"/>
    <w:rsid w:val="009E6BC7"/>
    <w:rsid w:val="009E75F2"/>
    <w:rsid w:val="009E7652"/>
    <w:rsid w:val="009F0140"/>
    <w:rsid w:val="009F0DE1"/>
    <w:rsid w:val="009F170F"/>
    <w:rsid w:val="009F18A0"/>
    <w:rsid w:val="009F1B38"/>
    <w:rsid w:val="009F25F0"/>
    <w:rsid w:val="009F2755"/>
    <w:rsid w:val="009F27D5"/>
    <w:rsid w:val="009F2872"/>
    <w:rsid w:val="009F28A2"/>
    <w:rsid w:val="009F2952"/>
    <w:rsid w:val="009F2EDB"/>
    <w:rsid w:val="009F2EDC"/>
    <w:rsid w:val="009F3A7E"/>
    <w:rsid w:val="009F4085"/>
    <w:rsid w:val="009F415F"/>
    <w:rsid w:val="009F4756"/>
    <w:rsid w:val="009F4B7F"/>
    <w:rsid w:val="009F4C51"/>
    <w:rsid w:val="009F57E6"/>
    <w:rsid w:val="009F69C4"/>
    <w:rsid w:val="009F6BB9"/>
    <w:rsid w:val="009F6BFC"/>
    <w:rsid w:val="009F72BF"/>
    <w:rsid w:val="009F74AC"/>
    <w:rsid w:val="009F75AD"/>
    <w:rsid w:val="009F7C12"/>
    <w:rsid w:val="00A00327"/>
    <w:rsid w:val="00A00335"/>
    <w:rsid w:val="00A00929"/>
    <w:rsid w:val="00A01329"/>
    <w:rsid w:val="00A0177F"/>
    <w:rsid w:val="00A01E49"/>
    <w:rsid w:val="00A01E62"/>
    <w:rsid w:val="00A01F65"/>
    <w:rsid w:val="00A02018"/>
    <w:rsid w:val="00A02D35"/>
    <w:rsid w:val="00A02E1A"/>
    <w:rsid w:val="00A02E61"/>
    <w:rsid w:val="00A0358B"/>
    <w:rsid w:val="00A03730"/>
    <w:rsid w:val="00A04176"/>
    <w:rsid w:val="00A042FF"/>
    <w:rsid w:val="00A0439D"/>
    <w:rsid w:val="00A04867"/>
    <w:rsid w:val="00A04FFE"/>
    <w:rsid w:val="00A052F0"/>
    <w:rsid w:val="00A056E7"/>
    <w:rsid w:val="00A05A5A"/>
    <w:rsid w:val="00A05B11"/>
    <w:rsid w:val="00A0642F"/>
    <w:rsid w:val="00A064CA"/>
    <w:rsid w:val="00A067E7"/>
    <w:rsid w:val="00A07125"/>
    <w:rsid w:val="00A0727A"/>
    <w:rsid w:val="00A07F01"/>
    <w:rsid w:val="00A07FB9"/>
    <w:rsid w:val="00A10C8F"/>
    <w:rsid w:val="00A10CCC"/>
    <w:rsid w:val="00A113C1"/>
    <w:rsid w:val="00A11427"/>
    <w:rsid w:val="00A11737"/>
    <w:rsid w:val="00A11DE9"/>
    <w:rsid w:val="00A12360"/>
    <w:rsid w:val="00A12A37"/>
    <w:rsid w:val="00A135B4"/>
    <w:rsid w:val="00A13719"/>
    <w:rsid w:val="00A13778"/>
    <w:rsid w:val="00A13825"/>
    <w:rsid w:val="00A13DC4"/>
    <w:rsid w:val="00A13DE1"/>
    <w:rsid w:val="00A1400F"/>
    <w:rsid w:val="00A14344"/>
    <w:rsid w:val="00A14A76"/>
    <w:rsid w:val="00A14C6F"/>
    <w:rsid w:val="00A14D5F"/>
    <w:rsid w:val="00A15658"/>
    <w:rsid w:val="00A15749"/>
    <w:rsid w:val="00A15CA3"/>
    <w:rsid w:val="00A15CC8"/>
    <w:rsid w:val="00A16111"/>
    <w:rsid w:val="00A1703B"/>
    <w:rsid w:val="00A1772E"/>
    <w:rsid w:val="00A17A51"/>
    <w:rsid w:val="00A20385"/>
    <w:rsid w:val="00A20C2D"/>
    <w:rsid w:val="00A210FD"/>
    <w:rsid w:val="00A21993"/>
    <w:rsid w:val="00A21C7D"/>
    <w:rsid w:val="00A221C1"/>
    <w:rsid w:val="00A2226A"/>
    <w:rsid w:val="00A232E4"/>
    <w:rsid w:val="00A233E3"/>
    <w:rsid w:val="00A23697"/>
    <w:rsid w:val="00A23D4C"/>
    <w:rsid w:val="00A24AA0"/>
    <w:rsid w:val="00A24BBC"/>
    <w:rsid w:val="00A252AC"/>
    <w:rsid w:val="00A254D0"/>
    <w:rsid w:val="00A25C6A"/>
    <w:rsid w:val="00A2622D"/>
    <w:rsid w:val="00A26765"/>
    <w:rsid w:val="00A267AC"/>
    <w:rsid w:val="00A2682B"/>
    <w:rsid w:val="00A2694C"/>
    <w:rsid w:val="00A26C55"/>
    <w:rsid w:val="00A26CBE"/>
    <w:rsid w:val="00A2722A"/>
    <w:rsid w:val="00A272F0"/>
    <w:rsid w:val="00A27DCA"/>
    <w:rsid w:val="00A3056E"/>
    <w:rsid w:val="00A30579"/>
    <w:rsid w:val="00A3148F"/>
    <w:rsid w:val="00A315E6"/>
    <w:rsid w:val="00A3166C"/>
    <w:rsid w:val="00A31A18"/>
    <w:rsid w:val="00A31F19"/>
    <w:rsid w:val="00A32638"/>
    <w:rsid w:val="00A32B81"/>
    <w:rsid w:val="00A32C58"/>
    <w:rsid w:val="00A32C80"/>
    <w:rsid w:val="00A32F4A"/>
    <w:rsid w:val="00A33D72"/>
    <w:rsid w:val="00A34273"/>
    <w:rsid w:val="00A34435"/>
    <w:rsid w:val="00A347C6"/>
    <w:rsid w:val="00A34875"/>
    <w:rsid w:val="00A34960"/>
    <w:rsid w:val="00A34B75"/>
    <w:rsid w:val="00A34E6B"/>
    <w:rsid w:val="00A35F23"/>
    <w:rsid w:val="00A360D3"/>
    <w:rsid w:val="00A36531"/>
    <w:rsid w:val="00A36ACD"/>
    <w:rsid w:val="00A37113"/>
    <w:rsid w:val="00A37150"/>
    <w:rsid w:val="00A37D5A"/>
    <w:rsid w:val="00A4049F"/>
    <w:rsid w:val="00A405DB"/>
    <w:rsid w:val="00A40EA2"/>
    <w:rsid w:val="00A40FC0"/>
    <w:rsid w:val="00A41661"/>
    <w:rsid w:val="00A4241B"/>
    <w:rsid w:val="00A425F8"/>
    <w:rsid w:val="00A4285B"/>
    <w:rsid w:val="00A42B5D"/>
    <w:rsid w:val="00A43053"/>
    <w:rsid w:val="00A43469"/>
    <w:rsid w:val="00A43506"/>
    <w:rsid w:val="00A43574"/>
    <w:rsid w:val="00A43A2F"/>
    <w:rsid w:val="00A44127"/>
    <w:rsid w:val="00A44635"/>
    <w:rsid w:val="00A4475B"/>
    <w:rsid w:val="00A44767"/>
    <w:rsid w:val="00A447D8"/>
    <w:rsid w:val="00A44989"/>
    <w:rsid w:val="00A44B1B"/>
    <w:rsid w:val="00A44CC9"/>
    <w:rsid w:val="00A44D75"/>
    <w:rsid w:val="00A44EEB"/>
    <w:rsid w:val="00A45180"/>
    <w:rsid w:val="00A45367"/>
    <w:rsid w:val="00A45748"/>
    <w:rsid w:val="00A457B0"/>
    <w:rsid w:val="00A45E09"/>
    <w:rsid w:val="00A45F4A"/>
    <w:rsid w:val="00A46138"/>
    <w:rsid w:val="00A4633F"/>
    <w:rsid w:val="00A46364"/>
    <w:rsid w:val="00A46470"/>
    <w:rsid w:val="00A46544"/>
    <w:rsid w:val="00A46993"/>
    <w:rsid w:val="00A46CDB"/>
    <w:rsid w:val="00A47056"/>
    <w:rsid w:val="00A4740E"/>
    <w:rsid w:val="00A47760"/>
    <w:rsid w:val="00A477B8"/>
    <w:rsid w:val="00A47F10"/>
    <w:rsid w:val="00A503E3"/>
    <w:rsid w:val="00A504FD"/>
    <w:rsid w:val="00A50602"/>
    <w:rsid w:val="00A50924"/>
    <w:rsid w:val="00A50CF1"/>
    <w:rsid w:val="00A51059"/>
    <w:rsid w:val="00A5122D"/>
    <w:rsid w:val="00A518A2"/>
    <w:rsid w:val="00A51A7E"/>
    <w:rsid w:val="00A51C78"/>
    <w:rsid w:val="00A52219"/>
    <w:rsid w:val="00A52816"/>
    <w:rsid w:val="00A53152"/>
    <w:rsid w:val="00A53433"/>
    <w:rsid w:val="00A53779"/>
    <w:rsid w:val="00A53942"/>
    <w:rsid w:val="00A53CAD"/>
    <w:rsid w:val="00A544D4"/>
    <w:rsid w:val="00A547C1"/>
    <w:rsid w:val="00A55450"/>
    <w:rsid w:val="00A55A6F"/>
    <w:rsid w:val="00A55CC8"/>
    <w:rsid w:val="00A55D0D"/>
    <w:rsid w:val="00A56442"/>
    <w:rsid w:val="00A56530"/>
    <w:rsid w:val="00A56973"/>
    <w:rsid w:val="00A56FAD"/>
    <w:rsid w:val="00A57034"/>
    <w:rsid w:val="00A57073"/>
    <w:rsid w:val="00A5726B"/>
    <w:rsid w:val="00A57821"/>
    <w:rsid w:val="00A57B4A"/>
    <w:rsid w:val="00A57E11"/>
    <w:rsid w:val="00A6007E"/>
    <w:rsid w:val="00A6037C"/>
    <w:rsid w:val="00A60645"/>
    <w:rsid w:val="00A607B3"/>
    <w:rsid w:val="00A609A4"/>
    <w:rsid w:val="00A60D57"/>
    <w:rsid w:val="00A6122C"/>
    <w:rsid w:val="00A61503"/>
    <w:rsid w:val="00A61BF5"/>
    <w:rsid w:val="00A61C47"/>
    <w:rsid w:val="00A623BD"/>
    <w:rsid w:val="00A628A5"/>
    <w:rsid w:val="00A6293B"/>
    <w:rsid w:val="00A62EA4"/>
    <w:rsid w:val="00A62EEB"/>
    <w:rsid w:val="00A62FC4"/>
    <w:rsid w:val="00A634EC"/>
    <w:rsid w:val="00A63800"/>
    <w:rsid w:val="00A6400A"/>
    <w:rsid w:val="00A6469A"/>
    <w:rsid w:val="00A64A66"/>
    <w:rsid w:val="00A64DAC"/>
    <w:rsid w:val="00A6577D"/>
    <w:rsid w:val="00A65A50"/>
    <w:rsid w:val="00A65BA8"/>
    <w:rsid w:val="00A65D12"/>
    <w:rsid w:val="00A66B0B"/>
    <w:rsid w:val="00A66B1C"/>
    <w:rsid w:val="00A67542"/>
    <w:rsid w:val="00A67B80"/>
    <w:rsid w:val="00A67D01"/>
    <w:rsid w:val="00A67EC1"/>
    <w:rsid w:val="00A7066D"/>
    <w:rsid w:val="00A706D1"/>
    <w:rsid w:val="00A70C11"/>
    <w:rsid w:val="00A70CE5"/>
    <w:rsid w:val="00A70F4F"/>
    <w:rsid w:val="00A7104C"/>
    <w:rsid w:val="00A7110D"/>
    <w:rsid w:val="00A71418"/>
    <w:rsid w:val="00A714F8"/>
    <w:rsid w:val="00A717B4"/>
    <w:rsid w:val="00A71ED4"/>
    <w:rsid w:val="00A72361"/>
    <w:rsid w:val="00A72EE2"/>
    <w:rsid w:val="00A72EF9"/>
    <w:rsid w:val="00A731F8"/>
    <w:rsid w:val="00A73385"/>
    <w:rsid w:val="00A73E04"/>
    <w:rsid w:val="00A742BB"/>
    <w:rsid w:val="00A742C9"/>
    <w:rsid w:val="00A74609"/>
    <w:rsid w:val="00A75330"/>
    <w:rsid w:val="00A75459"/>
    <w:rsid w:val="00A758EC"/>
    <w:rsid w:val="00A7595D"/>
    <w:rsid w:val="00A75BD0"/>
    <w:rsid w:val="00A75C92"/>
    <w:rsid w:val="00A75D74"/>
    <w:rsid w:val="00A75E69"/>
    <w:rsid w:val="00A76990"/>
    <w:rsid w:val="00A76BCC"/>
    <w:rsid w:val="00A76CB7"/>
    <w:rsid w:val="00A76EC2"/>
    <w:rsid w:val="00A77572"/>
    <w:rsid w:val="00A777C1"/>
    <w:rsid w:val="00A77A3F"/>
    <w:rsid w:val="00A77C5C"/>
    <w:rsid w:val="00A80641"/>
    <w:rsid w:val="00A80DE2"/>
    <w:rsid w:val="00A80F79"/>
    <w:rsid w:val="00A8147F"/>
    <w:rsid w:val="00A814EF"/>
    <w:rsid w:val="00A815EE"/>
    <w:rsid w:val="00A82043"/>
    <w:rsid w:val="00A821DB"/>
    <w:rsid w:val="00A82798"/>
    <w:rsid w:val="00A82C6C"/>
    <w:rsid w:val="00A830DD"/>
    <w:rsid w:val="00A832CB"/>
    <w:rsid w:val="00A83BEC"/>
    <w:rsid w:val="00A83C3A"/>
    <w:rsid w:val="00A83E32"/>
    <w:rsid w:val="00A845AD"/>
    <w:rsid w:val="00A84E58"/>
    <w:rsid w:val="00A850F3"/>
    <w:rsid w:val="00A85374"/>
    <w:rsid w:val="00A8570E"/>
    <w:rsid w:val="00A85E6A"/>
    <w:rsid w:val="00A86002"/>
    <w:rsid w:val="00A86622"/>
    <w:rsid w:val="00A86A61"/>
    <w:rsid w:val="00A86DFA"/>
    <w:rsid w:val="00A86EE0"/>
    <w:rsid w:val="00A8722D"/>
    <w:rsid w:val="00A87413"/>
    <w:rsid w:val="00A8796E"/>
    <w:rsid w:val="00A87AD5"/>
    <w:rsid w:val="00A905E5"/>
    <w:rsid w:val="00A90C38"/>
    <w:rsid w:val="00A91447"/>
    <w:rsid w:val="00A914E1"/>
    <w:rsid w:val="00A916A1"/>
    <w:rsid w:val="00A9192B"/>
    <w:rsid w:val="00A9197F"/>
    <w:rsid w:val="00A91C47"/>
    <w:rsid w:val="00A92293"/>
    <w:rsid w:val="00A92823"/>
    <w:rsid w:val="00A93134"/>
    <w:rsid w:val="00A936C9"/>
    <w:rsid w:val="00A939FF"/>
    <w:rsid w:val="00A93A64"/>
    <w:rsid w:val="00A93A97"/>
    <w:rsid w:val="00A941DF"/>
    <w:rsid w:val="00A942C4"/>
    <w:rsid w:val="00A94718"/>
    <w:rsid w:val="00A9476D"/>
    <w:rsid w:val="00A94D77"/>
    <w:rsid w:val="00A950CF"/>
    <w:rsid w:val="00A950FF"/>
    <w:rsid w:val="00A95226"/>
    <w:rsid w:val="00A95990"/>
    <w:rsid w:val="00A95D2D"/>
    <w:rsid w:val="00A96840"/>
    <w:rsid w:val="00A96A05"/>
    <w:rsid w:val="00A97051"/>
    <w:rsid w:val="00A97405"/>
    <w:rsid w:val="00A977EC"/>
    <w:rsid w:val="00A97A9A"/>
    <w:rsid w:val="00A97B04"/>
    <w:rsid w:val="00A97CE8"/>
    <w:rsid w:val="00AA013A"/>
    <w:rsid w:val="00AA064B"/>
    <w:rsid w:val="00AA0783"/>
    <w:rsid w:val="00AA0ECA"/>
    <w:rsid w:val="00AA1084"/>
    <w:rsid w:val="00AA125E"/>
    <w:rsid w:val="00AA1CE3"/>
    <w:rsid w:val="00AA28A0"/>
    <w:rsid w:val="00AA290E"/>
    <w:rsid w:val="00AA2BC1"/>
    <w:rsid w:val="00AA2CDC"/>
    <w:rsid w:val="00AA30D0"/>
    <w:rsid w:val="00AA3613"/>
    <w:rsid w:val="00AA3C15"/>
    <w:rsid w:val="00AA3CFB"/>
    <w:rsid w:val="00AA3D27"/>
    <w:rsid w:val="00AA3D45"/>
    <w:rsid w:val="00AA43E5"/>
    <w:rsid w:val="00AA456F"/>
    <w:rsid w:val="00AA5526"/>
    <w:rsid w:val="00AA5AA9"/>
    <w:rsid w:val="00AA5E06"/>
    <w:rsid w:val="00AA6AE9"/>
    <w:rsid w:val="00AA6CAB"/>
    <w:rsid w:val="00AA6D01"/>
    <w:rsid w:val="00AA6F7D"/>
    <w:rsid w:val="00AA7064"/>
    <w:rsid w:val="00AA71CE"/>
    <w:rsid w:val="00AA7DA2"/>
    <w:rsid w:val="00AB05B8"/>
    <w:rsid w:val="00AB09F2"/>
    <w:rsid w:val="00AB0D36"/>
    <w:rsid w:val="00AB0D61"/>
    <w:rsid w:val="00AB1302"/>
    <w:rsid w:val="00AB137B"/>
    <w:rsid w:val="00AB14BC"/>
    <w:rsid w:val="00AB1B9F"/>
    <w:rsid w:val="00AB1C3F"/>
    <w:rsid w:val="00AB2031"/>
    <w:rsid w:val="00AB248A"/>
    <w:rsid w:val="00AB3434"/>
    <w:rsid w:val="00AB34A7"/>
    <w:rsid w:val="00AB3621"/>
    <w:rsid w:val="00AB3B72"/>
    <w:rsid w:val="00AB3D5B"/>
    <w:rsid w:val="00AB461B"/>
    <w:rsid w:val="00AB52B6"/>
    <w:rsid w:val="00AB6A23"/>
    <w:rsid w:val="00AB719D"/>
    <w:rsid w:val="00AB7269"/>
    <w:rsid w:val="00AB72C7"/>
    <w:rsid w:val="00AB72CC"/>
    <w:rsid w:val="00AB75A7"/>
    <w:rsid w:val="00AB78AB"/>
    <w:rsid w:val="00AC0053"/>
    <w:rsid w:val="00AC0621"/>
    <w:rsid w:val="00AC09A0"/>
    <w:rsid w:val="00AC0BFB"/>
    <w:rsid w:val="00AC1367"/>
    <w:rsid w:val="00AC1AEF"/>
    <w:rsid w:val="00AC2A71"/>
    <w:rsid w:val="00AC2BAA"/>
    <w:rsid w:val="00AC2C08"/>
    <w:rsid w:val="00AC2C40"/>
    <w:rsid w:val="00AC335D"/>
    <w:rsid w:val="00AC3582"/>
    <w:rsid w:val="00AC3636"/>
    <w:rsid w:val="00AC4407"/>
    <w:rsid w:val="00AC455B"/>
    <w:rsid w:val="00AC48A7"/>
    <w:rsid w:val="00AC5450"/>
    <w:rsid w:val="00AC570C"/>
    <w:rsid w:val="00AC5811"/>
    <w:rsid w:val="00AC5913"/>
    <w:rsid w:val="00AC5DB6"/>
    <w:rsid w:val="00AC696F"/>
    <w:rsid w:val="00AC70C9"/>
    <w:rsid w:val="00AC73DF"/>
    <w:rsid w:val="00AD09BA"/>
    <w:rsid w:val="00AD0D91"/>
    <w:rsid w:val="00AD0E09"/>
    <w:rsid w:val="00AD11D9"/>
    <w:rsid w:val="00AD124F"/>
    <w:rsid w:val="00AD1296"/>
    <w:rsid w:val="00AD1773"/>
    <w:rsid w:val="00AD191B"/>
    <w:rsid w:val="00AD1F2C"/>
    <w:rsid w:val="00AD1F54"/>
    <w:rsid w:val="00AD1FB8"/>
    <w:rsid w:val="00AD2457"/>
    <w:rsid w:val="00AD2A6E"/>
    <w:rsid w:val="00AD2BD4"/>
    <w:rsid w:val="00AD33F9"/>
    <w:rsid w:val="00AD38FA"/>
    <w:rsid w:val="00AD3AF6"/>
    <w:rsid w:val="00AD3D1B"/>
    <w:rsid w:val="00AD3E93"/>
    <w:rsid w:val="00AD4DC5"/>
    <w:rsid w:val="00AD5117"/>
    <w:rsid w:val="00AD55D6"/>
    <w:rsid w:val="00AD5C0C"/>
    <w:rsid w:val="00AD5F43"/>
    <w:rsid w:val="00AD5FA8"/>
    <w:rsid w:val="00AD60E5"/>
    <w:rsid w:val="00AD621E"/>
    <w:rsid w:val="00AD68F3"/>
    <w:rsid w:val="00AD6A42"/>
    <w:rsid w:val="00AD6CB2"/>
    <w:rsid w:val="00AD7112"/>
    <w:rsid w:val="00AD72B8"/>
    <w:rsid w:val="00AD738C"/>
    <w:rsid w:val="00AD74A4"/>
    <w:rsid w:val="00AE00EE"/>
    <w:rsid w:val="00AE0190"/>
    <w:rsid w:val="00AE08B0"/>
    <w:rsid w:val="00AE0CE8"/>
    <w:rsid w:val="00AE0CEC"/>
    <w:rsid w:val="00AE1307"/>
    <w:rsid w:val="00AE163A"/>
    <w:rsid w:val="00AE1BAB"/>
    <w:rsid w:val="00AE23EE"/>
    <w:rsid w:val="00AE24B2"/>
    <w:rsid w:val="00AE253F"/>
    <w:rsid w:val="00AE338D"/>
    <w:rsid w:val="00AE3809"/>
    <w:rsid w:val="00AE3EE1"/>
    <w:rsid w:val="00AE458A"/>
    <w:rsid w:val="00AE45FF"/>
    <w:rsid w:val="00AE5785"/>
    <w:rsid w:val="00AE5C83"/>
    <w:rsid w:val="00AE5CBB"/>
    <w:rsid w:val="00AE5E10"/>
    <w:rsid w:val="00AE65D3"/>
    <w:rsid w:val="00AE6A87"/>
    <w:rsid w:val="00AE72FE"/>
    <w:rsid w:val="00AE7350"/>
    <w:rsid w:val="00AE7438"/>
    <w:rsid w:val="00AE7706"/>
    <w:rsid w:val="00AE7745"/>
    <w:rsid w:val="00AE7840"/>
    <w:rsid w:val="00AE7F48"/>
    <w:rsid w:val="00AE7F63"/>
    <w:rsid w:val="00AF00F4"/>
    <w:rsid w:val="00AF0740"/>
    <w:rsid w:val="00AF085E"/>
    <w:rsid w:val="00AF0E07"/>
    <w:rsid w:val="00AF14A4"/>
    <w:rsid w:val="00AF14F8"/>
    <w:rsid w:val="00AF1B4A"/>
    <w:rsid w:val="00AF22B1"/>
    <w:rsid w:val="00AF2397"/>
    <w:rsid w:val="00AF24AE"/>
    <w:rsid w:val="00AF2555"/>
    <w:rsid w:val="00AF29C1"/>
    <w:rsid w:val="00AF2B8B"/>
    <w:rsid w:val="00AF2C43"/>
    <w:rsid w:val="00AF3E3C"/>
    <w:rsid w:val="00AF3F76"/>
    <w:rsid w:val="00AF4370"/>
    <w:rsid w:val="00AF4DD6"/>
    <w:rsid w:val="00AF4FF2"/>
    <w:rsid w:val="00AF510C"/>
    <w:rsid w:val="00AF55D1"/>
    <w:rsid w:val="00AF5AE6"/>
    <w:rsid w:val="00AF5B12"/>
    <w:rsid w:val="00AF5CDA"/>
    <w:rsid w:val="00AF5DBD"/>
    <w:rsid w:val="00AF657B"/>
    <w:rsid w:val="00AF6C7E"/>
    <w:rsid w:val="00AF6CC4"/>
    <w:rsid w:val="00AF790F"/>
    <w:rsid w:val="00AF7D33"/>
    <w:rsid w:val="00B00639"/>
    <w:rsid w:val="00B00FBE"/>
    <w:rsid w:val="00B012DD"/>
    <w:rsid w:val="00B013BD"/>
    <w:rsid w:val="00B01558"/>
    <w:rsid w:val="00B0199E"/>
    <w:rsid w:val="00B01D24"/>
    <w:rsid w:val="00B01DF8"/>
    <w:rsid w:val="00B01F92"/>
    <w:rsid w:val="00B02895"/>
    <w:rsid w:val="00B02A09"/>
    <w:rsid w:val="00B02FBC"/>
    <w:rsid w:val="00B0335E"/>
    <w:rsid w:val="00B03510"/>
    <w:rsid w:val="00B035C8"/>
    <w:rsid w:val="00B038E9"/>
    <w:rsid w:val="00B0390C"/>
    <w:rsid w:val="00B03A05"/>
    <w:rsid w:val="00B03ABB"/>
    <w:rsid w:val="00B040CE"/>
    <w:rsid w:val="00B040E0"/>
    <w:rsid w:val="00B04367"/>
    <w:rsid w:val="00B04534"/>
    <w:rsid w:val="00B04798"/>
    <w:rsid w:val="00B04BF3"/>
    <w:rsid w:val="00B04DCF"/>
    <w:rsid w:val="00B055EE"/>
    <w:rsid w:val="00B057EA"/>
    <w:rsid w:val="00B05A2C"/>
    <w:rsid w:val="00B05B4F"/>
    <w:rsid w:val="00B05D19"/>
    <w:rsid w:val="00B06455"/>
    <w:rsid w:val="00B06722"/>
    <w:rsid w:val="00B068B8"/>
    <w:rsid w:val="00B073C0"/>
    <w:rsid w:val="00B07E82"/>
    <w:rsid w:val="00B07F34"/>
    <w:rsid w:val="00B1004B"/>
    <w:rsid w:val="00B10135"/>
    <w:rsid w:val="00B1068C"/>
    <w:rsid w:val="00B109C9"/>
    <w:rsid w:val="00B10A39"/>
    <w:rsid w:val="00B1112B"/>
    <w:rsid w:val="00B116D8"/>
    <w:rsid w:val="00B119DA"/>
    <w:rsid w:val="00B11D93"/>
    <w:rsid w:val="00B12185"/>
    <w:rsid w:val="00B12638"/>
    <w:rsid w:val="00B12DB9"/>
    <w:rsid w:val="00B13202"/>
    <w:rsid w:val="00B13767"/>
    <w:rsid w:val="00B1387C"/>
    <w:rsid w:val="00B13A1C"/>
    <w:rsid w:val="00B13B47"/>
    <w:rsid w:val="00B13E09"/>
    <w:rsid w:val="00B14355"/>
    <w:rsid w:val="00B143BF"/>
    <w:rsid w:val="00B14636"/>
    <w:rsid w:val="00B14A39"/>
    <w:rsid w:val="00B14BA6"/>
    <w:rsid w:val="00B1526B"/>
    <w:rsid w:val="00B15367"/>
    <w:rsid w:val="00B1583B"/>
    <w:rsid w:val="00B1597E"/>
    <w:rsid w:val="00B15D2B"/>
    <w:rsid w:val="00B16960"/>
    <w:rsid w:val="00B16CF5"/>
    <w:rsid w:val="00B16D84"/>
    <w:rsid w:val="00B16DF3"/>
    <w:rsid w:val="00B177B6"/>
    <w:rsid w:val="00B17DDE"/>
    <w:rsid w:val="00B20080"/>
    <w:rsid w:val="00B20154"/>
    <w:rsid w:val="00B2042F"/>
    <w:rsid w:val="00B20527"/>
    <w:rsid w:val="00B209BC"/>
    <w:rsid w:val="00B20A31"/>
    <w:rsid w:val="00B20CF1"/>
    <w:rsid w:val="00B2138B"/>
    <w:rsid w:val="00B21AE2"/>
    <w:rsid w:val="00B22642"/>
    <w:rsid w:val="00B22758"/>
    <w:rsid w:val="00B22AF1"/>
    <w:rsid w:val="00B22B2E"/>
    <w:rsid w:val="00B231A0"/>
    <w:rsid w:val="00B23465"/>
    <w:rsid w:val="00B234CC"/>
    <w:rsid w:val="00B23692"/>
    <w:rsid w:val="00B24416"/>
    <w:rsid w:val="00B245E1"/>
    <w:rsid w:val="00B24692"/>
    <w:rsid w:val="00B246E8"/>
    <w:rsid w:val="00B24B48"/>
    <w:rsid w:val="00B24BDA"/>
    <w:rsid w:val="00B24E3A"/>
    <w:rsid w:val="00B25488"/>
    <w:rsid w:val="00B256A7"/>
    <w:rsid w:val="00B25870"/>
    <w:rsid w:val="00B25B23"/>
    <w:rsid w:val="00B261C5"/>
    <w:rsid w:val="00B26434"/>
    <w:rsid w:val="00B267F1"/>
    <w:rsid w:val="00B26B8E"/>
    <w:rsid w:val="00B275AF"/>
    <w:rsid w:val="00B27937"/>
    <w:rsid w:val="00B27D0B"/>
    <w:rsid w:val="00B300CA"/>
    <w:rsid w:val="00B30431"/>
    <w:rsid w:val="00B30618"/>
    <w:rsid w:val="00B30789"/>
    <w:rsid w:val="00B30E52"/>
    <w:rsid w:val="00B30FF9"/>
    <w:rsid w:val="00B3118E"/>
    <w:rsid w:val="00B312BB"/>
    <w:rsid w:val="00B31342"/>
    <w:rsid w:val="00B3152E"/>
    <w:rsid w:val="00B3183A"/>
    <w:rsid w:val="00B31A89"/>
    <w:rsid w:val="00B32077"/>
    <w:rsid w:val="00B32756"/>
    <w:rsid w:val="00B32B0E"/>
    <w:rsid w:val="00B336D7"/>
    <w:rsid w:val="00B33E99"/>
    <w:rsid w:val="00B34380"/>
    <w:rsid w:val="00B34A91"/>
    <w:rsid w:val="00B34BAB"/>
    <w:rsid w:val="00B350F4"/>
    <w:rsid w:val="00B35699"/>
    <w:rsid w:val="00B356A3"/>
    <w:rsid w:val="00B35D74"/>
    <w:rsid w:val="00B35E2F"/>
    <w:rsid w:val="00B35F02"/>
    <w:rsid w:val="00B35FAC"/>
    <w:rsid w:val="00B361BF"/>
    <w:rsid w:val="00B36317"/>
    <w:rsid w:val="00B3638B"/>
    <w:rsid w:val="00B369A8"/>
    <w:rsid w:val="00B375DF"/>
    <w:rsid w:val="00B37EE8"/>
    <w:rsid w:val="00B400C3"/>
    <w:rsid w:val="00B41403"/>
    <w:rsid w:val="00B41686"/>
    <w:rsid w:val="00B41B9C"/>
    <w:rsid w:val="00B42161"/>
    <w:rsid w:val="00B42588"/>
    <w:rsid w:val="00B42950"/>
    <w:rsid w:val="00B429BD"/>
    <w:rsid w:val="00B42A3F"/>
    <w:rsid w:val="00B42A6F"/>
    <w:rsid w:val="00B42B9A"/>
    <w:rsid w:val="00B42BC7"/>
    <w:rsid w:val="00B42C5E"/>
    <w:rsid w:val="00B43472"/>
    <w:rsid w:val="00B4389B"/>
    <w:rsid w:val="00B438B8"/>
    <w:rsid w:val="00B43DDC"/>
    <w:rsid w:val="00B43E35"/>
    <w:rsid w:val="00B442B0"/>
    <w:rsid w:val="00B44A89"/>
    <w:rsid w:val="00B45057"/>
    <w:rsid w:val="00B4514D"/>
    <w:rsid w:val="00B45296"/>
    <w:rsid w:val="00B452D8"/>
    <w:rsid w:val="00B45497"/>
    <w:rsid w:val="00B45950"/>
    <w:rsid w:val="00B45A67"/>
    <w:rsid w:val="00B46222"/>
    <w:rsid w:val="00B465B2"/>
    <w:rsid w:val="00B46C39"/>
    <w:rsid w:val="00B46CAA"/>
    <w:rsid w:val="00B46F58"/>
    <w:rsid w:val="00B47255"/>
    <w:rsid w:val="00B47521"/>
    <w:rsid w:val="00B47582"/>
    <w:rsid w:val="00B47631"/>
    <w:rsid w:val="00B478D7"/>
    <w:rsid w:val="00B479C9"/>
    <w:rsid w:val="00B47A82"/>
    <w:rsid w:val="00B47DE6"/>
    <w:rsid w:val="00B5119E"/>
    <w:rsid w:val="00B5120C"/>
    <w:rsid w:val="00B51741"/>
    <w:rsid w:val="00B51936"/>
    <w:rsid w:val="00B51DD9"/>
    <w:rsid w:val="00B51E52"/>
    <w:rsid w:val="00B51ED6"/>
    <w:rsid w:val="00B523BD"/>
    <w:rsid w:val="00B524D8"/>
    <w:rsid w:val="00B52775"/>
    <w:rsid w:val="00B531F2"/>
    <w:rsid w:val="00B53256"/>
    <w:rsid w:val="00B532DD"/>
    <w:rsid w:val="00B5431D"/>
    <w:rsid w:val="00B5471B"/>
    <w:rsid w:val="00B549C0"/>
    <w:rsid w:val="00B54F7D"/>
    <w:rsid w:val="00B5613D"/>
    <w:rsid w:val="00B564F6"/>
    <w:rsid w:val="00B56562"/>
    <w:rsid w:val="00B56D5E"/>
    <w:rsid w:val="00B57020"/>
    <w:rsid w:val="00B574BF"/>
    <w:rsid w:val="00B57AF2"/>
    <w:rsid w:val="00B57B45"/>
    <w:rsid w:val="00B57EF8"/>
    <w:rsid w:val="00B601C5"/>
    <w:rsid w:val="00B607DE"/>
    <w:rsid w:val="00B6086A"/>
    <w:rsid w:val="00B61213"/>
    <w:rsid w:val="00B61450"/>
    <w:rsid w:val="00B615A7"/>
    <w:rsid w:val="00B61CE8"/>
    <w:rsid w:val="00B61ECE"/>
    <w:rsid w:val="00B6217A"/>
    <w:rsid w:val="00B622C9"/>
    <w:rsid w:val="00B62502"/>
    <w:rsid w:val="00B62DC2"/>
    <w:rsid w:val="00B630B0"/>
    <w:rsid w:val="00B63D97"/>
    <w:rsid w:val="00B63E29"/>
    <w:rsid w:val="00B63F3A"/>
    <w:rsid w:val="00B6425F"/>
    <w:rsid w:val="00B649CE"/>
    <w:rsid w:val="00B64AB5"/>
    <w:rsid w:val="00B64D48"/>
    <w:rsid w:val="00B64E43"/>
    <w:rsid w:val="00B65127"/>
    <w:rsid w:val="00B652E1"/>
    <w:rsid w:val="00B6598D"/>
    <w:rsid w:val="00B66114"/>
    <w:rsid w:val="00B664B4"/>
    <w:rsid w:val="00B66A67"/>
    <w:rsid w:val="00B66D6D"/>
    <w:rsid w:val="00B67682"/>
    <w:rsid w:val="00B67A06"/>
    <w:rsid w:val="00B67A62"/>
    <w:rsid w:val="00B701C0"/>
    <w:rsid w:val="00B7028A"/>
    <w:rsid w:val="00B7071A"/>
    <w:rsid w:val="00B70AC4"/>
    <w:rsid w:val="00B70D1F"/>
    <w:rsid w:val="00B70FE0"/>
    <w:rsid w:val="00B71455"/>
    <w:rsid w:val="00B7156F"/>
    <w:rsid w:val="00B7188F"/>
    <w:rsid w:val="00B71A6D"/>
    <w:rsid w:val="00B71B74"/>
    <w:rsid w:val="00B71E77"/>
    <w:rsid w:val="00B72468"/>
    <w:rsid w:val="00B72783"/>
    <w:rsid w:val="00B72C3A"/>
    <w:rsid w:val="00B7366B"/>
    <w:rsid w:val="00B73707"/>
    <w:rsid w:val="00B73786"/>
    <w:rsid w:val="00B73EA2"/>
    <w:rsid w:val="00B74256"/>
    <w:rsid w:val="00B74635"/>
    <w:rsid w:val="00B747BA"/>
    <w:rsid w:val="00B74905"/>
    <w:rsid w:val="00B74918"/>
    <w:rsid w:val="00B74963"/>
    <w:rsid w:val="00B74A4A"/>
    <w:rsid w:val="00B74AD6"/>
    <w:rsid w:val="00B74B1D"/>
    <w:rsid w:val="00B74BEC"/>
    <w:rsid w:val="00B74DF0"/>
    <w:rsid w:val="00B74FE4"/>
    <w:rsid w:val="00B753F6"/>
    <w:rsid w:val="00B755E5"/>
    <w:rsid w:val="00B758FA"/>
    <w:rsid w:val="00B76D2B"/>
    <w:rsid w:val="00B77314"/>
    <w:rsid w:val="00B77A80"/>
    <w:rsid w:val="00B77AD8"/>
    <w:rsid w:val="00B77C6F"/>
    <w:rsid w:val="00B77D7D"/>
    <w:rsid w:val="00B77F2D"/>
    <w:rsid w:val="00B80030"/>
    <w:rsid w:val="00B803C6"/>
    <w:rsid w:val="00B806B7"/>
    <w:rsid w:val="00B807A3"/>
    <w:rsid w:val="00B80A9B"/>
    <w:rsid w:val="00B80AE4"/>
    <w:rsid w:val="00B80E30"/>
    <w:rsid w:val="00B81189"/>
    <w:rsid w:val="00B81721"/>
    <w:rsid w:val="00B81E4D"/>
    <w:rsid w:val="00B820B8"/>
    <w:rsid w:val="00B82250"/>
    <w:rsid w:val="00B826F6"/>
    <w:rsid w:val="00B8274A"/>
    <w:rsid w:val="00B82BEA"/>
    <w:rsid w:val="00B82D8A"/>
    <w:rsid w:val="00B82F4B"/>
    <w:rsid w:val="00B8308C"/>
    <w:rsid w:val="00B8338E"/>
    <w:rsid w:val="00B83BFC"/>
    <w:rsid w:val="00B83C2F"/>
    <w:rsid w:val="00B83D04"/>
    <w:rsid w:val="00B83D9E"/>
    <w:rsid w:val="00B83FB2"/>
    <w:rsid w:val="00B8435A"/>
    <w:rsid w:val="00B84DA3"/>
    <w:rsid w:val="00B84FB1"/>
    <w:rsid w:val="00B852AF"/>
    <w:rsid w:val="00B8531D"/>
    <w:rsid w:val="00B85645"/>
    <w:rsid w:val="00B8680E"/>
    <w:rsid w:val="00B869CF"/>
    <w:rsid w:val="00B871D6"/>
    <w:rsid w:val="00B8768D"/>
    <w:rsid w:val="00B879F2"/>
    <w:rsid w:val="00B87BC4"/>
    <w:rsid w:val="00B87C3E"/>
    <w:rsid w:val="00B87D69"/>
    <w:rsid w:val="00B87E61"/>
    <w:rsid w:val="00B87F3E"/>
    <w:rsid w:val="00B90BC2"/>
    <w:rsid w:val="00B916B4"/>
    <w:rsid w:val="00B9196A"/>
    <w:rsid w:val="00B92149"/>
    <w:rsid w:val="00B922B2"/>
    <w:rsid w:val="00B9254C"/>
    <w:rsid w:val="00B925B3"/>
    <w:rsid w:val="00B9300C"/>
    <w:rsid w:val="00B93271"/>
    <w:rsid w:val="00B93C12"/>
    <w:rsid w:val="00B942F2"/>
    <w:rsid w:val="00B94868"/>
    <w:rsid w:val="00B94B30"/>
    <w:rsid w:val="00B9522F"/>
    <w:rsid w:val="00B955F8"/>
    <w:rsid w:val="00B956D7"/>
    <w:rsid w:val="00B960CB"/>
    <w:rsid w:val="00B96160"/>
    <w:rsid w:val="00B96297"/>
    <w:rsid w:val="00B96BA1"/>
    <w:rsid w:val="00B97093"/>
    <w:rsid w:val="00B9766A"/>
    <w:rsid w:val="00BA003D"/>
    <w:rsid w:val="00BA0049"/>
    <w:rsid w:val="00BA029D"/>
    <w:rsid w:val="00BA041C"/>
    <w:rsid w:val="00BA0C27"/>
    <w:rsid w:val="00BA11DC"/>
    <w:rsid w:val="00BA1270"/>
    <w:rsid w:val="00BA1425"/>
    <w:rsid w:val="00BA15E3"/>
    <w:rsid w:val="00BA1867"/>
    <w:rsid w:val="00BA1C10"/>
    <w:rsid w:val="00BA1F4B"/>
    <w:rsid w:val="00BA23DB"/>
    <w:rsid w:val="00BA28FB"/>
    <w:rsid w:val="00BA2C80"/>
    <w:rsid w:val="00BA2F34"/>
    <w:rsid w:val="00BA3538"/>
    <w:rsid w:val="00BA37B7"/>
    <w:rsid w:val="00BA42F5"/>
    <w:rsid w:val="00BA4D4E"/>
    <w:rsid w:val="00BA4D9C"/>
    <w:rsid w:val="00BA5204"/>
    <w:rsid w:val="00BA527A"/>
    <w:rsid w:val="00BA54C2"/>
    <w:rsid w:val="00BA611E"/>
    <w:rsid w:val="00BA6214"/>
    <w:rsid w:val="00BA630E"/>
    <w:rsid w:val="00BA66BB"/>
    <w:rsid w:val="00BA6A64"/>
    <w:rsid w:val="00BA6EA6"/>
    <w:rsid w:val="00BA769D"/>
    <w:rsid w:val="00BA7AB3"/>
    <w:rsid w:val="00BA7CA4"/>
    <w:rsid w:val="00BA7E30"/>
    <w:rsid w:val="00BB0565"/>
    <w:rsid w:val="00BB0814"/>
    <w:rsid w:val="00BB0919"/>
    <w:rsid w:val="00BB0937"/>
    <w:rsid w:val="00BB0D34"/>
    <w:rsid w:val="00BB0E8A"/>
    <w:rsid w:val="00BB0F85"/>
    <w:rsid w:val="00BB14AB"/>
    <w:rsid w:val="00BB1BC1"/>
    <w:rsid w:val="00BB1C49"/>
    <w:rsid w:val="00BB1CAE"/>
    <w:rsid w:val="00BB242D"/>
    <w:rsid w:val="00BB2A2C"/>
    <w:rsid w:val="00BB2A87"/>
    <w:rsid w:val="00BB2AE3"/>
    <w:rsid w:val="00BB2EB3"/>
    <w:rsid w:val="00BB3114"/>
    <w:rsid w:val="00BB38A2"/>
    <w:rsid w:val="00BB3B46"/>
    <w:rsid w:val="00BB3F0A"/>
    <w:rsid w:val="00BB46CF"/>
    <w:rsid w:val="00BB4BB2"/>
    <w:rsid w:val="00BB5388"/>
    <w:rsid w:val="00BB53D6"/>
    <w:rsid w:val="00BB5506"/>
    <w:rsid w:val="00BB59EF"/>
    <w:rsid w:val="00BB6216"/>
    <w:rsid w:val="00BB63CE"/>
    <w:rsid w:val="00BB6E1D"/>
    <w:rsid w:val="00BB705E"/>
    <w:rsid w:val="00BB7198"/>
    <w:rsid w:val="00BB7229"/>
    <w:rsid w:val="00BB7D9A"/>
    <w:rsid w:val="00BB7E23"/>
    <w:rsid w:val="00BB7F62"/>
    <w:rsid w:val="00BC055D"/>
    <w:rsid w:val="00BC064E"/>
    <w:rsid w:val="00BC0A24"/>
    <w:rsid w:val="00BC0B47"/>
    <w:rsid w:val="00BC17EE"/>
    <w:rsid w:val="00BC1BB9"/>
    <w:rsid w:val="00BC1F8D"/>
    <w:rsid w:val="00BC221C"/>
    <w:rsid w:val="00BC22C2"/>
    <w:rsid w:val="00BC2C45"/>
    <w:rsid w:val="00BC2C7B"/>
    <w:rsid w:val="00BC351B"/>
    <w:rsid w:val="00BC3B77"/>
    <w:rsid w:val="00BC3FDE"/>
    <w:rsid w:val="00BC4025"/>
    <w:rsid w:val="00BC4033"/>
    <w:rsid w:val="00BC45CA"/>
    <w:rsid w:val="00BC46F4"/>
    <w:rsid w:val="00BC4F5E"/>
    <w:rsid w:val="00BC5334"/>
    <w:rsid w:val="00BC5376"/>
    <w:rsid w:val="00BC5983"/>
    <w:rsid w:val="00BC5F53"/>
    <w:rsid w:val="00BC6E27"/>
    <w:rsid w:val="00BC7776"/>
    <w:rsid w:val="00BC79E0"/>
    <w:rsid w:val="00BC7A81"/>
    <w:rsid w:val="00BC7B0F"/>
    <w:rsid w:val="00BC7CB5"/>
    <w:rsid w:val="00BD0165"/>
    <w:rsid w:val="00BD066A"/>
    <w:rsid w:val="00BD095B"/>
    <w:rsid w:val="00BD09FB"/>
    <w:rsid w:val="00BD1C82"/>
    <w:rsid w:val="00BD1DFD"/>
    <w:rsid w:val="00BD1EA9"/>
    <w:rsid w:val="00BD25F5"/>
    <w:rsid w:val="00BD2CE2"/>
    <w:rsid w:val="00BD2FB4"/>
    <w:rsid w:val="00BD3D14"/>
    <w:rsid w:val="00BD3D74"/>
    <w:rsid w:val="00BD40C2"/>
    <w:rsid w:val="00BD43FB"/>
    <w:rsid w:val="00BD4521"/>
    <w:rsid w:val="00BD46F2"/>
    <w:rsid w:val="00BD47F2"/>
    <w:rsid w:val="00BD4975"/>
    <w:rsid w:val="00BD4ADF"/>
    <w:rsid w:val="00BD53B6"/>
    <w:rsid w:val="00BD58A7"/>
    <w:rsid w:val="00BD5F98"/>
    <w:rsid w:val="00BD65F5"/>
    <w:rsid w:val="00BD670B"/>
    <w:rsid w:val="00BD682B"/>
    <w:rsid w:val="00BD6D8E"/>
    <w:rsid w:val="00BD7396"/>
    <w:rsid w:val="00BD74ED"/>
    <w:rsid w:val="00BD76B9"/>
    <w:rsid w:val="00BD7898"/>
    <w:rsid w:val="00BD7AB1"/>
    <w:rsid w:val="00BD7EEA"/>
    <w:rsid w:val="00BD7FD2"/>
    <w:rsid w:val="00BE001A"/>
    <w:rsid w:val="00BE0044"/>
    <w:rsid w:val="00BE00FA"/>
    <w:rsid w:val="00BE10A9"/>
    <w:rsid w:val="00BE1149"/>
    <w:rsid w:val="00BE1998"/>
    <w:rsid w:val="00BE19F4"/>
    <w:rsid w:val="00BE1A2D"/>
    <w:rsid w:val="00BE1CED"/>
    <w:rsid w:val="00BE24EA"/>
    <w:rsid w:val="00BE2654"/>
    <w:rsid w:val="00BE2CB3"/>
    <w:rsid w:val="00BE2E47"/>
    <w:rsid w:val="00BE3167"/>
    <w:rsid w:val="00BE370E"/>
    <w:rsid w:val="00BE37FF"/>
    <w:rsid w:val="00BE3A6A"/>
    <w:rsid w:val="00BE3D9D"/>
    <w:rsid w:val="00BE4682"/>
    <w:rsid w:val="00BE5126"/>
    <w:rsid w:val="00BE557D"/>
    <w:rsid w:val="00BE5AF0"/>
    <w:rsid w:val="00BE6208"/>
    <w:rsid w:val="00BE6770"/>
    <w:rsid w:val="00BE67CE"/>
    <w:rsid w:val="00BE6880"/>
    <w:rsid w:val="00BE6FB9"/>
    <w:rsid w:val="00BE70A9"/>
    <w:rsid w:val="00BE7204"/>
    <w:rsid w:val="00BE72D9"/>
    <w:rsid w:val="00BE7799"/>
    <w:rsid w:val="00BE7DCA"/>
    <w:rsid w:val="00BE7E77"/>
    <w:rsid w:val="00BF027F"/>
    <w:rsid w:val="00BF049C"/>
    <w:rsid w:val="00BF0571"/>
    <w:rsid w:val="00BF0AD7"/>
    <w:rsid w:val="00BF0B18"/>
    <w:rsid w:val="00BF13AC"/>
    <w:rsid w:val="00BF147A"/>
    <w:rsid w:val="00BF14AF"/>
    <w:rsid w:val="00BF1599"/>
    <w:rsid w:val="00BF1CC6"/>
    <w:rsid w:val="00BF283C"/>
    <w:rsid w:val="00BF3521"/>
    <w:rsid w:val="00BF3681"/>
    <w:rsid w:val="00BF383A"/>
    <w:rsid w:val="00BF3E1F"/>
    <w:rsid w:val="00BF3ECC"/>
    <w:rsid w:val="00BF4052"/>
    <w:rsid w:val="00BF45A2"/>
    <w:rsid w:val="00BF4B22"/>
    <w:rsid w:val="00BF4F50"/>
    <w:rsid w:val="00BF50BF"/>
    <w:rsid w:val="00BF54A1"/>
    <w:rsid w:val="00BF5722"/>
    <w:rsid w:val="00BF5A5E"/>
    <w:rsid w:val="00BF5B56"/>
    <w:rsid w:val="00BF5DE3"/>
    <w:rsid w:val="00BF61D5"/>
    <w:rsid w:val="00BF69E9"/>
    <w:rsid w:val="00BF7590"/>
    <w:rsid w:val="00BF7AF7"/>
    <w:rsid w:val="00C00C95"/>
    <w:rsid w:val="00C00D81"/>
    <w:rsid w:val="00C00F0E"/>
    <w:rsid w:val="00C012A6"/>
    <w:rsid w:val="00C016CD"/>
    <w:rsid w:val="00C0187D"/>
    <w:rsid w:val="00C019BD"/>
    <w:rsid w:val="00C01DA9"/>
    <w:rsid w:val="00C02B0C"/>
    <w:rsid w:val="00C03213"/>
    <w:rsid w:val="00C0329A"/>
    <w:rsid w:val="00C03401"/>
    <w:rsid w:val="00C0349F"/>
    <w:rsid w:val="00C03901"/>
    <w:rsid w:val="00C03C0E"/>
    <w:rsid w:val="00C03F1E"/>
    <w:rsid w:val="00C042DE"/>
    <w:rsid w:val="00C045F4"/>
    <w:rsid w:val="00C04707"/>
    <w:rsid w:val="00C048EC"/>
    <w:rsid w:val="00C0566A"/>
    <w:rsid w:val="00C05809"/>
    <w:rsid w:val="00C0637E"/>
    <w:rsid w:val="00C0643F"/>
    <w:rsid w:val="00C06F62"/>
    <w:rsid w:val="00C070C3"/>
    <w:rsid w:val="00C0715A"/>
    <w:rsid w:val="00C074A9"/>
    <w:rsid w:val="00C07972"/>
    <w:rsid w:val="00C07C3F"/>
    <w:rsid w:val="00C07EA6"/>
    <w:rsid w:val="00C07FB2"/>
    <w:rsid w:val="00C102F8"/>
    <w:rsid w:val="00C1060A"/>
    <w:rsid w:val="00C10959"/>
    <w:rsid w:val="00C10D93"/>
    <w:rsid w:val="00C10D94"/>
    <w:rsid w:val="00C110C3"/>
    <w:rsid w:val="00C11860"/>
    <w:rsid w:val="00C12320"/>
    <w:rsid w:val="00C12642"/>
    <w:rsid w:val="00C1276F"/>
    <w:rsid w:val="00C12F5A"/>
    <w:rsid w:val="00C138BB"/>
    <w:rsid w:val="00C13BAD"/>
    <w:rsid w:val="00C13CF9"/>
    <w:rsid w:val="00C1416C"/>
    <w:rsid w:val="00C145FE"/>
    <w:rsid w:val="00C147BA"/>
    <w:rsid w:val="00C1493C"/>
    <w:rsid w:val="00C14CDB"/>
    <w:rsid w:val="00C1527D"/>
    <w:rsid w:val="00C156B2"/>
    <w:rsid w:val="00C15DDF"/>
    <w:rsid w:val="00C16429"/>
    <w:rsid w:val="00C169EE"/>
    <w:rsid w:val="00C16E2B"/>
    <w:rsid w:val="00C16EC4"/>
    <w:rsid w:val="00C17157"/>
    <w:rsid w:val="00C176C0"/>
    <w:rsid w:val="00C1775B"/>
    <w:rsid w:val="00C17C90"/>
    <w:rsid w:val="00C20018"/>
    <w:rsid w:val="00C20120"/>
    <w:rsid w:val="00C2059C"/>
    <w:rsid w:val="00C20D7B"/>
    <w:rsid w:val="00C2112E"/>
    <w:rsid w:val="00C21301"/>
    <w:rsid w:val="00C218AE"/>
    <w:rsid w:val="00C21CBF"/>
    <w:rsid w:val="00C2235E"/>
    <w:rsid w:val="00C2245A"/>
    <w:rsid w:val="00C22938"/>
    <w:rsid w:val="00C22BE2"/>
    <w:rsid w:val="00C22F8B"/>
    <w:rsid w:val="00C22FAA"/>
    <w:rsid w:val="00C2335F"/>
    <w:rsid w:val="00C23502"/>
    <w:rsid w:val="00C23528"/>
    <w:rsid w:val="00C2367B"/>
    <w:rsid w:val="00C23791"/>
    <w:rsid w:val="00C239E1"/>
    <w:rsid w:val="00C23CEC"/>
    <w:rsid w:val="00C23E48"/>
    <w:rsid w:val="00C23F31"/>
    <w:rsid w:val="00C241F1"/>
    <w:rsid w:val="00C24D2F"/>
    <w:rsid w:val="00C2517E"/>
    <w:rsid w:val="00C25C50"/>
    <w:rsid w:val="00C25D23"/>
    <w:rsid w:val="00C25F5D"/>
    <w:rsid w:val="00C26002"/>
    <w:rsid w:val="00C26332"/>
    <w:rsid w:val="00C2661F"/>
    <w:rsid w:val="00C2664E"/>
    <w:rsid w:val="00C268F4"/>
    <w:rsid w:val="00C27541"/>
    <w:rsid w:val="00C2799B"/>
    <w:rsid w:val="00C27E7A"/>
    <w:rsid w:val="00C3027E"/>
    <w:rsid w:val="00C308C6"/>
    <w:rsid w:val="00C31076"/>
    <w:rsid w:val="00C3123C"/>
    <w:rsid w:val="00C31CB9"/>
    <w:rsid w:val="00C31E95"/>
    <w:rsid w:val="00C32670"/>
    <w:rsid w:val="00C32892"/>
    <w:rsid w:val="00C328AE"/>
    <w:rsid w:val="00C32FB8"/>
    <w:rsid w:val="00C3352D"/>
    <w:rsid w:val="00C339E6"/>
    <w:rsid w:val="00C33A16"/>
    <w:rsid w:val="00C33DFC"/>
    <w:rsid w:val="00C33E4D"/>
    <w:rsid w:val="00C33ED0"/>
    <w:rsid w:val="00C340B5"/>
    <w:rsid w:val="00C34C7A"/>
    <w:rsid w:val="00C35973"/>
    <w:rsid w:val="00C3598F"/>
    <w:rsid w:val="00C35B48"/>
    <w:rsid w:val="00C35D0B"/>
    <w:rsid w:val="00C3612A"/>
    <w:rsid w:val="00C36261"/>
    <w:rsid w:val="00C362B5"/>
    <w:rsid w:val="00C36597"/>
    <w:rsid w:val="00C374DE"/>
    <w:rsid w:val="00C37C4A"/>
    <w:rsid w:val="00C37D8D"/>
    <w:rsid w:val="00C40651"/>
    <w:rsid w:val="00C40B2D"/>
    <w:rsid w:val="00C40F6A"/>
    <w:rsid w:val="00C41B56"/>
    <w:rsid w:val="00C41C85"/>
    <w:rsid w:val="00C420A0"/>
    <w:rsid w:val="00C4216F"/>
    <w:rsid w:val="00C422E3"/>
    <w:rsid w:val="00C4305D"/>
    <w:rsid w:val="00C432E9"/>
    <w:rsid w:val="00C441CE"/>
    <w:rsid w:val="00C44EDB"/>
    <w:rsid w:val="00C44FE9"/>
    <w:rsid w:val="00C45334"/>
    <w:rsid w:val="00C454B2"/>
    <w:rsid w:val="00C45E98"/>
    <w:rsid w:val="00C46659"/>
    <w:rsid w:val="00C4668C"/>
    <w:rsid w:val="00C4679E"/>
    <w:rsid w:val="00C46BFD"/>
    <w:rsid w:val="00C470CA"/>
    <w:rsid w:val="00C470D0"/>
    <w:rsid w:val="00C470EE"/>
    <w:rsid w:val="00C470FB"/>
    <w:rsid w:val="00C4773E"/>
    <w:rsid w:val="00C47FBF"/>
    <w:rsid w:val="00C528C9"/>
    <w:rsid w:val="00C52E2C"/>
    <w:rsid w:val="00C52FE9"/>
    <w:rsid w:val="00C532DC"/>
    <w:rsid w:val="00C539DF"/>
    <w:rsid w:val="00C53CD8"/>
    <w:rsid w:val="00C53FF5"/>
    <w:rsid w:val="00C5421F"/>
    <w:rsid w:val="00C54B6A"/>
    <w:rsid w:val="00C55080"/>
    <w:rsid w:val="00C5530A"/>
    <w:rsid w:val="00C55660"/>
    <w:rsid w:val="00C55B32"/>
    <w:rsid w:val="00C55CF0"/>
    <w:rsid w:val="00C55D21"/>
    <w:rsid w:val="00C56B9B"/>
    <w:rsid w:val="00C56F59"/>
    <w:rsid w:val="00C571F8"/>
    <w:rsid w:val="00C579B7"/>
    <w:rsid w:val="00C57DED"/>
    <w:rsid w:val="00C6069B"/>
    <w:rsid w:val="00C60765"/>
    <w:rsid w:val="00C607E0"/>
    <w:rsid w:val="00C60B79"/>
    <w:rsid w:val="00C615F9"/>
    <w:rsid w:val="00C61A0C"/>
    <w:rsid w:val="00C61ABD"/>
    <w:rsid w:val="00C61FD2"/>
    <w:rsid w:val="00C62221"/>
    <w:rsid w:val="00C6240F"/>
    <w:rsid w:val="00C6320A"/>
    <w:rsid w:val="00C63485"/>
    <w:rsid w:val="00C6388B"/>
    <w:rsid w:val="00C63EED"/>
    <w:rsid w:val="00C642E0"/>
    <w:rsid w:val="00C6439A"/>
    <w:rsid w:val="00C64AE8"/>
    <w:rsid w:val="00C64DF0"/>
    <w:rsid w:val="00C64F82"/>
    <w:rsid w:val="00C64FA0"/>
    <w:rsid w:val="00C650B1"/>
    <w:rsid w:val="00C6547E"/>
    <w:rsid w:val="00C657D1"/>
    <w:rsid w:val="00C65D37"/>
    <w:rsid w:val="00C65FDC"/>
    <w:rsid w:val="00C66157"/>
    <w:rsid w:val="00C6618D"/>
    <w:rsid w:val="00C661E8"/>
    <w:rsid w:val="00C665A1"/>
    <w:rsid w:val="00C66903"/>
    <w:rsid w:val="00C67076"/>
    <w:rsid w:val="00C67B82"/>
    <w:rsid w:val="00C67BD4"/>
    <w:rsid w:val="00C70022"/>
    <w:rsid w:val="00C70224"/>
    <w:rsid w:val="00C7061E"/>
    <w:rsid w:val="00C70C85"/>
    <w:rsid w:val="00C71705"/>
    <w:rsid w:val="00C71916"/>
    <w:rsid w:val="00C71E38"/>
    <w:rsid w:val="00C71F33"/>
    <w:rsid w:val="00C724A6"/>
    <w:rsid w:val="00C73D0A"/>
    <w:rsid w:val="00C73D68"/>
    <w:rsid w:val="00C745E1"/>
    <w:rsid w:val="00C748E9"/>
    <w:rsid w:val="00C749EA"/>
    <w:rsid w:val="00C74E10"/>
    <w:rsid w:val="00C74F8B"/>
    <w:rsid w:val="00C751EC"/>
    <w:rsid w:val="00C759B5"/>
    <w:rsid w:val="00C75F16"/>
    <w:rsid w:val="00C7666D"/>
    <w:rsid w:val="00C7679A"/>
    <w:rsid w:val="00C767FD"/>
    <w:rsid w:val="00C76836"/>
    <w:rsid w:val="00C76DEA"/>
    <w:rsid w:val="00C77226"/>
    <w:rsid w:val="00C772FF"/>
    <w:rsid w:val="00C777AC"/>
    <w:rsid w:val="00C777E7"/>
    <w:rsid w:val="00C77B7B"/>
    <w:rsid w:val="00C77C45"/>
    <w:rsid w:val="00C800D3"/>
    <w:rsid w:val="00C809C7"/>
    <w:rsid w:val="00C80B32"/>
    <w:rsid w:val="00C815CE"/>
    <w:rsid w:val="00C81600"/>
    <w:rsid w:val="00C81939"/>
    <w:rsid w:val="00C828C3"/>
    <w:rsid w:val="00C82CA8"/>
    <w:rsid w:val="00C839A1"/>
    <w:rsid w:val="00C839E4"/>
    <w:rsid w:val="00C83F00"/>
    <w:rsid w:val="00C83F30"/>
    <w:rsid w:val="00C84128"/>
    <w:rsid w:val="00C84144"/>
    <w:rsid w:val="00C849AF"/>
    <w:rsid w:val="00C84FBF"/>
    <w:rsid w:val="00C85059"/>
    <w:rsid w:val="00C854D1"/>
    <w:rsid w:val="00C85535"/>
    <w:rsid w:val="00C856AD"/>
    <w:rsid w:val="00C85F20"/>
    <w:rsid w:val="00C8624D"/>
    <w:rsid w:val="00C86780"/>
    <w:rsid w:val="00C86B3D"/>
    <w:rsid w:val="00C86B53"/>
    <w:rsid w:val="00C873FE"/>
    <w:rsid w:val="00C87436"/>
    <w:rsid w:val="00C87B97"/>
    <w:rsid w:val="00C87CAC"/>
    <w:rsid w:val="00C9071D"/>
    <w:rsid w:val="00C90803"/>
    <w:rsid w:val="00C90C92"/>
    <w:rsid w:val="00C916A9"/>
    <w:rsid w:val="00C91C64"/>
    <w:rsid w:val="00C921C3"/>
    <w:rsid w:val="00C92225"/>
    <w:rsid w:val="00C92556"/>
    <w:rsid w:val="00C92828"/>
    <w:rsid w:val="00C92D19"/>
    <w:rsid w:val="00C92DDC"/>
    <w:rsid w:val="00C92EC8"/>
    <w:rsid w:val="00C92FD2"/>
    <w:rsid w:val="00C93FA9"/>
    <w:rsid w:val="00C940F6"/>
    <w:rsid w:val="00C940FD"/>
    <w:rsid w:val="00C941FE"/>
    <w:rsid w:val="00C943FE"/>
    <w:rsid w:val="00C9576D"/>
    <w:rsid w:val="00C957C4"/>
    <w:rsid w:val="00C95913"/>
    <w:rsid w:val="00C9601A"/>
    <w:rsid w:val="00C96028"/>
    <w:rsid w:val="00C96050"/>
    <w:rsid w:val="00C96187"/>
    <w:rsid w:val="00C961F8"/>
    <w:rsid w:val="00C9686D"/>
    <w:rsid w:val="00C968CD"/>
    <w:rsid w:val="00C96EE9"/>
    <w:rsid w:val="00C97883"/>
    <w:rsid w:val="00C97F2C"/>
    <w:rsid w:val="00CA14C2"/>
    <w:rsid w:val="00CA1D2B"/>
    <w:rsid w:val="00CA22E3"/>
    <w:rsid w:val="00CA233F"/>
    <w:rsid w:val="00CA2F3D"/>
    <w:rsid w:val="00CA31A5"/>
    <w:rsid w:val="00CA3ADE"/>
    <w:rsid w:val="00CA3B19"/>
    <w:rsid w:val="00CA3B23"/>
    <w:rsid w:val="00CA3BC1"/>
    <w:rsid w:val="00CA3DD5"/>
    <w:rsid w:val="00CA3ED2"/>
    <w:rsid w:val="00CA475A"/>
    <w:rsid w:val="00CA5138"/>
    <w:rsid w:val="00CA53E9"/>
    <w:rsid w:val="00CA5509"/>
    <w:rsid w:val="00CA5554"/>
    <w:rsid w:val="00CA566F"/>
    <w:rsid w:val="00CA58E4"/>
    <w:rsid w:val="00CA5917"/>
    <w:rsid w:val="00CA6063"/>
    <w:rsid w:val="00CA6627"/>
    <w:rsid w:val="00CA67E5"/>
    <w:rsid w:val="00CA7044"/>
    <w:rsid w:val="00CA718C"/>
    <w:rsid w:val="00CA7A8F"/>
    <w:rsid w:val="00CA7EA5"/>
    <w:rsid w:val="00CA7EB3"/>
    <w:rsid w:val="00CB0499"/>
    <w:rsid w:val="00CB05C9"/>
    <w:rsid w:val="00CB08A9"/>
    <w:rsid w:val="00CB0E08"/>
    <w:rsid w:val="00CB0E22"/>
    <w:rsid w:val="00CB12AE"/>
    <w:rsid w:val="00CB1676"/>
    <w:rsid w:val="00CB19AF"/>
    <w:rsid w:val="00CB20E9"/>
    <w:rsid w:val="00CB240D"/>
    <w:rsid w:val="00CB290F"/>
    <w:rsid w:val="00CB297D"/>
    <w:rsid w:val="00CB2A8A"/>
    <w:rsid w:val="00CB2BBA"/>
    <w:rsid w:val="00CB3778"/>
    <w:rsid w:val="00CB3D6F"/>
    <w:rsid w:val="00CB46FE"/>
    <w:rsid w:val="00CB4AA7"/>
    <w:rsid w:val="00CB4DD5"/>
    <w:rsid w:val="00CB505D"/>
    <w:rsid w:val="00CB583B"/>
    <w:rsid w:val="00CB5944"/>
    <w:rsid w:val="00CB5E39"/>
    <w:rsid w:val="00CB6197"/>
    <w:rsid w:val="00CB63B3"/>
    <w:rsid w:val="00CB6424"/>
    <w:rsid w:val="00CB648F"/>
    <w:rsid w:val="00CB6A25"/>
    <w:rsid w:val="00CB6B43"/>
    <w:rsid w:val="00CB6D12"/>
    <w:rsid w:val="00CB701B"/>
    <w:rsid w:val="00CB76BE"/>
    <w:rsid w:val="00CB77E9"/>
    <w:rsid w:val="00CB7942"/>
    <w:rsid w:val="00CB7981"/>
    <w:rsid w:val="00CB7E17"/>
    <w:rsid w:val="00CB7E4D"/>
    <w:rsid w:val="00CC020F"/>
    <w:rsid w:val="00CC06B6"/>
    <w:rsid w:val="00CC06FB"/>
    <w:rsid w:val="00CC07D2"/>
    <w:rsid w:val="00CC08D9"/>
    <w:rsid w:val="00CC0BF3"/>
    <w:rsid w:val="00CC0E7D"/>
    <w:rsid w:val="00CC10EB"/>
    <w:rsid w:val="00CC1165"/>
    <w:rsid w:val="00CC20E3"/>
    <w:rsid w:val="00CC2191"/>
    <w:rsid w:val="00CC2573"/>
    <w:rsid w:val="00CC2CD3"/>
    <w:rsid w:val="00CC2DA0"/>
    <w:rsid w:val="00CC2EA0"/>
    <w:rsid w:val="00CC2F9C"/>
    <w:rsid w:val="00CC39DB"/>
    <w:rsid w:val="00CC3FBC"/>
    <w:rsid w:val="00CC523A"/>
    <w:rsid w:val="00CC52E9"/>
    <w:rsid w:val="00CC546B"/>
    <w:rsid w:val="00CC55EF"/>
    <w:rsid w:val="00CC5903"/>
    <w:rsid w:val="00CC5ADA"/>
    <w:rsid w:val="00CC6302"/>
    <w:rsid w:val="00CC6A8A"/>
    <w:rsid w:val="00CC6AE7"/>
    <w:rsid w:val="00CC7243"/>
    <w:rsid w:val="00CC7313"/>
    <w:rsid w:val="00CC7C95"/>
    <w:rsid w:val="00CC7E75"/>
    <w:rsid w:val="00CD0F22"/>
    <w:rsid w:val="00CD14A1"/>
    <w:rsid w:val="00CD176D"/>
    <w:rsid w:val="00CD1DED"/>
    <w:rsid w:val="00CD1E31"/>
    <w:rsid w:val="00CD20F4"/>
    <w:rsid w:val="00CD28A9"/>
    <w:rsid w:val="00CD2AE1"/>
    <w:rsid w:val="00CD2E0F"/>
    <w:rsid w:val="00CD2F15"/>
    <w:rsid w:val="00CD2FFD"/>
    <w:rsid w:val="00CD35B2"/>
    <w:rsid w:val="00CD372B"/>
    <w:rsid w:val="00CD3841"/>
    <w:rsid w:val="00CD3912"/>
    <w:rsid w:val="00CD3A64"/>
    <w:rsid w:val="00CD3D44"/>
    <w:rsid w:val="00CD41AE"/>
    <w:rsid w:val="00CD4643"/>
    <w:rsid w:val="00CD4968"/>
    <w:rsid w:val="00CD4FBF"/>
    <w:rsid w:val="00CD55B2"/>
    <w:rsid w:val="00CD58D1"/>
    <w:rsid w:val="00CD5936"/>
    <w:rsid w:val="00CD5938"/>
    <w:rsid w:val="00CD5ADB"/>
    <w:rsid w:val="00CD5F96"/>
    <w:rsid w:val="00CD6530"/>
    <w:rsid w:val="00CD65FA"/>
    <w:rsid w:val="00CD6614"/>
    <w:rsid w:val="00CD663C"/>
    <w:rsid w:val="00CD66E2"/>
    <w:rsid w:val="00CD6740"/>
    <w:rsid w:val="00CD6952"/>
    <w:rsid w:val="00CD6B70"/>
    <w:rsid w:val="00CD730F"/>
    <w:rsid w:val="00CD782C"/>
    <w:rsid w:val="00CE000E"/>
    <w:rsid w:val="00CE03E2"/>
    <w:rsid w:val="00CE06C3"/>
    <w:rsid w:val="00CE0C9D"/>
    <w:rsid w:val="00CE0F3A"/>
    <w:rsid w:val="00CE11CB"/>
    <w:rsid w:val="00CE14B3"/>
    <w:rsid w:val="00CE1C57"/>
    <w:rsid w:val="00CE2031"/>
    <w:rsid w:val="00CE216D"/>
    <w:rsid w:val="00CE28AC"/>
    <w:rsid w:val="00CE2C9B"/>
    <w:rsid w:val="00CE2EDE"/>
    <w:rsid w:val="00CE35E1"/>
    <w:rsid w:val="00CE38BE"/>
    <w:rsid w:val="00CE3BD7"/>
    <w:rsid w:val="00CE43E9"/>
    <w:rsid w:val="00CE457E"/>
    <w:rsid w:val="00CE4A5A"/>
    <w:rsid w:val="00CE4E00"/>
    <w:rsid w:val="00CE5367"/>
    <w:rsid w:val="00CE5647"/>
    <w:rsid w:val="00CE5BBD"/>
    <w:rsid w:val="00CE5BDD"/>
    <w:rsid w:val="00CE5DA8"/>
    <w:rsid w:val="00CE5F81"/>
    <w:rsid w:val="00CE60A5"/>
    <w:rsid w:val="00CE68E3"/>
    <w:rsid w:val="00CE7E4A"/>
    <w:rsid w:val="00CF0280"/>
    <w:rsid w:val="00CF03E0"/>
    <w:rsid w:val="00CF10AE"/>
    <w:rsid w:val="00CF132A"/>
    <w:rsid w:val="00CF171D"/>
    <w:rsid w:val="00CF28C4"/>
    <w:rsid w:val="00CF2D4F"/>
    <w:rsid w:val="00CF3448"/>
    <w:rsid w:val="00CF37AA"/>
    <w:rsid w:val="00CF3C40"/>
    <w:rsid w:val="00CF494D"/>
    <w:rsid w:val="00CF4F84"/>
    <w:rsid w:val="00CF564C"/>
    <w:rsid w:val="00CF5DA8"/>
    <w:rsid w:val="00CF6107"/>
    <w:rsid w:val="00CF6112"/>
    <w:rsid w:val="00CF6122"/>
    <w:rsid w:val="00CF673F"/>
    <w:rsid w:val="00CF6882"/>
    <w:rsid w:val="00CF6AA8"/>
    <w:rsid w:val="00CF6BCB"/>
    <w:rsid w:val="00CF6E67"/>
    <w:rsid w:val="00CF7298"/>
    <w:rsid w:val="00CF749C"/>
    <w:rsid w:val="00CF7CDD"/>
    <w:rsid w:val="00D00BEC"/>
    <w:rsid w:val="00D01384"/>
    <w:rsid w:val="00D023F1"/>
    <w:rsid w:val="00D027B4"/>
    <w:rsid w:val="00D027F6"/>
    <w:rsid w:val="00D02803"/>
    <w:rsid w:val="00D02844"/>
    <w:rsid w:val="00D02FD8"/>
    <w:rsid w:val="00D03177"/>
    <w:rsid w:val="00D033AD"/>
    <w:rsid w:val="00D037CF"/>
    <w:rsid w:val="00D03D11"/>
    <w:rsid w:val="00D03DB2"/>
    <w:rsid w:val="00D03E60"/>
    <w:rsid w:val="00D042E2"/>
    <w:rsid w:val="00D04B17"/>
    <w:rsid w:val="00D04C37"/>
    <w:rsid w:val="00D04D45"/>
    <w:rsid w:val="00D050E0"/>
    <w:rsid w:val="00D051FA"/>
    <w:rsid w:val="00D053C0"/>
    <w:rsid w:val="00D054A4"/>
    <w:rsid w:val="00D058C3"/>
    <w:rsid w:val="00D06407"/>
    <w:rsid w:val="00D06572"/>
    <w:rsid w:val="00D067C2"/>
    <w:rsid w:val="00D069C4"/>
    <w:rsid w:val="00D06A22"/>
    <w:rsid w:val="00D06E2E"/>
    <w:rsid w:val="00D1003B"/>
    <w:rsid w:val="00D10A8C"/>
    <w:rsid w:val="00D10AEF"/>
    <w:rsid w:val="00D11294"/>
    <w:rsid w:val="00D11FB7"/>
    <w:rsid w:val="00D1200C"/>
    <w:rsid w:val="00D12CA1"/>
    <w:rsid w:val="00D13C56"/>
    <w:rsid w:val="00D13D28"/>
    <w:rsid w:val="00D14F96"/>
    <w:rsid w:val="00D15113"/>
    <w:rsid w:val="00D153A1"/>
    <w:rsid w:val="00D15539"/>
    <w:rsid w:val="00D156F2"/>
    <w:rsid w:val="00D15B41"/>
    <w:rsid w:val="00D15D2B"/>
    <w:rsid w:val="00D15DDA"/>
    <w:rsid w:val="00D15F3C"/>
    <w:rsid w:val="00D16033"/>
    <w:rsid w:val="00D16421"/>
    <w:rsid w:val="00D166AB"/>
    <w:rsid w:val="00D1672A"/>
    <w:rsid w:val="00D167C9"/>
    <w:rsid w:val="00D16832"/>
    <w:rsid w:val="00D16BAD"/>
    <w:rsid w:val="00D16D58"/>
    <w:rsid w:val="00D17374"/>
    <w:rsid w:val="00D1799E"/>
    <w:rsid w:val="00D17B2A"/>
    <w:rsid w:val="00D17BC8"/>
    <w:rsid w:val="00D203CC"/>
    <w:rsid w:val="00D204CA"/>
    <w:rsid w:val="00D2057B"/>
    <w:rsid w:val="00D20F35"/>
    <w:rsid w:val="00D210B7"/>
    <w:rsid w:val="00D21908"/>
    <w:rsid w:val="00D21A3F"/>
    <w:rsid w:val="00D21DE0"/>
    <w:rsid w:val="00D222F5"/>
    <w:rsid w:val="00D22396"/>
    <w:rsid w:val="00D224F8"/>
    <w:rsid w:val="00D227BC"/>
    <w:rsid w:val="00D22DFD"/>
    <w:rsid w:val="00D22E56"/>
    <w:rsid w:val="00D2315C"/>
    <w:rsid w:val="00D235BD"/>
    <w:rsid w:val="00D23801"/>
    <w:rsid w:val="00D2385A"/>
    <w:rsid w:val="00D24217"/>
    <w:rsid w:val="00D24676"/>
    <w:rsid w:val="00D247EB"/>
    <w:rsid w:val="00D24CDF"/>
    <w:rsid w:val="00D24CEA"/>
    <w:rsid w:val="00D25159"/>
    <w:rsid w:val="00D25183"/>
    <w:rsid w:val="00D25342"/>
    <w:rsid w:val="00D25446"/>
    <w:rsid w:val="00D256EC"/>
    <w:rsid w:val="00D25A00"/>
    <w:rsid w:val="00D25DCA"/>
    <w:rsid w:val="00D25F41"/>
    <w:rsid w:val="00D2665F"/>
    <w:rsid w:val="00D266F3"/>
    <w:rsid w:val="00D270C0"/>
    <w:rsid w:val="00D273C2"/>
    <w:rsid w:val="00D27984"/>
    <w:rsid w:val="00D27B3D"/>
    <w:rsid w:val="00D27B81"/>
    <w:rsid w:val="00D27CB9"/>
    <w:rsid w:val="00D3062E"/>
    <w:rsid w:val="00D30DE7"/>
    <w:rsid w:val="00D3129E"/>
    <w:rsid w:val="00D312A1"/>
    <w:rsid w:val="00D31A5B"/>
    <w:rsid w:val="00D31ECF"/>
    <w:rsid w:val="00D325A4"/>
    <w:rsid w:val="00D325BB"/>
    <w:rsid w:val="00D3285E"/>
    <w:rsid w:val="00D32D68"/>
    <w:rsid w:val="00D32E58"/>
    <w:rsid w:val="00D33182"/>
    <w:rsid w:val="00D33729"/>
    <w:rsid w:val="00D33994"/>
    <w:rsid w:val="00D33FA5"/>
    <w:rsid w:val="00D346D7"/>
    <w:rsid w:val="00D34A1D"/>
    <w:rsid w:val="00D3536D"/>
    <w:rsid w:val="00D353A6"/>
    <w:rsid w:val="00D36742"/>
    <w:rsid w:val="00D3749F"/>
    <w:rsid w:val="00D37577"/>
    <w:rsid w:val="00D4030E"/>
    <w:rsid w:val="00D40544"/>
    <w:rsid w:val="00D40C06"/>
    <w:rsid w:val="00D40F46"/>
    <w:rsid w:val="00D41216"/>
    <w:rsid w:val="00D41454"/>
    <w:rsid w:val="00D41727"/>
    <w:rsid w:val="00D41BF4"/>
    <w:rsid w:val="00D42063"/>
    <w:rsid w:val="00D42470"/>
    <w:rsid w:val="00D42B44"/>
    <w:rsid w:val="00D42BDE"/>
    <w:rsid w:val="00D42BEC"/>
    <w:rsid w:val="00D42C86"/>
    <w:rsid w:val="00D4377F"/>
    <w:rsid w:val="00D43D3C"/>
    <w:rsid w:val="00D43F66"/>
    <w:rsid w:val="00D44292"/>
    <w:rsid w:val="00D44599"/>
    <w:rsid w:val="00D44873"/>
    <w:rsid w:val="00D448A1"/>
    <w:rsid w:val="00D44AFB"/>
    <w:rsid w:val="00D44C8A"/>
    <w:rsid w:val="00D4541C"/>
    <w:rsid w:val="00D45528"/>
    <w:rsid w:val="00D457D4"/>
    <w:rsid w:val="00D4595A"/>
    <w:rsid w:val="00D45F3E"/>
    <w:rsid w:val="00D4629C"/>
    <w:rsid w:val="00D46B3B"/>
    <w:rsid w:val="00D46CB2"/>
    <w:rsid w:val="00D478B2"/>
    <w:rsid w:val="00D47957"/>
    <w:rsid w:val="00D503EF"/>
    <w:rsid w:val="00D5044C"/>
    <w:rsid w:val="00D507B0"/>
    <w:rsid w:val="00D5080E"/>
    <w:rsid w:val="00D5117D"/>
    <w:rsid w:val="00D51ECF"/>
    <w:rsid w:val="00D520D1"/>
    <w:rsid w:val="00D524D8"/>
    <w:rsid w:val="00D52517"/>
    <w:rsid w:val="00D53011"/>
    <w:rsid w:val="00D5354B"/>
    <w:rsid w:val="00D5365E"/>
    <w:rsid w:val="00D5399F"/>
    <w:rsid w:val="00D53A2B"/>
    <w:rsid w:val="00D53B20"/>
    <w:rsid w:val="00D53F03"/>
    <w:rsid w:val="00D54704"/>
    <w:rsid w:val="00D554C7"/>
    <w:rsid w:val="00D55545"/>
    <w:rsid w:val="00D55743"/>
    <w:rsid w:val="00D558E9"/>
    <w:rsid w:val="00D559C5"/>
    <w:rsid w:val="00D56057"/>
    <w:rsid w:val="00D56748"/>
    <w:rsid w:val="00D56A04"/>
    <w:rsid w:val="00D56D15"/>
    <w:rsid w:val="00D5718A"/>
    <w:rsid w:val="00D57700"/>
    <w:rsid w:val="00D57763"/>
    <w:rsid w:val="00D579C6"/>
    <w:rsid w:val="00D6000B"/>
    <w:rsid w:val="00D600E8"/>
    <w:rsid w:val="00D60285"/>
    <w:rsid w:val="00D6069A"/>
    <w:rsid w:val="00D60C76"/>
    <w:rsid w:val="00D60F0E"/>
    <w:rsid w:val="00D6101D"/>
    <w:rsid w:val="00D610FD"/>
    <w:rsid w:val="00D613C9"/>
    <w:rsid w:val="00D618C4"/>
    <w:rsid w:val="00D61B03"/>
    <w:rsid w:val="00D61E23"/>
    <w:rsid w:val="00D61EC1"/>
    <w:rsid w:val="00D62005"/>
    <w:rsid w:val="00D62061"/>
    <w:rsid w:val="00D620CC"/>
    <w:rsid w:val="00D62913"/>
    <w:rsid w:val="00D62A3D"/>
    <w:rsid w:val="00D636F0"/>
    <w:rsid w:val="00D63BDD"/>
    <w:rsid w:val="00D63E8C"/>
    <w:rsid w:val="00D642AE"/>
    <w:rsid w:val="00D6468F"/>
    <w:rsid w:val="00D6477E"/>
    <w:rsid w:val="00D647FD"/>
    <w:rsid w:val="00D6491D"/>
    <w:rsid w:val="00D64989"/>
    <w:rsid w:val="00D64BF8"/>
    <w:rsid w:val="00D64D5B"/>
    <w:rsid w:val="00D6500F"/>
    <w:rsid w:val="00D650CB"/>
    <w:rsid w:val="00D6526F"/>
    <w:rsid w:val="00D6546F"/>
    <w:rsid w:val="00D656FE"/>
    <w:rsid w:val="00D65ACB"/>
    <w:rsid w:val="00D65BAC"/>
    <w:rsid w:val="00D65F1F"/>
    <w:rsid w:val="00D662FB"/>
    <w:rsid w:val="00D663D4"/>
    <w:rsid w:val="00D66788"/>
    <w:rsid w:val="00D66F1D"/>
    <w:rsid w:val="00D673EB"/>
    <w:rsid w:val="00D67709"/>
    <w:rsid w:val="00D67C2C"/>
    <w:rsid w:val="00D702D0"/>
    <w:rsid w:val="00D70428"/>
    <w:rsid w:val="00D70AB3"/>
    <w:rsid w:val="00D716B4"/>
    <w:rsid w:val="00D7173F"/>
    <w:rsid w:val="00D71A6C"/>
    <w:rsid w:val="00D71B6C"/>
    <w:rsid w:val="00D71CF0"/>
    <w:rsid w:val="00D71D76"/>
    <w:rsid w:val="00D71FE5"/>
    <w:rsid w:val="00D725CC"/>
    <w:rsid w:val="00D72856"/>
    <w:rsid w:val="00D72CF8"/>
    <w:rsid w:val="00D72FDF"/>
    <w:rsid w:val="00D73216"/>
    <w:rsid w:val="00D73343"/>
    <w:rsid w:val="00D736B2"/>
    <w:rsid w:val="00D73AB2"/>
    <w:rsid w:val="00D73F2A"/>
    <w:rsid w:val="00D73F78"/>
    <w:rsid w:val="00D74134"/>
    <w:rsid w:val="00D747FE"/>
    <w:rsid w:val="00D748A4"/>
    <w:rsid w:val="00D749FB"/>
    <w:rsid w:val="00D74FB4"/>
    <w:rsid w:val="00D750C9"/>
    <w:rsid w:val="00D75985"/>
    <w:rsid w:val="00D75C3B"/>
    <w:rsid w:val="00D75EAD"/>
    <w:rsid w:val="00D7609D"/>
    <w:rsid w:val="00D766EE"/>
    <w:rsid w:val="00D76928"/>
    <w:rsid w:val="00D778A2"/>
    <w:rsid w:val="00D77A4F"/>
    <w:rsid w:val="00D80377"/>
    <w:rsid w:val="00D807DD"/>
    <w:rsid w:val="00D80852"/>
    <w:rsid w:val="00D813F6"/>
    <w:rsid w:val="00D81449"/>
    <w:rsid w:val="00D81733"/>
    <w:rsid w:val="00D81A40"/>
    <w:rsid w:val="00D81FD9"/>
    <w:rsid w:val="00D824F9"/>
    <w:rsid w:val="00D8250E"/>
    <w:rsid w:val="00D82856"/>
    <w:rsid w:val="00D82AAF"/>
    <w:rsid w:val="00D82B9D"/>
    <w:rsid w:val="00D82F32"/>
    <w:rsid w:val="00D8375F"/>
    <w:rsid w:val="00D83DC6"/>
    <w:rsid w:val="00D83E65"/>
    <w:rsid w:val="00D844C1"/>
    <w:rsid w:val="00D8463F"/>
    <w:rsid w:val="00D84DE3"/>
    <w:rsid w:val="00D84F64"/>
    <w:rsid w:val="00D85D7E"/>
    <w:rsid w:val="00D85E53"/>
    <w:rsid w:val="00D86384"/>
    <w:rsid w:val="00D863FE"/>
    <w:rsid w:val="00D865AE"/>
    <w:rsid w:val="00D867CD"/>
    <w:rsid w:val="00D868EF"/>
    <w:rsid w:val="00D86942"/>
    <w:rsid w:val="00D86C31"/>
    <w:rsid w:val="00D877C8"/>
    <w:rsid w:val="00D8799E"/>
    <w:rsid w:val="00D900CB"/>
    <w:rsid w:val="00D90153"/>
    <w:rsid w:val="00D902D8"/>
    <w:rsid w:val="00D90662"/>
    <w:rsid w:val="00D907F0"/>
    <w:rsid w:val="00D91054"/>
    <w:rsid w:val="00D91163"/>
    <w:rsid w:val="00D91532"/>
    <w:rsid w:val="00D9163D"/>
    <w:rsid w:val="00D91723"/>
    <w:rsid w:val="00D91B86"/>
    <w:rsid w:val="00D92322"/>
    <w:rsid w:val="00D927A2"/>
    <w:rsid w:val="00D92B62"/>
    <w:rsid w:val="00D92CDC"/>
    <w:rsid w:val="00D92F28"/>
    <w:rsid w:val="00D93873"/>
    <w:rsid w:val="00D939CB"/>
    <w:rsid w:val="00D93ADC"/>
    <w:rsid w:val="00D94577"/>
    <w:rsid w:val="00D94826"/>
    <w:rsid w:val="00D94FDF"/>
    <w:rsid w:val="00D95154"/>
    <w:rsid w:val="00D95169"/>
    <w:rsid w:val="00D955FC"/>
    <w:rsid w:val="00D958DA"/>
    <w:rsid w:val="00D958E2"/>
    <w:rsid w:val="00D95DD0"/>
    <w:rsid w:val="00D95EEB"/>
    <w:rsid w:val="00D962BC"/>
    <w:rsid w:val="00D96627"/>
    <w:rsid w:val="00D96740"/>
    <w:rsid w:val="00D96B62"/>
    <w:rsid w:val="00D96DDD"/>
    <w:rsid w:val="00D973C5"/>
    <w:rsid w:val="00D975FA"/>
    <w:rsid w:val="00D978B9"/>
    <w:rsid w:val="00DA1162"/>
    <w:rsid w:val="00DA11DA"/>
    <w:rsid w:val="00DA14F8"/>
    <w:rsid w:val="00DA1682"/>
    <w:rsid w:val="00DA1873"/>
    <w:rsid w:val="00DA1C93"/>
    <w:rsid w:val="00DA1DE6"/>
    <w:rsid w:val="00DA2267"/>
    <w:rsid w:val="00DA23B4"/>
    <w:rsid w:val="00DA241E"/>
    <w:rsid w:val="00DA2519"/>
    <w:rsid w:val="00DA2CB7"/>
    <w:rsid w:val="00DA30F1"/>
    <w:rsid w:val="00DA319E"/>
    <w:rsid w:val="00DA320D"/>
    <w:rsid w:val="00DA3E78"/>
    <w:rsid w:val="00DA3ED6"/>
    <w:rsid w:val="00DA43C2"/>
    <w:rsid w:val="00DA4592"/>
    <w:rsid w:val="00DA491A"/>
    <w:rsid w:val="00DA4B71"/>
    <w:rsid w:val="00DA4FD5"/>
    <w:rsid w:val="00DA5774"/>
    <w:rsid w:val="00DA5795"/>
    <w:rsid w:val="00DA5B38"/>
    <w:rsid w:val="00DA5EAD"/>
    <w:rsid w:val="00DA66BA"/>
    <w:rsid w:val="00DA686D"/>
    <w:rsid w:val="00DA6D61"/>
    <w:rsid w:val="00DA6EC2"/>
    <w:rsid w:val="00DA6EC7"/>
    <w:rsid w:val="00DA7447"/>
    <w:rsid w:val="00DA7746"/>
    <w:rsid w:val="00DA7760"/>
    <w:rsid w:val="00DA7AE7"/>
    <w:rsid w:val="00DA7C57"/>
    <w:rsid w:val="00DB0063"/>
    <w:rsid w:val="00DB05D4"/>
    <w:rsid w:val="00DB0720"/>
    <w:rsid w:val="00DB0A0D"/>
    <w:rsid w:val="00DB0AAD"/>
    <w:rsid w:val="00DB105B"/>
    <w:rsid w:val="00DB10FE"/>
    <w:rsid w:val="00DB11B6"/>
    <w:rsid w:val="00DB16F0"/>
    <w:rsid w:val="00DB17ED"/>
    <w:rsid w:val="00DB1A90"/>
    <w:rsid w:val="00DB1DAB"/>
    <w:rsid w:val="00DB21B1"/>
    <w:rsid w:val="00DB22B0"/>
    <w:rsid w:val="00DB2C09"/>
    <w:rsid w:val="00DB2D67"/>
    <w:rsid w:val="00DB2F96"/>
    <w:rsid w:val="00DB300E"/>
    <w:rsid w:val="00DB308D"/>
    <w:rsid w:val="00DB31D4"/>
    <w:rsid w:val="00DB3661"/>
    <w:rsid w:val="00DB36DB"/>
    <w:rsid w:val="00DB38AB"/>
    <w:rsid w:val="00DB3AFA"/>
    <w:rsid w:val="00DB3B70"/>
    <w:rsid w:val="00DB4131"/>
    <w:rsid w:val="00DB42F1"/>
    <w:rsid w:val="00DB43CA"/>
    <w:rsid w:val="00DB43E6"/>
    <w:rsid w:val="00DB461D"/>
    <w:rsid w:val="00DB4628"/>
    <w:rsid w:val="00DB4894"/>
    <w:rsid w:val="00DB5228"/>
    <w:rsid w:val="00DB5794"/>
    <w:rsid w:val="00DB6A7B"/>
    <w:rsid w:val="00DB6D8C"/>
    <w:rsid w:val="00DB6F64"/>
    <w:rsid w:val="00DB7520"/>
    <w:rsid w:val="00DB7BC1"/>
    <w:rsid w:val="00DB7C03"/>
    <w:rsid w:val="00DB7D59"/>
    <w:rsid w:val="00DC055B"/>
    <w:rsid w:val="00DC0647"/>
    <w:rsid w:val="00DC098D"/>
    <w:rsid w:val="00DC0B14"/>
    <w:rsid w:val="00DC0D94"/>
    <w:rsid w:val="00DC1202"/>
    <w:rsid w:val="00DC1988"/>
    <w:rsid w:val="00DC1CEB"/>
    <w:rsid w:val="00DC1FD3"/>
    <w:rsid w:val="00DC2082"/>
    <w:rsid w:val="00DC21B1"/>
    <w:rsid w:val="00DC225E"/>
    <w:rsid w:val="00DC24CC"/>
    <w:rsid w:val="00DC2977"/>
    <w:rsid w:val="00DC29C8"/>
    <w:rsid w:val="00DC2B14"/>
    <w:rsid w:val="00DC2E30"/>
    <w:rsid w:val="00DC34E1"/>
    <w:rsid w:val="00DC35EE"/>
    <w:rsid w:val="00DC4268"/>
    <w:rsid w:val="00DC485C"/>
    <w:rsid w:val="00DC54EF"/>
    <w:rsid w:val="00DC576D"/>
    <w:rsid w:val="00DC5A45"/>
    <w:rsid w:val="00DC63D5"/>
    <w:rsid w:val="00DC6505"/>
    <w:rsid w:val="00DC6881"/>
    <w:rsid w:val="00DC694C"/>
    <w:rsid w:val="00DC6AAF"/>
    <w:rsid w:val="00DC70F1"/>
    <w:rsid w:val="00DC780C"/>
    <w:rsid w:val="00DC7959"/>
    <w:rsid w:val="00DC79F7"/>
    <w:rsid w:val="00DC7CC7"/>
    <w:rsid w:val="00DC7EAA"/>
    <w:rsid w:val="00DD03AC"/>
    <w:rsid w:val="00DD03E1"/>
    <w:rsid w:val="00DD0770"/>
    <w:rsid w:val="00DD0FC3"/>
    <w:rsid w:val="00DD0FD5"/>
    <w:rsid w:val="00DD10D5"/>
    <w:rsid w:val="00DD127A"/>
    <w:rsid w:val="00DD17BA"/>
    <w:rsid w:val="00DD1A49"/>
    <w:rsid w:val="00DD2141"/>
    <w:rsid w:val="00DD21EF"/>
    <w:rsid w:val="00DD2A98"/>
    <w:rsid w:val="00DD2B07"/>
    <w:rsid w:val="00DD2DA3"/>
    <w:rsid w:val="00DD3037"/>
    <w:rsid w:val="00DD30C9"/>
    <w:rsid w:val="00DD387C"/>
    <w:rsid w:val="00DD3B77"/>
    <w:rsid w:val="00DD3E7D"/>
    <w:rsid w:val="00DD45DF"/>
    <w:rsid w:val="00DD4788"/>
    <w:rsid w:val="00DD51D8"/>
    <w:rsid w:val="00DD52FE"/>
    <w:rsid w:val="00DD54B4"/>
    <w:rsid w:val="00DD6792"/>
    <w:rsid w:val="00DD6B53"/>
    <w:rsid w:val="00DD6E55"/>
    <w:rsid w:val="00DD7A40"/>
    <w:rsid w:val="00DD7B3C"/>
    <w:rsid w:val="00DD7CA2"/>
    <w:rsid w:val="00DE0255"/>
    <w:rsid w:val="00DE059C"/>
    <w:rsid w:val="00DE0632"/>
    <w:rsid w:val="00DE06A1"/>
    <w:rsid w:val="00DE0AB2"/>
    <w:rsid w:val="00DE0DA6"/>
    <w:rsid w:val="00DE135E"/>
    <w:rsid w:val="00DE13D5"/>
    <w:rsid w:val="00DE15C4"/>
    <w:rsid w:val="00DE1919"/>
    <w:rsid w:val="00DE1AB6"/>
    <w:rsid w:val="00DE1F3D"/>
    <w:rsid w:val="00DE221F"/>
    <w:rsid w:val="00DE2504"/>
    <w:rsid w:val="00DE2792"/>
    <w:rsid w:val="00DE2D2D"/>
    <w:rsid w:val="00DE2D79"/>
    <w:rsid w:val="00DE2EBD"/>
    <w:rsid w:val="00DE2EC8"/>
    <w:rsid w:val="00DE2F05"/>
    <w:rsid w:val="00DE3584"/>
    <w:rsid w:val="00DE391B"/>
    <w:rsid w:val="00DE396C"/>
    <w:rsid w:val="00DE3B27"/>
    <w:rsid w:val="00DE3C15"/>
    <w:rsid w:val="00DE3D48"/>
    <w:rsid w:val="00DE3D69"/>
    <w:rsid w:val="00DE413A"/>
    <w:rsid w:val="00DE4234"/>
    <w:rsid w:val="00DE44F2"/>
    <w:rsid w:val="00DE45B7"/>
    <w:rsid w:val="00DE46A9"/>
    <w:rsid w:val="00DE4790"/>
    <w:rsid w:val="00DE4BCD"/>
    <w:rsid w:val="00DE518A"/>
    <w:rsid w:val="00DE5E0D"/>
    <w:rsid w:val="00DE5E80"/>
    <w:rsid w:val="00DE68CE"/>
    <w:rsid w:val="00DE706A"/>
    <w:rsid w:val="00DE764B"/>
    <w:rsid w:val="00DE7C34"/>
    <w:rsid w:val="00DE7D46"/>
    <w:rsid w:val="00DF0299"/>
    <w:rsid w:val="00DF08E1"/>
    <w:rsid w:val="00DF09BE"/>
    <w:rsid w:val="00DF129D"/>
    <w:rsid w:val="00DF15BD"/>
    <w:rsid w:val="00DF160C"/>
    <w:rsid w:val="00DF1A57"/>
    <w:rsid w:val="00DF1D64"/>
    <w:rsid w:val="00DF27AC"/>
    <w:rsid w:val="00DF29CE"/>
    <w:rsid w:val="00DF2AFA"/>
    <w:rsid w:val="00DF2D63"/>
    <w:rsid w:val="00DF2DD3"/>
    <w:rsid w:val="00DF2F00"/>
    <w:rsid w:val="00DF2FB1"/>
    <w:rsid w:val="00DF3267"/>
    <w:rsid w:val="00DF3CFD"/>
    <w:rsid w:val="00DF3DC2"/>
    <w:rsid w:val="00DF3F32"/>
    <w:rsid w:val="00DF4263"/>
    <w:rsid w:val="00DF48BF"/>
    <w:rsid w:val="00DF48C3"/>
    <w:rsid w:val="00DF4D86"/>
    <w:rsid w:val="00DF4E4F"/>
    <w:rsid w:val="00DF4E67"/>
    <w:rsid w:val="00DF5C76"/>
    <w:rsid w:val="00DF6949"/>
    <w:rsid w:val="00DF6FCC"/>
    <w:rsid w:val="00DF74B0"/>
    <w:rsid w:val="00DF754B"/>
    <w:rsid w:val="00DF78EB"/>
    <w:rsid w:val="00DF7EA9"/>
    <w:rsid w:val="00DF7FD7"/>
    <w:rsid w:val="00E00917"/>
    <w:rsid w:val="00E00D68"/>
    <w:rsid w:val="00E015E2"/>
    <w:rsid w:val="00E01656"/>
    <w:rsid w:val="00E0186C"/>
    <w:rsid w:val="00E019C4"/>
    <w:rsid w:val="00E01D22"/>
    <w:rsid w:val="00E021AB"/>
    <w:rsid w:val="00E022DF"/>
    <w:rsid w:val="00E02637"/>
    <w:rsid w:val="00E02B4F"/>
    <w:rsid w:val="00E02C61"/>
    <w:rsid w:val="00E02E95"/>
    <w:rsid w:val="00E03932"/>
    <w:rsid w:val="00E042E1"/>
    <w:rsid w:val="00E05D2E"/>
    <w:rsid w:val="00E06429"/>
    <w:rsid w:val="00E06D35"/>
    <w:rsid w:val="00E06EAD"/>
    <w:rsid w:val="00E073BF"/>
    <w:rsid w:val="00E07731"/>
    <w:rsid w:val="00E07740"/>
    <w:rsid w:val="00E1092C"/>
    <w:rsid w:val="00E11394"/>
    <w:rsid w:val="00E1149B"/>
    <w:rsid w:val="00E114B9"/>
    <w:rsid w:val="00E11514"/>
    <w:rsid w:val="00E1168F"/>
    <w:rsid w:val="00E117FF"/>
    <w:rsid w:val="00E11ED3"/>
    <w:rsid w:val="00E1225B"/>
    <w:rsid w:val="00E1324E"/>
    <w:rsid w:val="00E132D8"/>
    <w:rsid w:val="00E13D9C"/>
    <w:rsid w:val="00E1471F"/>
    <w:rsid w:val="00E14AD8"/>
    <w:rsid w:val="00E150BA"/>
    <w:rsid w:val="00E15499"/>
    <w:rsid w:val="00E15E82"/>
    <w:rsid w:val="00E160D3"/>
    <w:rsid w:val="00E16252"/>
    <w:rsid w:val="00E163E0"/>
    <w:rsid w:val="00E16ADB"/>
    <w:rsid w:val="00E2004E"/>
    <w:rsid w:val="00E20144"/>
    <w:rsid w:val="00E203E0"/>
    <w:rsid w:val="00E21717"/>
    <w:rsid w:val="00E21D7F"/>
    <w:rsid w:val="00E21F9E"/>
    <w:rsid w:val="00E2293B"/>
    <w:rsid w:val="00E22CDC"/>
    <w:rsid w:val="00E230AB"/>
    <w:rsid w:val="00E231B9"/>
    <w:rsid w:val="00E238D0"/>
    <w:rsid w:val="00E23912"/>
    <w:rsid w:val="00E23C37"/>
    <w:rsid w:val="00E23D9D"/>
    <w:rsid w:val="00E240EC"/>
    <w:rsid w:val="00E243AF"/>
    <w:rsid w:val="00E244E8"/>
    <w:rsid w:val="00E24721"/>
    <w:rsid w:val="00E24A33"/>
    <w:rsid w:val="00E24A3E"/>
    <w:rsid w:val="00E24C5B"/>
    <w:rsid w:val="00E24C6E"/>
    <w:rsid w:val="00E24E32"/>
    <w:rsid w:val="00E24FDC"/>
    <w:rsid w:val="00E252A9"/>
    <w:rsid w:val="00E25501"/>
    <w:rsid w:val="00E2557D"/>
    <w:rsid w:val="00E25B2B"/>
    <w:rsid w:val="00E25DD0"/>
    <w:rsid w:val="00E25F4B"/>
    <w:rsid w:val="00E26034"/>
    <w:rsid w:val="00E260A8"/>
    <w:rsid w:val="00E268AD"/>
    <w:rsid w:val="00E268DE"/>
    <w:rsid w:val="00E269DE"/>
    <w:rsid w:val="00E2717E"/>
    <w:rsid w:val="00E27DEC"/>
    <w:rsid w:val="00E27E03"/>
    <w:rsid w:val="00E30014"/>
    <w:rsid w:val="00E3002B"/>
    <w:rsid w:val="00E303A1"/>
    <w:rsid w:val="00E30536"/>
    <w:rsid w:val="00E307BD"/>
    <w:rsid w:val="00E3098C"/>
    <w:rsid w:val="00E30D07"/>
    <w:rsid w:val="00E30ED8"/>
    <w:rsid w:val="00E30F48"/>
    <w:rsid w:val="00E30F9A"/>
    <w:rsid w:val="00E31430"/>
    <w:rsid w:val="00E319A1"/>
    <w:rsid w:val="00E31AEC"/>
    <w:rsid w:val="00E31CC7"/>
    <w:rsid w:val="00E31FD8"/>
    <w:rsid w:val="00E324D9"/>
    <w:rsid w:val="00E3256D"/>
    <w:rsid w:val="00E329E4"/>
    <w:rsid w:val="00E32FBA"/>
    <w:rsid w:val="00E333E5"/>
    <w:rsid w:val="00E33408"/>
    <w:rsid w:val="00E33478"/>
    <w:rsid w:val="00E34393"/>
    <w:rsid w:val="00E35316"/>
    <w:rsid w:val="00E357B8"/>
    <w:rsid w:val="00E35866"/>
    <w:rsid w:val="00E35A64"/>
    <w:rsid w:val="00E35BDC"/>
    <w:rsid w:val="00E35D89"/>
    <w:rsid w:val="00E35FB4"/>
    <w:rsid w:val="00E364B5"/>
    <w:rsid w:val="00E3651F"/>
    <w:rsid w:val="00E372EA"/>
    <w:rsid w:val="00E40A0C"/>
    <w:rsid w:val="00E40B23"/>
    <w:rsid w:val="00E418FF"/>
    <w:rsid w:val="00E41DB2"/>
    <w:rsid w:val="00E42161"/>
    <w:rsid w:val="00E42281"/>
    <w:rsid w:val="00E426E0"/>
    <w:rsid w:val="00E4271A"/>
    <w:rsid w:val="00E42873"/>
    <w:rsid w:val="00E42917"/>
    <w:rsid w:val="00E42AA3"/>
    <w:rsid w:val="00E42C33"/>
    <w:rsid w:val="00E42EC0"/>
    <w:rsid w:val="00E43B3D"/>
    <w:rsid w:val="00E43E59"/>
    <w:rsid w:val="00E43ED9"/>
    <w:rsid w:val="00E43F08"/>
    <w:rsid w:val="00E44001"/>
    <w:rsid w:val="00E440F1"/>
    <w:rsid w:val="00E4436B"/>
    <w:rsid w:val="00E44638"/>
    <w:rsid w:val="00E44822"/>
    <w:rsid w:val="00E44B4E"/>
    <w:rsid w:val="00E45839"/>
    <w:rsid w:val="00E45C18"/>
    <w:rsid w:val="00E45F4B"/>
    <w:rsid w:val="00E461B3"/>
    <w:rsid w:val="00E466E0"/>
    <w:rsid w:val="00E46FAC"/>
    <w:rsid w:val="00E47CAC"/>
    <w:rsid w:val="00E50740"/>
    <w:rsid w:val="00E507D8"/>
    <w:rsid w:val="00E50CE6"/>
    <w:rsid w:val="00E50FC9"/>
    <w:rsid w:val="00E5100C"/>
    <w:rsid w:val="00E5173E"/>
    <w:rsid w:val="00E51D08"/>
    <w:rsid w:val="00E528FE"/>
    <w:rsid w:val="00E52BFF"/>
    <w:rsid w:val="00E52FA4"/>
    <w:rsid w:val="00E53063"/>
    <w:rsid w:val="00E530E8"/>
    <w:rsid w:val="00E53C0E"/>
    <w:rsid w:val="00E53CD2"/>
    <w:rsid w:val="00E54349"/>
    <w:rsid w:val="00E544BC"/>
    <w:rsid w:val="00E54F6F"/>
    <w:rsid w:val="00E55555"/>
    <w:rsid w:val="00E559E4"/>
    <w:rsid w:val="00E55D63"/>
    <w:rsid w:val="00E561C9"/>
    <w:rsid w:val="00E564FC"/>
    <w:rsid w:val="00E56FD2"/>
    <w:rsid w:val="00E57248"/>
    <w:rsid w:val="00E576BB"/>
    <w:rsid w:val="00E576CA"/>
    <w:rsid w:val="00E57A13"/>
    <w:rsid w:val="00E57AE9"/>
    <w:rsid w:val="00E57AEF"/>
    <w:rsid w:val="00E600D3"/>
    <w:rsid w:val="00E60D15"/>
    <w:rsid w:val="00E6158D"/>
    <w:rsid w:val="00E61AEC"/>
    <w:rsid w:val="00E61F97"/>
    <w:rsid w:val="00E62C51"/>
    <w:rsid w:val="00E63762"/>
    <w:rsid w:val="00E6377E"/>
    <w:rsid w:val="00E637DE"/>
    <w:rsid w:val="00E63B84"/>
    <w:rsid w:val="00E63D1E"/>
    <w:rsid w:val="00E63FE9"/>
    <w:rsid w:val="00E6468D"/>
    <w:rsid w:val="00E64DAC"/>
    <w:rsid w:val="00E651D2"/>
    <w:rsid w:val="00E65231"/>
    <w:rsid w:val="00E6595C"/>
    <w:rsid w:val="00E6641D"/>
    <w:rsid w:val="00E66444"/>
    <w:rsid w:val="00E664FE"/>
    <w:rsid w:val="00E67278"/>
    <w:rsid w:val="00E673F1"/>
    <w:rsid w:val="00E674DC"/>
    <w:rsid w:val="00E677B1"/>
    <w:rsid w:val="00E67B4A"/>
    <w:rsid w:val="00E67DD2"/>
    <w:rsid w:val="00E70C19"/>
    <w:rsid w:val="00E70C25"/>
    <w:rsid w:val="00E70E9A"/>
    <w:rsid w:val="00E71662"/>
    <w:rsid w:val="00E7194F"/>
    <w:rsid w:val="00E71A13"/>
    <w:rsid w:val="00E71F5B"/>
    <w:rsid w:val="00E725D9"/>
    <w:rsid w:val="00E730D4"/>
    <w:rsid w:val="00E732BE"/>
    <w:rsid w:val="00E7351E"/>
    <w:rsid w:val="00E7352F"/>
    <w:rsid w:val="00E73A1E"/>
    <w:rsid w:val="00E74165"/>
    <w:rsid w:val="00E748B4"/>
    <w:rsid w:val="00E74EB5"/>
    <w:rsid w:val="00E75404"/>
    <w:rsid w:val="00E75426"/>
    <w:rsid w:val="00E754B4"/>
    <w:rsid w:val="00E754FF"/>
    <w:rsid w:val="00E75655"/>
    <w:rsid w:val="00E75ABB"/>
    <w:rsid w:val="00E760DA"/>
    <w:rsid w:val="00E767E8"/>
    <w:rsid w:val="00E76911"/>
    <w:rsid w:val="00E770E9"/>
    <w:rsid w:val="00E773FF"/>
    <w:rsid w:val="00E77A45"/>
    <w:rsid w:val="00E77B2C"/>
    <w:rsid w:val="00E77D9F"/>
    <w:rsid w:val="00E8005E"/>
    <w:rsid w:val="00E803BE"/>
    <w:rsid w:val="00E80464"/>
    <w:rsid w:val="00E80E49"/>
    <w:rsid w:val="00E811E4"/>
    <w:rsid w:val="00E815D6"/>
    <w:rsid w:val="00E8165C"/>
    <w:rsid w:val="00E81A3E"/>
    <w:rsid w:val="00E8217D"/>
    <w:rsid w:val="00E82499"/>
    <w:rsid w:val="00E8249E"/>
    <w:rsid w:val="00E8265E"/>
    <w:rsid w:val="00E82BFB"/>
    <w:rsid w:val="00E8303D"/>
    <w:rsid w:val="00E832DD"/>
    <w:rsid w:val="00E833E5"/>
    <w:rsid w:val="00E833E7"/>
    <w:rsid w:val="00E8363D"/>
    <w:rsid w:val="00E83731"/>
    <w:rsid w:val="00E83844"/>
    <w:rsid w:val="00E838CB"/>
    <w:rsid w:val="00E842F8"/>
    <w:rsid w:val="00E84B6A"/>
    <w:rsid w:val="00E859DC"/>
    <w:rsid w:val="00E860C9"/>
    <w:rsid w:val="00E86CE1"/>
    <w:rsid w:val="00E870BA"/>
    <w:rsid w:val="00E875F2"/>
    <w:rsid w:val="00E87728"/>
    <w:rsid w:val="00E87D03"/>
    <w:rsid w:val="00E90072"/>
    <w:rsid w:val="00E903D5"/>
    <w:rsid w:val="00E907CE"/>
    <w:rsid w:val="00E913B8"/>
    <w:rsid w:val="00E91489"/>
    <w:rsid w:val="00E917E6"/>
    <w:rsid w:val="00E91D5B"/>
    <w:rsid w:val="00E91D8D"/>
    <w:rsid w:val="00E91D8F"/>
    <w:rsid w:val="00E92815"/>
    <w:rsid w:val="00E92AE1"/>
    <w:rsid w:val="00E92D33"/>
    <w:rsid w:val="00E93A2E"/>
    <w:rsid w:val="00E93C6D"/>
    <w:rsid w:val="00E945CB"/>
    <w:rsid w:val="00E94919"/>
    <w:rsid w:val="00E94D08"/>
    <w:rsid w:val="00E94EFB"/>
    <w:rsid w:val="00E94F9C"/>
    <w:rsid w:val="00E9521F"/>
    <w:rsid w:val="00E958E6"/>
    <w:rsid w:val="00E95928"/>
    <w:rsid w:val="00E96053"/>
    <w:rsid w:val="00E9651D"/>
    <w:rsid w:val="00E966B1"/>
    <w:rsid w:val="00E968A5"/>
    <w:rsid w:val="00E96CBE"/>
    <w:rsid w:val="00E96FC4"/>
    <w:rsid w:val="00E97657"/>
    <w:rsid w:val="00E977B4"/>
    <w:rsid w:val="00E979EA"/>
    <w:rsid w:val="00E97E92"/>
    <w:rsid w:val="00EA0180"/>
    <w:rsid w:val="00EA0BEC"/>
    <w:rsid w:val="00EA1325"/>
    <w:rsid w:val="00EA15DC"/>
    <w:rsid w:val="00EA1651"/>
    <w:rsid w:val="00EA1C66"/>
    <w:rsid w:val="00EA2A63"/>
    <w:rsid w:val="00EA310E"/>
    <w:rsid w:val="00EA332D"/>
    <w:rsid w:val="00EA35F6"/>
    <w:rsid w:val="00EA39A3"/>
    <w:rsid w:val="00EA3C96"/>
    <w:rsid w:val="00EA3E59"/>
    <w:rsid w:val="00EA3F46"/>
    <w:rsid w:val="00EA4195"/>
    <w:rsid w:val="00EA4710"/>
    <w:rsid w:val="00EA4E42"/>
    <w:rsid w:val="00EA4E63"/>
    <w:rsid w:val="00EA576C"/>
    <w:rsid w:val="00EA5C7A"/>
    <w:rsid w:val="00EA61FA"/>
    <w:rsid w:val="00EA6C27"/>
    <w:rsid w:val="00EA6CB2"/>
    <w:rsid w:val="00EA6D0B"/>
    <w:rsid w:val="00EA7089"/>
    <w:rsid w:val="00EA779D"/>
    <w:rsid w:val="00EA7A66"/>
    <w:rsid w:val="00EA7A70"/>
    <w:rsid w:val="00EB0413"/>
    <w:rsid w:val="00EB0865"/>
    <w:rsid w:val="00EB0FB2"/>
    <w:rsid w:val="00EB10F7"/>
    <w:rsid w:val="00EB1154"/>
    <w:rsid w:val="00EB1924"/>
    <w:rsid w:val="00EB1D3F"/>
    <w:rsid w:val="00EB2175"/>
    <w:rsid w:val="00EB247A"/>
    <w:rsid w:val="00EB28EB"/>
    <w:rsid w:val="00EB34EA"/>
    <w:rsid w:val="00EB38D9"/>
    <w:rsid w:val="00EB423D"/>
    <w:rsid w:val="00EB4828"/>
    <w:rsid w:val="00EB493B"/>
    <w:rsid w:val="00EB4D31"/>
    <w:rsid w:val="00EB54D9"/>
    <w:rsid w:val="00EB5529"/>
    <w:rsid w:val="00EB576B"/>
    <w:rsid w:val="00EB5C74"/>
    <w:rsid w:val="00EB5D3F"/>
    <w:rsid w:val="00EB6035"/>
    <w:rsid w:val="00EB6785"/>
    <w:rsid w:val="00EB6E07"/>
    <w:rsid w:val="00EB6E59"/>
    <w:rsid w:val="00EB7283"/>
    <w:rsid w:val="00EB7C41"/>
    <w:rsid w:val="00EB7CB5"/>
    <w:rsid w:val="00EC0806"/>
    <w:rsid w:val="00EC0DB5"/>
    <w:rsid w:val="00EC147F"/>
    <w:rsid w:val="00EC18CA"/>
    <w:rsid w:val="00EC1AD3"/>
    <w:rsid w:val="00EC2304"/>
    <w:rsid w:val="00EC249D"/>
    <w:rsid w:val="00EC2CA7"/>
    <w:rsid w:val="00EC347C"/>
    <w:rsid w:val="00EC34C2"/>
    <w:rsid w:val="00EC37BE"/>
    <w:rsid w:val="00EC3847"/>
    <w:rsid w:val="00EC4A97"/>
    <w:rsid w:val="00EC4FAD"/>
    <w:rsid w:val="00EC56A5"/>
    <w:rsid w:val="00EC5777"/>
    <w:rsid w:val="00EC6B76"/>
    <w:rsid w:val="00EC6C92"/>
    <w:rsid w:val="00EC6CB7"/>
    <w:rsid w:val="00EC6ED5"/>
    <w:rsid w:val="00EC6F80"/>
    <w:rsid w:val="00ED006C"/>
    <w:rsid w:val="00ED0200"/>
    <w:rsid w:val="00ED04A4"/>
    <w:rsid w:val="00ED0636"/>
    <w:rsid w:val="00ED129E"/>
    <w:rsid w:val="00ED155B"/>
    <w:rsid w:val="00ED1870"/>
    <w:rsid w:val="00ED27C6"/>
    <w:rsid w:val="00ED3637"/>
    <w:rsid w:val="00ED364A"/>
    <w:rsid w:val="00ED3B6C"/>
    <w:rsid w:val="00ED408C"/>
    <w:rsid w:val="00ED4592"/>
    <w:rsid w:val="00ED50C1"/>
    <w:rsid w:val="00ED512E"/>
    <w:rsid w:val="00ED5669"/>
    <w:rsid w:val="00ED5C81"/>
    <w:rsid w:val="00ED6411"/>
    <w:rsid w:val="00ED6810"/>
    <w:rsid w:val="00ED6DF7"/>
    <w:rsid w:val="00ED6E3F"/>
    <w:rsid w:val="00ED6F8F"/>
    <w:rsid w:val="00ED72B9"/>
    <w:rsid w:val="00ED7545"/>
    <w:rsid w:val="00ED756E"/>
    <w:rsid w:val="00ED7624"/>
    <w:rsid w:val="00ED770B"/>
    <w:rsid w:val="00ED7EE0"/>
    <w:rsid w:val="00EE01FC"/>
    <w:rsid w:val="00EE08D9"/>
    <w:rsid w:val="00EE0D6B"/>
    <w:rsid w:val="00EE1448"/>
    <w:rsid w:val="00EE1462"/>
    <w:rsid w:val="00EE16A6"/>
    <w:rsid w:val="00EE1932"/>
    <w:rsid w:val="00EE2048"/>
    <w:rsid w:val="00EE25A3"/>
    <w:rsid w:val="00EE284E"/>
    <w:rsid w:val="00EE2D3D"/>
    <w:rsid w:val="00EE3684"/>
    <w:rsid w:val="00EE3770"/>
    <w:rsid w:val="00EE37C3"/>
    <w:rsid w:val="00EE3BA7"/>
    <w:rsid w:val="00EE41A9"/>
    <w:rsid w:val="00EE4466"/>
    <w:rsid w:val="00EE45EA"/>
    <w:rsid w:val="00EE4626"/>
    <w:rsid w:val="00EE4A8B"/>
    <w:rsid w:val="00EE4FC4"/>
    <w:rsid w:val="00EE5027"/>
    <w:rsid w:val="00EE59B4"/>
    <w:rsid w:val="00EE6205"/>
    <w:rsid w:val="00EE6A62"/>
    <w:rsid w:val="00EE6B10"/>
    <w:rsid w:val="00EE6EDA"/>
    <w:rsid w:val="00EE7270"/>
    <w:rsid w:val="00EE7C40"/>
    <w:rsid w:val="00EE7CF2"/>
    <w:rsid w:val="00EF11DB"/>
    <w:rsid w:val="00EF1A6C"/>
    <w:rsid w:val="00EF1BD8"/>
    <w:rsid w:val="00EF2825"/>
    <w:rsid w:val="00EF296B"/>
    <w:rsid w:val="00EF2D7A"/>
    <w:rsid w:val="00EF3209"/>
    <w:rsid w:val="00EF34CA"/>
    <w:rsid w:val="00EF3B73"/>
    <w:rsid w:val="00EF3B93"/>
    <w:rsid w:val="00EF46A4"/>
    <w:rsid w:val="00EF4803"/>
    <w:rsid w:val="00EF4AD1"/>
    <w:rsid w:val="00EF5095"/>
    <w:rsid w:val="00EF5467"/>
    <w:rsid w:val="00EF5477"/>
    <w:rsid w:val="00EF5A22"/>
    <w:rsid w:val="00EF5A3B"/>
    <w:rsid w:val="00EF5A3D"/>
    <w:rsid w:val="00EF6387"/>
    <w:rsid w:val="00EF63EB"/>
    <w:rsid w:val="00F00316"/>
    <w:rsid w:val="00F0063E"/>
    <w:rsid w:val="00F0083A"/>
    <w:rsid w:val="00F00C66"/>
    <w:rsid w:val="00F012E9"/>
    <w:rsid w:val="00F01677"/>
    <w:rsid w:val="00F0176C"/>
    <w:rsid w:val="00F01C7A"/>
    <w:rsid w:val="00F01F17"/>
    <w:rsid w:val="00F02550"/>
    <w:rsid w:val="00F02719"/>
    <w:rsid w:val="00F029C3"/>
    <w:rsid w:val="00F02A96"/>
    <w:rsid w:val="00F030E1"/>
    <w:rsid w:val="00F03E76"/>
    <w:rsid w:val="00F03F5D"/>
    <w:rsid w:val="00F0418E"/>
    <w:rsid w:val="00F045B9"/>
    <w:rsid w:val="00F0498B"/>
    <w:rsid w:val="00F0502A"/>
    <w:rsid w:val="00F051C6"/>
    <w:rsid w:val="00F05959"/>
    <w:rsid w:val="00F06002"/>
    <w:rsid w:val="00F062FB"/>
    <w:rsid w:val="00F066CE"/>
    <w:rsid w:val="00F06912"/>
    <w:rsid w:val="00F06BE9"/>
    <w:rsid w:val="00F07014"/>
    <w:rsid w:val="00F07949"/>
    <w:rsid w:val="00F07CE3"/>
    <w:rsid w:val="00F07D03"/>
    <w:rsid w:val="00F10383"/>
    <w:rsid w:val="00F10456"/>
    <w:rsid w:val="00F10707"/>
    <w:rsid w:val="00F10CF8"/>
    <w:rsid w:val="00F10F73"/>
    <w:rsid w:val="00F113A8"/>
    <w:rsid w:val="00F11702"/>
    <w:rsid w:val="00F11901"/>
    <w:rsid w:val="00F120F3"/>
    <w:rsid w:val="00F12D1C"/>
    <w:rsid w:val="00F13826"/>
    <w:rsid w:val="00F13AA2"/>
    <w:rsid w:val="00F13B1B"/>
    <w:rsid w:val="00F13B87"/>
    <w:rsid w:val="00F1426C"/>
    <w:rsid w:val="00F146C4"/>
    <w:rsid w:val="00F14FC5"/>
    <w:rsid w:val="00F1501D"/>
    <w:rsid w:val="00F15023"/>
    <w:rsid w:val="00F152F7"/>
    <w:rsid w:val="00F1574C"/>
    <w:rsid w:val="00F16175"/>
    <w:rsid w:val="00F162D3"/>
    <w:rsid w:val="00F16319"/>
    <w:rsid w:val="00F163FB"/>
    <w:rsid w:val="00F166E3"/>
    <w:rsid w:val="00F16759"/>
    <w:rsid w:val="00F16C8D"/>
    <w:rsid w:val="00F1763E"/>
    <w:rsid w:val="00F17FD4"/>
    <w:rsid w:val="00F20289"/>
    <w:rsid w:val="00F20AD6"/>
    <w:rsid w:val="00F20AFE"/>
    <w:rsid w:val="00F20B94"/>
    <w:rsid w:val="00F20E2E"/>
    <w:rsid w:val="00F20E9C"/>
    <w:rsid w:val="00F21117"/>
    <w:rsid w:val="00F211F7"/>
    <w:rsid w:val="00F21971"/>
    <w:rsid w:val="00F21B8A"/>
    <w:rsid w:val="00F21E41"/>
    <w:rsid w:val="00F21ECC"/>
    <w:rsid w:val="00F224EC"/>
    <w:rsid w:val="00F22CAA"/>
    <w:rsid w:val="00F22CE3"/>
    <w:rsid w:val="00F22F21"/>
    <w:rsid w:val="00F23435"/>
    <w:rsid w:val="00F2365A"/>
    <w:rsid w:val="00F23D11"/>
    <w:rsid w:val="00F250AA"/>
    <w:rsid w:val="00F25780"/>
    <w:rsid w:val="00F25A0B"/>
    <w:rsid w:val="00F25FF2"/>
    <w:rsid w:val="00F26952"/>
    <w:rsid w:val="00F26CF2"/>
    <w:rsid w:val="00F26D1D"/>
    <w:rsid w:val="00F27044"/>
    <w:rsid w:val="00F27464"/>
    <w:rsid w:val="00F27486"/>
    <w:rsid w:val="00F2749E"/>
    <w:rsid w:val="00F274C1"/>
    <w:rsid w:val="00F27909"/>
    <w:rsid w:val="00F30451"/>
    <w:rsid w:val="00F30A91"/>
    <w:rsid w:val="00F310DE"/>
    <w:rsid w:val="00F314DB"/>
    <w:rsid w:val="00F3199A"/>
    <w:rsid w:val="00F31A31"/>
    <w:rsid w:val="00F31B4C"/>
    <w:rsid w:val="00F31CC0"/>
    <w:rsid w:val="00F31DBA"/>
    <w:rsid w:val="00F328C1"/>
    <w:rsid w:val="00F3294E"/>
    <w:rsid w:val="00F32B10"/>
    <w:rsid w:val="00F32CDF"/>
    <w:rsid w:val="00F33136"/>
    <w:rsid w:val="00F3320A"/>
    <w:rsid w:val="00F3349E"/>
    <w:rsid w:val="00F34E95"/>
    <w:rsid w:val="00F365CD"/>
    <w:rsid w:val="00F368DD"/>
    <w:rsid w:val="00F368E5"/>
    <w:rsid w:val="00F369AF"/>
    <w:rsid w:val="00F36AF9"/>
    <w:rsid w:val="00F36F50"/>
    <w:rsid w:val="00F36FDB"/>
    <w:rsid w:val="00F3768F"/>
    <w:rsid w:val="00F37725"/>
    <w:rsid w:val="00F377B7"/>
    <w:rsid w:val="00F37918"/>
    <w:rsid w:val="00F40180"/>
    <w:rsid w:val="00F402E6"/>
    <w:rsid w:val="00F40A4D"/>
    <w:rsid w:val="00F41382"/>
    <w:rsid w:val="00F41F3A"/>
    <w:rsid w:val="00F42172"/>
    <w:rsid w:val="00F42C29"/>
    <w:rsid w:val="00F42EC5"/>
    <w:rsid w:val="00F42F16"/>
    <w:rsid w:val="00F42FBA"/>
    <w:rsid w:val="00F43678"/>
    <w:rsid w:val="00F439B3"/>
    <w:rsid w:val="00F43D20"/>
    <w:rsid w:val="00F440D1"/>
    <w:rsid w:val="00F44670"/>
    <w:rsid w:val="00F44986"/>
    <w:rsid w:val="00F44B8E"/>
    <w:rsid w:val="00F458B0"/>
    <w:rsid w:val="00F45AEE"/>
    <w:rsid w:val="00F45BA9"/>
    <w:rsid w:val="00F45C85"/>
    <w:rsid w:val="00F463EB"/>
    <w:rsid w:val="00F47473"/>
    <w:rsid w:val="00F47E60"/>
    <w:rsid w:val="00F50739"/>
    <w:rsid w:val="00F5073A"/>
    <w:rsid w:val="00F50E34"/>
    <w:rsid w:val="00F50E37"/>
    <w:rsid w:val="00F51010"/>
    <w:rsid w:val="00F51099"/>
    <w:rsid w:val="00F5163B"/>
    <w:rsid w:val="00F51B3D"/>
    <w:rsid w:val="00F522CC"/>
    <w:rsid w:val="00F528E2"/>
    <w:rsid w:val="00F5326F"/>
    <w:rsid w:val="00F5399C"/>
    <w:rsid w:val="00F53C37"/>
    <w:rsid w:val="00F53E61"/>
    <w:rsid w:val="00F53F9F"/>
    <w:rsid w:val="00F54054"/>
    <w:rsid w:val="00F54188"/>
    <w:rsid w:val="00F543C9"/>
    <w:rsid w:val="00F548F6"/>
    <w:rsid w:val="00F556A0"/>
    <w:rsid w:val="00F5581B"/>
    <w:rsid w:val="00F55D03"/>
    <w:rsid w:val="00F55E27"/>
    <w:rsid w:val="00F56452"/>
    <w:rsid w:val="00F564D0"/>
    <w:rsid w:val="00F5671F"/>
    <w:rsid w:val="00F5696C"/>
    <w:rsid w:val="00F56E7F"/>
    <w:rsid w:val="00F57112"/>
    <w:rsid w:val="00F572E5"/>
    <w:rsid w:val="00F57AB3"/>
    <w:rsid w:val="00F60407"/>
    <w:rsid w:val="00F6057B"/>
    <w:rsid w:val="00F60A13"/>
    <w:rsid w:val="00F60A3A"/>
    <w:rsid w:val="00F616C6"/>
    <w:rsid w:val="00F61A8A"/>
    <w:rsid w:val="00F61AC3"/>
    <w:rsid w:val="00F621AE"/>
    <w:rsid w:val="00F6229A"/>
    <w:rsid w:val="00F6229D"/>
    <w:rsid w:val="00F62310"/>
    <w:rsid w:val="00F62927"/>
    <w:rsid w:val="00F629AF"/>
    <w:rsid w:val="00F62AA8"/>
    <w:rsid w:val="00F62BA6"/>
    <w:rsid w:val="00F62DB3"/>
    <w:rsid w:val="00F6342E"/>
    <w:rsid w:val="00F639B8"/>
    <w:rsid w:val="00F63B11"/>
    <w:rsid w:val="00F63B9D"/>
    <w:rsid w:val="00F63D6A"/>
    <w:rsid w:val="00F64541"/>
    <w:rsid w:val="00F646FB"/>
    <w:rsid w:val="00F65010"/>
    <w:rsid w:val="00F66822"/>
    <w:rsid w:val="00F6761C"/>
    <w:rsid w:val="00F6762D"/>
    <w:rsid w:val="00F67A2A"/>
    <w:rsid w:val="00F67DBB"/>
    <w:rsid w:val="00F7063D"/>
    <w:rsid w:val="00F706CD"/>
    <w:rsid w:val="00F7074E"/>
    <w:rsid w:val="00F70971"/>
    <w:rsid w:val="00F70D7D"/>
    <w:rsid w:val="00F71518"/>
    <w:rsid w:val="00F71B95"/>
    <w:rsid w:val="00F72169"/>
    <w:rsid w:val="00F725F6"/>
    <w:rsid w:val="00F7261D"/>
    <w:rsid w:val="00F72B37"/>
    <w:rsid w:val="00F72D4C"/>
    <w:rsid w:val="00F72DBA"/>
    <w:rsid w:val="00F72FF0"/>
    <w:rsid w:val="00F73F1A"/>
    <w:rsid w:val="00F73F79"/>
    <w:rsid w:val="00F74C00"/>
    <w:rsid w:val="00F752A4"/>
    <w:rsid w:val="00F75315"/>
    <w:rsid w:val="00F7564F"/>
    <w:rsid w:val="00F75663"/>
    <w:rsid w:val="00F75CB1"/>
    <w:rsid w:val="00F761C0"/>
    <w:rsid w:val="00F76495"/>
    <w:rsid w:val="00F7686B"/>
    <w:rsid w:val="00F76A5E"/>
    <w:rsid w:val="00F76C34"/>
    <w:rsid w:val="00F770D4"/>
    <w:rsid w:val="00F77C35"/>
    <w:rsid w:val="00F80617"/>
    <w:rsid w:val="00F8062E"/>
    <w:rsid w:val="00F80F97"/>
    <w:rsid w:val="00F8140B"/>
    <w:rsid w:val="00F8164D"/>
    <w:rsid w:val="00F81B83"/>
    <w:rsid w:val="00F81E1A"/>
    <w:rsid w:val="00F82B11"/>
    <w:rsid w:val="00F82C7E"/>
    <w:rsid w:val="00F83014"/>
    <w:rsid w:val="00F8320E"/>
    <w:rsid w:val="00F836FB"/>
    <w:rsid w:val="00F83900"/>
    <w:rsid w:val="00F84243"/>
    <w:rsid w:val="00F84317"/>
    <w:rsid w:val="00F843FF"/>
    <w:rsid w:val="00F84476"/>
    <w:rsid w:val="00F844AA"/>
    <w:rsid w:val="00F844C6"/>
    <w:rsid w:val="00F846A9"/>
    <w:rsid w:val="00F84B21"/>
    <w:rsid w:val="00F84D47"/>
    <w:rsid w:val="00F84DFE"/>
    <w:rsid w:val="00F84F5A"/>
    <w:rsid w:val="00F8503E"/>
    <w:rsid w:val="00F863E0"/>
    <w:rsid w:val="00F86A80"/>
    <w:rsid w:val="00F86F68"/>
    <w:rsid w:val="00F87EC3"/>
    <w:rsid w:val="00F87FB7"/>
    <w:rsid w:val="00F9004C"/>
    <w:rsid w:val="00F901F8"/>
    <w:rsid w:val="00F90A58"/>
    <w:rsid w:val="00F90F08"/>
    <w:rsid w:val="00F912F0"/>
    <w:rsid w:val="00F917A6"/>
    <w:rsid w:val="00F91953"/>
    <w:rsid w:val="00F920C2"/>
    <w:rsid w:val="00F9269A"/>
    <w:rsid w:val="00F928CE"/>
    <w:rsid w:val="00F931F7"/>
    <w:rsid w:val="00F93342"/>
    <w:rsid w:val="00F934B8"/>
    <w:rsid w:val="00F9373E"/>
    <w:rsid w:val="00F94492"/>
    <w:rsid w:val="00F94540"/>
    <w:rsid w:val="00F948B3"/>
    <w:rsid w:val="00F94C87"/>
    <w:rsid w:val="00F94CFB"/>
    <w:rsid w:val="00F957EC"/>
    <w:rsid w:val="00F959D9"/>
    <w:rsid w:val="00F95BF2"/>
    <w:rsid w:val="00F96419"/>
    <w:rsid w:val="00F96632"/>
    <w:rsid w:val="00F96941"/>
    <w:rsid w:val="00F97339"/>
    <w:rsid w:val="00F97698"/>
    <w:rsid w:val="00F978C6"/>
    <w:rsid w:val="00F979F8"/>
    <w:rsid w:val="00FA05C4"/>
    <w:rsid w:val="00FA0782"/>
    <w:rsid w:val="00FA09B1"/>
    <w:rsid w:val="00FA09F0"/>
    <w:rsid w:val="00FA0B3E"/>
    <w:rsid w:val="00FA119A"/>
    <w:rsid w:val="00FA1A16"/>
    <w:rsid w:val="00FA2050"/>
    <w:rsid w:val="00FA20E9"/>
    <w:rsid w:val="00FA2583"/>
    <w:rsid w:val="00FA2712"/>
    <w:rsid w:val="00FA27D7"/>
    <w:rsid w:val="00FA2916"/>
    <w:rsid w:val="00FA2B79"/>
    <w:rsid w:val="00FA2D36"/>
    <w:rsid w:val="00FA309B"/>
    <w:rsid w:val="00FA3180"/>
    <w:rsid w:val="00FA3638"/>
    <w:rsid w:val="00FA3797"/>
    <w:rsid w:val="00FA37B6"/>
    <w:rsid w:val="00FA3957"/>
    <w:rsid w:val="00FA3CD5"/>
    <w:rsid w:val="00FA4093"/>
    <w:rsid w:val="00FA4136"/>
    <w:rsid w:val="00FA492C"/>
    <w:rsid w:val="00FA4DE6"/>
    <w:rsid w:val="00FA54C0"/>
    <w:rsid w:val="00FA5701"/>
    <w:rsid w:val="00FA570D"/>
    <w:rsid w:val="00FA5774"/>
    <w:rsid w:val="00FA5966"/>
    <w:rsid w:val="00FA5C5E"/>
    <w:rsid w:val="00FA625C"/>
    <w:rsid w:val="00FA6848"/>
    <w:rsid w:val="00FA69B6"/>
    <w:rsid w:val="00FA6AA8"/>
    <w:rsid w:val="00FA6B7A"/>
    <w:rsid w:val="00FA749A"/>
    <w:rsid w:val="00FA7694"/>
    <w:rsid w:val="00FA7A84"/>
    <w:rsid w:val="00FB0640"/>
    <w:rsid w:val="00FB0816"/>
    <w:rsid w:val="00FB0D6F"/>
    <w:rsid w:val="00FB0DA5"/>
    <w:rsid w:val="00FB167D"/>
    <w:rsid w:val="00FB199F"/>
    <w:rsid w:val="00FB2153"/>
    <w:rsid w:val="00FB3904"/>
    <w:rsid w:val="00FB3B1D"/>
    <w:rsid w:val="00FB3C96"/>
    <w:rsid w:val="00FB4047"/>
    <w:rsid w:val="00FB435B"/>
    <w:rsid w:val="00FB46AD"/>
    <w:rsid w:val="00FB4EFD"/>
    <w:rsid w:val="00FB5440"/>
    <w:rsid w:val="00FB60F3"/>
    <w:rsid w:val="00FB65F4"/>
    <w:rsid w:val="00FB66DB"/>
    <w:rsid w:val="00FB6808"/>
    <w:rsid w:val="00FB6BE7"/>
    <w:rsid w:val="00FB73B1"/>
    <w:rsid w:val="00FB7630"/>
    <w:rsid w:val="00FB78B5"/>
    <w:rsid w:val="00FB791E"/>
    <w:rsid w:val="00FB7DBD"/>
    <w:rsid w:val="00FB7F9D"/>
    <w:rsid w:val="00FC0125"/>
    <w:rsid w:val="00FC0565"/>
    <w:rsid w:val="00FC080F"/>
    <w:rsid w:val="00FC0B17"/>
    <w:rsid w:val="00FC0BAE"/>
    <w:rsid w:val="00FC0C2C"/>
    <w:rsid w:val="00FC0D65"/>
    <w:rsid w:val="00FC0DEC"/>
    <w:rsid w:val="00FC1581"/>
    <w:rsid w:val="00FC193E"/>
    <w:rsid w:val="00FC1B37"/>
    <w:rsid w:val="00FC1C7D"/>
    <w:rsid w:val="00FC22E5"/>
    <w:rsid w:val="00FC23DA"/>
    <w:rsid w:val="00FC272E"/>
    <w:rsid w:val="00FC2AFB"/>
    <w:rsid w:val="00FC2B72"/>
    <w:rsid w:val="00FC3369"/>
    <w:rsid w:val="00FC3445"/>
    <w:rsid w:val="00FC36E0"/>
    <w:rsid w:val="00FC39BE"/>
    <w:rsid w:val="00FC3C2E"/>
    <w:rsid w:val="00FC62EB"/>
    <w:rsid w:val="00FC662F"/>
    <w:rsid w:val="00FC66C0"/>
    <w:rsid w:val="00FC6802"/>
    <w:rsid w:val="00FC6827"/>
    <w:rsid w:val="00FC72C2"/>
    <w:rsid w:val="00FC779A"/>
    <w:rsid w:val="00FC7866"/>
    <w:rsid w:val="00FD0707"/>
    <w:rsid w:val="00FD0AD3"/>
    <w:rsid w:val="00FD0D32"/>
    <w:rsid w:val="00FD2421"/>
    <w:rsid w:val="00FD2872"/>
    <w:rsid w:val="00FD28EC"/>
    <w:rsid w:val="00FD2B08"/>
    <w:rsid w:val="00FD3053"/>
    <w:rsid w:val="00FD379F"/>
    <w:rsid w:val="00FD497D"/>
    <w:rsid w:val="00FD551A"/>
    <w:rsid w:val="00FD56D2"/>
    <w:rsid w:val="00FD57C2"/>
    <w:rsid w:val="00FD5C12"/>
    <w:rsid w:val="00FD5E3E"/>
    <w:rsid w:val="00FD603B"/>
    <w:rsid w:val="00FD6696"/>
    <w:rsid w:val="00FD6A06"/>
    <w:rsid w:val="00FD6C04"/>
    <w:rsid w:val="00FD7650"/>
    <w:rsid w:val="00FD76E3"/>
    <w:rsid w:val="00FD7AE3"/>
    <w:rsid w:val="00FD7D41"/>
    <w:rsid w:val="00FD7F2F"/>
    <w:rsid w:val="00FE005E"/>
    <w:rsid w:val="00FE0382"/>
    <w:rsid w:val="00FE039F"/>
    <w:rsid w:val="00FE05F4"/>
    <w:rsid w:val="00FE06BF"/>
    <w:rsid w:val="00FE078F"/>
    <w:rsid w:val="00FE0E20"/>
    <w:rsid w:val="00FE0ED0"/>
    <w:rsid w:val="00FE103E"/>
    <w:rsid w:val="00FE10BD"/>
    <w:rsid w:val="00FE2623"/>
    <w:rsid w:val="00FE2E0B"/>
    <w:rsid w:val="00FE2EBA"/>
    <w:rsid w:val="00FE2ED2"/>
    <w:rsid w:val="00FE3220"/>
    <w:rsid w:val="00FE330D"/>
    <w:rsid w:val="00FE39AD"/>
    <w:rsid w:val="00FE40E1"/>
    <w:rsid w:val="00FE4500"/>
    <w:rsid w:val="00FE57B3"/>
    <w:rsid w:val="00FE5900"/>
    <w:rsid w:val="00FE591C"/>
    <w:rsid w:val="00FE59FC"/>
    <w:rsid w:val="00FE5AF9"/>
    <w:rsid w:val="00FE5B60"/>
    <w:rsid w:val="00FE638C"/>
    <w:rsid w:val="00FE6E5B"/>
    <w:rsid w:val="00FE73DA"/>
    <w:rsid w:val="00FE7685"/>
    <w:rsid w:val="00FE7BF9"/>
    <w:rsid w:val="00FE7EF6"/>
    <w:rsid w:val="00FF134A"/>
    <w:rsid w:val="00FF138B"/>
    <w:rsid w:val="00FF13A8"/>
    <w:rsid w:val="00FF23CA"/>
    <w:rsid w:val="00FF288D"/>
    <w:rsid w:val="00FF3A81"/>
    <w:rsid w:val="00FF3D3A"/>
    <w:rsid w:val="00FF3F3D"/>
    <w:rsid w:val="00FF3FF9"/>
    <w:rsid w:val="00FF4FAD"/>
    <w:rsid w:val="00FF50FB"/>
    <w:rsid w:val="00FF5563"/>
    <w:rsid w:val="00FF575F"/>
    <w:rsid w:val="00FF5A09"/>
    <w:rsid w:val="00FF6B6C"/>
    <w:rsid w:val="00FF71AF"/>
    <w:rsid w:val="00FF7B7E"/>
    <w:rsid w:val="00FF7F78"/>
    <w:rsid w:val="02D50DC8"/>
    <w:rsid w:val="042518DB"/>
    <w:rsid w:val="046E6DDE"/>
    <w:rsid w:val="05CD222A"/>
    <w:rsid w:val="064A7E58"/>
    <w:rsid w:val="069A0A43"/>
    <w:rsid w:val="06DA7EF0"/>
    <w:rsid w:val="079A613C"/>
    <w:rsid w:val="08892439"/>
    <w:rsid w:val="0B470389"/>
    <w:rsid w:val="10A67900"/>
    <w:rsid w:val="10BB15FD"/>
    <w:rsid w:val="10E718EC"/>
    <w:rsid w:val="119B4F8B"/>
    <w:rsid w:val="126F6B43"/>
    <w:rsid w:val="12D24F78"/>
    <w:rsid w:val="148D1503"/>
    <w:rsid w:val="183C174B"/>
    <w:rsid w:val="19C37774"/>
    <w:rsid w:val="1B3B1CB8"/>
    <w:rsid w:val="1B676A58"/>
    <w:rsid w:val="1B8B6070"/>
    <w:rsid w:val="1D1D719C"/>
    <w:rsid w:val="1D886B3E"/>
    <w:rsid w:val="1DF51B31"/>
    <w:rsid w:val="1E2A6014"/>
    <w:rsid w:val="1EA01E32"/>
    <w:rsid w:val="1EB1403F"/>
    <w:rsid w:val="20032679"/>
    <w:rsid w:val="20286583"/>
    <w:rsid w:val="207B4905"/>
    <w:rsid w:val="2245341D"/>
    <w:rsid w:val="22542E44"/>
    <w:rsid w:val="22A04AF7"/>
    <w:rsid w:val="22B40C12"/>
    <w:rsid w:val="243B4FED"/>
    <w:rsid w:val="25771D26"/>
    <w:rsid w:val="273870AC"/>
    <w:rsid w:val="29177195"/>
    <w:rsid w:val="295B1778"/>
    <w:rsid w:val="2A8B71DD"/>
    <w:rsid w:val="2D630BFB"/>
    <w:rsid w:val="2F786B12"/>
    <w:rsid w:val="318558C6"/>
    <w:rsid w:val="31AB491E"/>
    <w:rsid w:val="326920C0"/>
    <w:rsid w:val="327B2543"/>
    <w:rsid w:val="35B71AE4"/>
    <w:rsid w:val="37EB016A"/>
    <w:rsid w:val="3A9B5E78"/>
    <w:rsid w:val="3CA1704A"/>
    <w:rsid w:val="3CF4361D"/>
    <w:rsid w:val="3F584337"/>
    <w:rsid w:val="40E1210B"/>
    <w:rsid w:val="41C04416"/>
    <w:rsid w:val="420E6F2F"/>
    <w:rsid w:val="458F0387"/>
    <w:rsid w:val="47017063"/>
    <w:rsid w:val="47925F0D"/>
    <w:rsid w:val="4A161077"/>
    <w:rsid w:val="4A7B712C"/>
    <w:rsid w:val="4A8F2BD7"/>
    <w:rsid w:val="4BB02E05"/>
    <w:rsid w:val="4BED22AB"/>
    <w:rsid w:val="4D1C24B3"/>
    <w:rsid w:val="4D956757"/>
    <w:rsid w:val="4F144D58"/>
    <w:rsid w:val="4FBC446F"/>
    <w:rsid w:val="526E346C"/>
    <w:rsid w:val="52902DFA"/>
    <w:rsid w:val="52BF7013"/>
    <w:rsid w:val="55B7667C"/>
    <w:rsid w:val="55CF47D0"/>
    <w:rsid w:val="55F04E72"/>
    <w:rsid w:val="56FA334F"/>
    <w:rsid w:val="59FD190B"/>
    <w:rsid w:val="5A5D684E"/>
    <w:rsid w:val="5AF80325"/>
    <w:rsid w:val="5BA858A7"/>
    <w:rsid w:val="5D3F223B"/>
    <w:rsid w:val="5E9D4EB5"/>
    <w:rsid w:val="5FC15189"/>
    <w:rsid w:val="60CE5DB0"/>
    <w:rsid w:val="62122FF4"/>
    <w:rsid w:val="62375BD7"/>
    <w:rsid w:val="63A257B4"/>
    <w:rsid w:val="64300B2F"/>
    <w:rsid w:val="643B7C00"/>
    <w:rsid w:val="64A137DB"/>
    <w:rsid w:val="665E7BD6"/>
    <w:rsid w:val="677D408C"/>
    <w:rsid w:val="67C41CBB"/>
    <w:rsid w:val="6ACA583A"/>
    <w:rsid w:val="6ADA17F5"/>
    <w:rsid w:val="6B8579B3"/>
    <w:rsid w:val="6BFF1513"/>
    <w:rsid w:val="6CA259B8"/>
    <w:rsid w:val="6D2A3F4E"/>
    <w:rsid w:val="6E05302D"/>
    <w:rsid w:val="707A385E"/>
    <w:rsid w:val="7189187F"/>
    <w:rsid w:val="72E32C06"/>
    <w:rsid w:val="741A6878"/>
    <w:rsid w:val="766308F1"/>
    <w:rsid w:val="77C27899"/>
    <w:rsid w:val="7CD262A7"/>
    <w:rsid w:val="7E0724A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uiPriority="0" w:name="HTML Acronym"/>
    <w:lsdException w:qFormat="1" w:unhideWhenUsed="0" w:uiPriority="0" w:semiHidden="0" w:name="HTML Address"/>
    <w:lsdException w:uiPriority="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iPriority="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qFormat="1" w:unhideWhenUsed="0" w:uiPriority="0" w:semiHidden="0" w:name="Table Grid 1"/>
    <w:lsdException w:uiPriority="0" w:name="Table Grid 2"/>
    <w:lsdException w:uiPriority="0" w:name="Table Grid 3"/>
    <w:lsdException w:qFormat="1" w:unhideWhenUsed="0" w:uiPriority="0" w:semiHidden="0" w:name="Table Grid 4"/>
    <w:lsdException w:uiPriority="0" w:name="Table Grid 5"/>
    <w:lsdException w:uiPriority="0" w:name="Table Grid 6"/>
    <w:lsdException w:qFormat="1" w:unhideWhenUsed="0" w:uiPriority="0" w:semiHidden="0" w:name="Table Grid 7"/>
    <w:lsdException w:qFormat="1" w:unhideWhenUsed="0" w:uiPriority="0" w:semiHidden="0" w:name="Table Grid 8"/>
    <w:lsdException w:uiPriority="0" w:name="Table List 1"/>
    <w:lsdException w:uiPriority="0" w:name="Table List 2"/>
    <w:lsdException w:qFormat="1" w:unhideWhenUsed="0" w:uiPriority="0" w:semiHidden="0" w:name="Table List 3"/>
    <w:lsdException w:uiPriority="0" w:name="Table List 4"/>
    <w:lsdException w:qFormat="1" w:unhideWhenUsed="0" w:uiPriority="0" w:semiHidden="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iPriority="0" w:name="Table Subtle 1"/>
    <w:lsdException w:qFormat="1" w:unhideWhenUsed="0" w:uiPriority="0" w:semiHidden="0" w:name="Table Subtle 2"/>
    <w:lsdException w:uiPriority="0" w:name="Table Web 1"/>
    <w:lsdException w:uiPriority="0" w:name="Table Web 2"/>
    <w:lsdException w:qFormat="1" w:unhideWhenUsed="0" w:uiPriority="0" w:semiHidden="0"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0"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0"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cs="Times New Roman"/>
      <w:kern w:val="2"/>
      <w:sz w:val="24"/>
      <w:szCs w:val="24"/>
      <w:lang w:val="en-US" w:eastAsia="zh-CN" w:bidi="ar-SA"/>
    </w:rPr>
  </w:style>
  <w:style w:type="paragraph" w:styleId="3">
    <w:name w:val="heading 1"/>
    <w:basedOn w:val="1"/>
    <w:next w:val="4"/>
    <w:link w:val="210"/>
    <w:qFormat/>
    <w:uiPriority w:val="0"/>
    <w:pPr>
      <w:keepNext/>
      <w:keepLines/>
      <w:spacing w:before="340" w:after="330"/>
      <w:outlineLvl w:val="0"/>
    </w:pPr>
    <w:rPr>
      <w:rFonts w:eastAsia="黑体"/>
      <w:b/>
      <w:bCs/>
      <w:kern w:val="44"/>
      <w:sz w:val="44"/>
      <w:szCs w:val="44"/>
    </w:rPr>
  </w:style>
  <w:style w:type="paragraph" w:styleId="5">
    <w:name w:val="heading 2"/>
    <w:basedOn w:val="1"/>
    <w:next w:val="1"/>
    <w:link w:val="127"/>
    <w:qFormat/>
    <w:uiPriority w:val="0"/>
    <w:pPr>
      <w:keepNext/>
      <w:keepLines/>
      <w:spacing w:before="260" w:after="260" w:line="415" w:lineRule="auto"/>
      <w:outlineLvl w:val="1"/>
    </w:pPr>
    <w:rPr>
      <w:rFonts w:ascii="Arial" w:hAnsi="Arial"/>
      <w:b/>
      <w:bCs/>
      <w:sz w:val="32"/>
      <w:szCs w:val="32"/>
    </w:rPr>
  </w:style>
  <w:style w:type="paragraph" w:styleId="6">
    <w:name w:val="heading 3"/>
    <w:basedOn w:val="1"/>
    <w:next w:val="1"/>
    <w:link w:val="128"/>
    <w:autoRedefine/>
    <w:qFormat/>
    <w:uiPriority w:val="9"/>
    <w:pPr>
      <w:keepNext/>
      <w:keepLines/>
      <w:numPr>
        <w:ilvl w:val="0"/>
        <w:numId w:val="1"/>
      </w:numPr>
      <w:spacing w:before="260" w:after="260" w:line="416" w:lineRule="auto"/>
      <w:outlineLvl w:val="2"/>
    </w:pPr>
    <w:rPr>
      <w:rFonts w:ascii="微软雅黑" w:hAnsi="微软雅黑" w:cstheme="minorBidi"/>
      <w:b/>
      <w:bCs/>
    </w:rPr>
  </w:style>
  <w:style w:type="paragraph" w:styleId="7">
    <w:name w:val="heading 4"/>
    <w:basedOn w:val="1"/>
    <w:next w:val="1"/>
    <w:link w:val="129"/>
    <w:autoRedefine/>
    <w:qFormat/>
    <w:uiPriority w:val="0"/>
    <w:pPr>
      <w:keepNext/>
      <w:keepLines/>
      <w:numPr>
        <w:ilvl w:val="3"/>
        <w:numId w:val="2"/>
      </w:numPr>
      <w:spacing w:before="280" w:after="290" w:line="376" w:lineRule="auto"/>
      <w:outlineLvl w:val="3"/>
    </w:pPr>
    <w:rPr>
      <w:rFonts w:ascii="Arial" w:hAnsi="Arial" w:eastAsia="黑体"/>
      <w:sz w:val="28"/>
      <w:szCs w:val="28"/>
    </w:rPr>
  </w:style>
  <w:style w:type="paragraph" w:styleId="8">
    <w:name w:val="heading 5"/>
    <w:basedOn w:val="1"/>
    <w:next w:val="4"/>
    <w:link w:val="130"/>
    <w:autoRedefine/>
    <w:qFormat/>
    <w:uiPriority w:val="0"/>
    <w:pPr>
      <w:keepNext/>
      <w:keepLines/>
      <w:spacing w:before="280" w:after="290" w:line="360" w:lineRule="auto"/>
      <w:outlineLvl w:val="4"/>
    </w:pPr>
    <w:rPr>
      <w:rFonts w:ascii="幼圆" w:hAnsi="宋体" w:cs="Arial Unicode MS"/>
      <w:b/>
      <w:bCs/>
      <w:kern w:val="0"/>
      <w:sz w:val="28"/>
      <w:szCs w:val="28"/>
    </w:rPr>
  </w:style>
  <w:style w:type="paragraph" w:styleId="9">
    <w:name w:val="heading 6"/>
    <w:basedOn w:val="1"/>
    <w:next w:val="1"/>
    <w:link w:val="368"/>
    <w:qFormat/>
    <w:uiPriority w:val="0"/>
    <w:pPr>
      <w:keepNext/>
      <w:keepLines/>
      <w:tabs>
        <w:tab w:val="left" w:pos="1440"/>
      </w:tabs>
      <w:adjustRightInd w:val="0"/>
      <w:spacing w:before="240" w:after="64" w:line="319" w:lineRule="auto"/>
      <w:jc w:val="left"/>
      <w:outlineLvl w:val="5"/>
    </w:pPr>
    <w:rPr>
      <w:rFonts w:ascii="Arial" w:hAnsi="Arial" w:eastAsia="黑体"/>
      <w:b/>
      <w:bCs/>
    </w:rPr>
  </w:style>
  <w:style w:type="paragraph" w:styleId="10">
    <w:name w:val="heading 7"/>
    <w:basedOn w:val="1"/>
    <w:next w:val="1"/>
    <w:link w:val="326"/>
    <w:qFormat/>
    <w:uiPriority w:val="0"/>
    <w:pPr>
      <w:keepNext/>
      <w:keepLines/>
      <w:spacing w:before="240" w:after="64" w:line="320" w:lineRule="auto"/>
      <w:outlineLvl w:val="6"/>
    </w:pPr>
    <w:rPr>
      <w:b/>
      <w:bCs/>
    </w:rPr>
  </w:style>
  <w:style w:type="paragraph" w:styleId="11">
    <w:name w:val="heading 8"/>
    <w:basedOn w:val="1"/>
    <w:next w:val="1"/>
    <w:link w:val="407"/>
    <w:qFormat/>
    <w:uiPriority w:val="0"/>
    <w:pPr>
      <w:keepNext/>
      <w:keepLines/>
      <w:spacing w:before="240" w:after="64" w:line="320" w:lineRule="auto"/>
      <w:outlineLvl w:val="7"/>
    </w:pPr>
    <w:rPr>
      <w:rFonts w:ascii="Arial" w:hAnsi="Arial" w:eastAsia="黑体"/>
    </w:rPr>
  </w:style>
  <w:style w:type="paragraph" w:styleId="12">
    <w:name w:val="heading 9"/>
    <w:basedOn w:val="1"/>
    <w:next w:val="1"/>
    <w:link w:val="408"/>
    <w:qFormat/>
    <w:uiPriority w:val="0"/>
    <w:pPr>
      <w:keepNext/>
      <w:keepLines/>
      <w:spacing w:before="240" w:after="64" w:line="320" w:lineRule="auto"/>
      <w:outlineLvl w:val="8"/>
    </w:pPr>
    <w:rPr>
      <w:rFonts w:ascii="Arial" w:hAnsi="Arial" w:eastAsia="黑体"/>
      <w:szCs w:val="21"/>
    </w:rPr>
  </w:style>
  <w:style w:type="character" w:default="1" w:styleId="112">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41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customStyle="1" w:styleId="4">
    <w:name w:val="标准文本"/>
    <w:basedOn w:val="1"/>
    <w:link w:val="126"/>
    <w:qFormat/>
    <w:uiPriority w:val="0"/>
    <w:pPr>
      <w:spacing w:line="360" w:lineRule="auto"/>
      <w:ind w:firstLine="480" w:firstLineChars="200"/>
    </w:pPr>
    <w:rPr>
      <w:rFonts w:cs="宋体"/>
      <w:szCs w:val="20"/>
    </w:rPr>
  </w:style>
  <w:style w:type="paragraph" w:styleId="13">
    <w:name w:val="List 3"/>
    <w:basedOn w:val="1"/>
    <w:qFormat/>
    <w:uiPriority w:val="0"/>
    <w:pPr>
      <w:ind w:left="100" w:leftChars="400" w:hanging="200" w:hangingChars="200"/>
    </w:pPr>
  </w:style>
  <w:style w:type="paragraph" w:styleId="14">
    <w:name w:val="toc 7"/>
    <w:basedOn w:val="1"/>
    <w:next w:val="1"/>
    <w:autoRedefine/>
    <w:qFormat/>
    <w:uiPriority w:val="39"/>
    <w:pPr>
      <w:ind w:left="1260"/>
      <w:jc w:val="left"/>
    </w:pPr>
    <w:rPr>
      <w:sz w:val="18"/>
      <w:szCs w:val="18"/>
    </w:rPr>
  </w:style>
  <w:style w:type="paragraph" w:styleId="15">
    <w:name w:val="List Number 2"/>
    <w:basedOn w:val="1"/>
    <w:qFormat/>
    <w:uiPriority w:val="0"/>
    <w:pPr>
      <w:numPr>
        <w:ilvl w:val="0"/>
        <w:numId w:val="3"/>
      </w:numPr>
    </w:pPr>
  </w:style>
  <w:style w:type="paragraph" w:styleId="16">
    <w:name w:val="table of authorities"/>
    <w:basedOn w:val="1"/>
    <w:next w:val="1"/>
    <w:qFormat/>
    <w:uiPriority w:val="0"/>
    <w:pPr>
      <w:ind w:left="420" w:leftChars="200"/>
    </w:pPr>
  </w:style>
  <w:style w:type="paragraph" w:styleId="17">
    <w:name w:val="Note Heading"/>
    <w:basedOn w:val="1"/>
    <w:next w:val="1"/>
    <w:link w:val="430"/>
    <w:qFormat/>
    <w:uiPriority w:val="0"/>
    <w:pPr>
      <w:jc w:val="center"/>
    </w:pPr>
  </w:style>
  <w:style w:type="paragraph" w:styleId="18">
    <w:name w:val="List Bullet 4"/>
    <w:basedOn w:val="1"/>
    <w:qFormat/>
    <w:uiPriority w:val="0"/>
    <w:pPr>
      <w:numPr>
        <w:ilvl w:val="0"/>
        <w:numId w:val="4"/>
      </w:numPr>
    </w:pPr>
  </w:style>
  <w:style w:type="paragraph" w:styleId="19">
    <w:name w:val="index 8"/>
    <w:basedOn w:val="1"/>
    <w:next w:val="1"/>
    <w:autoRedefine/>
    <w:qFormat/>
    <w:uiPriority w:val="0"/>
    <w:pPr>
      <w:ind w:left="1400" w:leftChars="1400"/>
    </w:pPr>
  </w:style>
  <w:style w:type="paragraph" w:styleId="20">
    <w:name w:val="E-mail Signature"/>
    <w:basedOn w:val="1"/>
    <w:link w:val="419"/>
    <w:qFormat/>
    <w:uiPriority w:val="0"/>
  </w:style>
  <w:style w:type="paragraph" w:styleId="21">
    <w:name w:val="List Number"/>
    <w:basedOn w:val="1"/>
    <w:qFormat/>
    <w:uiPriority w:val="0"/>
    <w:pPr>
      <w:numPr>
        <w:ilvl w:val="0"/>
        <w:numId w:val="5"/>
      </w:numPr>
    </w:pPr>
  </w:style>
  <w:style w:type="paragraph" w:styleId="22">
    <w:name w:val="Normal Indent"/>
    <w:basedOn w:val="1"/>
    <w:link w:val="222"/>
    <w:qFormat/>
    <w:uiPriority w:val="0"/>
    <w:pPr>
      <w:ind w:firstLine="420" w:firstLineChars="200"/>
    </w:pPr>
  </w:style>
  <w:style w:type="paragraph" w:styleId="23">
    <w:name w:val="caption"/>
    <w:basedOn w:val="1"/>
    <w:next w:val="1"/>
    <w:link w:val="277"/>
    <w:qFormat/>
    <w:uiPriority w:val="0"/>
    <w:rPr>
      <w:rFonts w:ascii="Arial" w:hAnsi="Arial" w:eastAsia="黑体" w:cs="Arial"/>
      <w:sz w:val="20"/>
      <w:szCs w:val="20"/>
    </w:rPr>
  </w:style>
  <w:style w:type="paragraph" w:styleId="24">
    <w:name w:val="index 5"/>
    <w:basedOn w:val="1"/>
    <w:next w:val="1"/>
    <w:autoRedefine/>
    <w:qFormat/>
    <w:uiPriority w:val="0"/>
    <w:pPr>
      <w:ind w:left="800" w:leftChars="800"/>
    </w:pPr>
  </w:style>
  <w:style w:type="paragraph" w:styleId="25">
    <w:name w:val="List Bullet"/>
    <w:basedOn w:val="1"/>
    <w:qFormat/>
    <w:uiPriority w:val="0"/>
    <w:pPr>
      <w:numPr>
        <w:ilvl w:val="0"/>
        <w:numId w:val="6"/>
      </w:numPr>
    </w:pPr>
  </w:style>
  <w:style w:type="paragraph" w:styleId="26">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rPr>
  </w:style>
  <w:style w:type="paragraph" w:styleId="27">
    <w:name w:val="Document Map"/>
    <w:basedOn w:val="1"/>
    <w:link w:val="409"/>
    <w:qFormat/>
    <w:uiPriority w:val="0"/>
    <w:pPr>
      <w:shd w:val="clear" w:color="auto" w:fill="000080"/>
    </w:pPr>
  </w:style>
  <w:style w:type="paragraph" w:styleId="28">
    <w:name w:val="toa heading"/>
    <w:basedOn w:val="1"/>
    <w:next w:val="1"/>
    <w:qFormat/>
    <w:uiPriority w:val="0"/>
    <w:pPr>
      <w:spacing w:before="120"/>
    </w:pPr>
    <w:rPr>
      <w:rFonts w:ascii="Arial" w:hAnsi="Arial" w:cs="Arial"/>
    </w:rPr>
  </w:style>
  <w:style w:type="paragraph" w:styleId="29">
    <w:name w:val="annotation text"/>
    <w:basedOn w:val="1"/>
    <w:link w:val="395"/>
    <w:qFormat/>
    <w:uiPriority w:val="99"/>
    <w:pPr>
      <w:jc w:val="left"/>
    </w:pPr>
  </w:style>
  <w:style w:type="paragraph" w:styleId="30">
    <w:name w:val="index 6"/>
    <w:basedOn w:val="1"/>
    <w:next w:val="1"/>
    <w:autoRedefine/>
    <w:qFormat/>
    <w:uiPriority w:val="0"/>
    <w:pPr>
      <w:ind w:left="1000" w:leftChars="1000"/>
    </w:pPr>
  </w:style>
  <w:style w:type="paragraph" w:styleId="31">
    <w:name w:val="Salutation"/>
    <w:basedOn w:val="1"/>
    <w:next w:val="1"/>
    <w:link w:val="418"/>
    <w:qFormat/>
    <w:uiPriority w:val="0"/>
  </w:style>
  <w:style w:type="paragraph" w:styleId="32">
    <w:name w:val="Body Text 3"/>
    <w:basedOn w:val="1"/>
    <w:link w:val="320"/>
    <w:qFormat/>
    <w:uiPriority w:val="0"/>
    <w:pPr>
      <w:spacing w:after="120"/>
    </w:pPr>
    <w:rPr>
      <w:sz w:val="16"/>
      <w:szCs w:val="16"/>
    </w:rPr>
  </w:style>
  <w:style w:type="paragraph" w:styleId="33">
    <w:name w:val="Closing"/>
    <w:basedOn w:val="1"/>
    <w:link w:val="420"/>
    <w:qFormat/>
    <w:uiPriority w:val="0"/>
    <w:pPr>
      <w:ind w:left="100" w:leftChars="2100"/>
    </w:pPr>
  </w:style>
  <w:style w:type="paragraph" w:styleId="34">
    <w:name w:val="List Bullet 3"/>
    <w:basedOn w:val="1"/>
    <w:qFormat/>
    <w:uiPriority w:val="0"/>
    <w:pPr>
      <w:numPr>
        <w:ilvl w:val="0"/>
        <w:numId w:val="7"/>
      </w:numPr>
    </w:pPr>
  </w:style>
  <w:style w:type="paragraph" w:styleId="35">
    <w:name w:val="Body Text"/>
    <w:basedOn w:val="1"/>
    <w:link w:val="424"/>
    <w:qFormat/>
    <w:uiPriority w:val="0"/>
    <w:pPr>
      <w:spacing w:after="120"/>
    </w:pPr>
  </w:style>
  <w:style w:type="paragraph" w:styleId="36">
    <w:name w:val="Body Text Indent"/>
    <w:basedOn w:val="1"/>
    <w:link w:val="426"/>
    <w:qFormat/>
    <w:uiPriority w:val="0"/>
    <w:pPr>
      <w:spacing w:after="120"/>
      <w:ind w:left="420" w:leftChars="200"/>
    </w:pPr>
  </w:style>
  <w:style w:type="paragraph" w:styleId="37">
    <w:name w:val="List Number 3"/>
    <w:basedOn w:val="1"/>
    <w:qFormat/>
    <w:uiPriority w:val="0"/>
    <w:pPr>
      <w:numPr>
        <w:ilvl w:val="0"/>
        <w:numId w:val="8"/>
      </w:numPr>
    </w:pPr>
  </w:style>
  <w:style w:type="paragraph" w:styleId="38">
    <w:name w:val="List 2"/>
    <w:basedOn w:val="1"/>
    <w:qFormat/>
    <w:uiPriority w:val="0"/>
    <w:pPr>
      <w:ind w:left="100" w:leftChars="200" w:hanging="200" w:hangingChars="200"/>
    </w:pPr>
  </w:style>
  <w:style w:type="paragraph" w:styleId="39">
    <w:name w:val="List Continue"/>
    <w:basedOn w:val="1"/>
    <w:qFormat/>
    <w:uiPriority w:val="0"/>
    <w:pPr>
      <w:spacing w:after="120"/>
      <w:ind w:left="420" w:leftChars="200"/>
    </w:pPr>
  </w:style>
  <w:style w:type="paragraph" w:styleId="40">
    <w:name w:val="Block Text"/>
    <w:basedOn w:val="1"/>
    <w:qFormat/>
    <w:uiPriority w:val="0"/>
    <w:pPr>
      <w:spacing w:after="120"/>
      <w:ind w:left="1440" w:leftChars="700" w:right="1440" w:rightChars="700"/>
    </w:pPr>
  </w:style>
  <w:style w:type="paragraph" w:styleId="41">
    <w:name w:val="List Bullet 2"/>
    <w:basedOn w:val="1"/>
    <w:qFormat/>
    <w:uiPriority w:val="0"/>
    <w:pPr>
      <w:numPr>
        <w:ilvl w:val="0"/>
        <w:numId w:val="9"/>
      </w:numPr>
    </w:pPr>
  </w:style>
  <w:style w:type="paragraph" w:styleId="42">
    <w:name w:val="HTML Address"/>
    <w:basedOn w:val="1"/>
    <w:link w:val="416"/>
    <w:qFormat/>
    <w:uiPriority w:val="0"/>
    <w:rPr>
      <w:i/>
      <w:iCs/>
    </w:rPr>
  </w:style>
  <w:style w:type="paragraph" w:styleId="43">
    <w:name w:val="index 4"/>
    <w:basedOn w:val="1"/>
    <w:next w:val="1"/>
    <w:autoRedefine/>
    <w:qFormat/>
    <w:uiPriority w:val="0"/>
    <w:pPr>
      <w:ind w:left="600" w:leftChars="600"/>
    </w:pPr>
  </w:style>
  <w:style w:type="paragraph" w:styleId="44">
    <w:name w:val="toc 5"/>
    <w:basedOn w:val="1"/>
    <w:next w:val="1"/>
    <w:autoRedefine/>
    <w:qFormat/>
    <w:uiPriority w:val="39"/>
    <w:pPr>
      <w:ind w:left="840"/>
      <w:jc w:val="left"/>
    </w:pPr>
    <w:rPr>
      <w:sz w:val="18"/>
      <w:szCs w:val="18"/>
    </w:rPr>
  </w:style>
  <w:style w:type="paragraph" w:styleId="45">
    <w:name w:val="toc 3"/>
    <w:basedOn w:val="1"/>
    <w:next w:val="1"/>
    <w:autoRedefine/>
    <w:qFormat/>
    <w:uiPriority w:val="39"/>
    <w:pPr>
      <w:tabs>
        <w:tab w:val="left" w:pos="1210"/>
        <w:tab w:val="right" w:leader="dot" w:pos="8302"/>
      </w:tabs>
      <w:spacing w:line="360" w:lineRule="auto"/>
      <w:ind w:left="420"/>
      <w:jc w:val="left"/>
    </w:pPr>
    <w:rPr>
      <w:iCs/>
      <w:sz w:val="20"/>
      <w:szCs w:val="20"/>
    </w:rPr>
  </w:style>
  <w:style w:type="paragraph" w:styleId="46">
    <w:name w:val="Plain Text"/>
    <w:basedOn w:val="1"/>
    <w:link w:val="293"/>
    <w:qFormat/>
    <w:uiPriority w:val="0"/>
    <w:rPr>
      <w:rFonts w:ascii="宋体" w:hAnsi="Courier New" w:cs="Courier New"/>
      <w:szCs w:val="21"/>
    </w:rPr>
  </w:style>
  <w:style w:type="paragraph" w:styleId="47">
    <w:name w:val="List Bullet 5"/>
    <w:basedOn w:val="1"/>
    <w:qFormat/>
    <w:uiPriority w:val="0"/>
    <w:pPr>
      <w:numPr>
        <w:ilvl w:val="0"/>
        <w:numId w:val="10"/>
      </w:numPr>
    </w:pPr>
  </w:style>
  <w:style w:type="paragraph" w:styleId="48">
    <w:name w:val="List Number 4"/>
    <w:basedOn w:val="1"/>
    <w:qFormat/>
    <w:uiPriority w:val="0"/>
    <w:pPr>
      <w:numPr>
        <w:ilvl w:val="0"/>
        <w:numId w:val="11"/>
      </w:numPr>
    </w:pPr>
  </w:style>
  <w:style w:type="paragraph" w:styleId="49">
    <w:name w:val="toc 8"/>
    <w:basedOn w:val="1"/>
    <w:next w:val="1"/>
    <w:autoRedefine/>
    <w:qFormat/>
    <w:uiPriority w:val="39"/>
    <w:pPr>
      <w:ind w:left="1470"/>
      <w:jc w:val="left"/>
    </w:pPr>
    <w:rPr>
      <w:sz w:val="18"/>
      <w:szCs w:val="18"/>
    </w:rPr>
  </w:style>
  <w:style w:type="paragraph" w:styleId="50">
    <w:name w:val="index 3"/>
    <w:basedOn w:val="1"/>
    <w:next w:val="1"/>
    <w:autoRedefine/>
    <w:qFormat/>
    <w:uiPriority w:val="0"/>
    <w:pPr>
      <w:ind w:left="400" w:leftChars="400"/>
    </w:pPr>
  </w:style>
  <w:style w:type="paragraph" w:styleId="51">
    <w:name w:val="Date"/>
    <w:basedOn w:val="1"/>
    <w:next w:val="1"/>
    <w:link w:val="422"/>
    <w:qFormat/>
    <w:uiPriority w:val="0"/>
    <w:pPr>
      <w:ind w:left="100" w:leftChars="2500"/>
    </w:pPr>
  </w:style>
  <w:style w:type="paragraph" w:styleId="52">
    <w:name w:val="Body Text Indent 2"/>
    <w:basedOn w:val="1"/>
    <w:link w:val="428"/>
    <w:qFormat/>
    <w:uiPriority w:val="0"/>
    <w:pPr>
      <w:spacing w:after="120" w:line="480" w:lineRule="auto"/>
      <w:ind w:left="420" w:leftChars="200"/>
    </w:pPr>
  </w:style>
  <w:style w:type="paragraph" w:styleId="53">
    <w:name w:val="endnote text"/>
    <w:basedOn w:val="1"/>
    <w:link w:val="415"/>
    <w:qFormat/>
    <w:uiPriority w:val="0"/>
    <w:pPr>
      <w:snapToGrid w:val="0"/>
      <w:jc w:val="left"/>
    </w:pPr>
  </w:style>
  <w:style w:type="paragraph" w:styleId="54">
    <w:name w:val="List Continue 5"/>
    <w:basedOn w:val="1"/>
    <w:qFormat/>
    <w:uiPriority w:val="0"/>
    <w:pPr>
      <w:spacing w:after="120"/>
      <w:ind w:left="2100" w:leftChars="1000"/>
    </w:pPr>
  </w:style>
  <w:style w:type="paragraph" w:styleId="55">
    <w:name w:val="Balloon Text"/>
    <w:basedOn w:val="1"/>
    <w:link w:val="413"/>
    <w:qFormat/>
    <w:uiPriority w:val="0"/>
    <w:rPr>
      <w:sz w:val="18"/>
      <w:szCs w:val="18"/>
    </w:rPr>
  </w:style>
  <w:style w:type="paragraph" w:styleId="56">
    <w:name w:val="footer"/>
    <w:basedOn w:val="1"/>
    <w:link w:val="259"/>
    <w:qFormat/>
    <w:uiPriority w:val="99"/>
    <w:pPr>
      <w:tabs>
        <w:tab w:val="center" w:pos="4153"/>
        <w:tab w:val="right" w:pos="8306"/>
      </w:tabs>
      <w:snapToGrid w:val="0"/>
      <w:jc w:val="left"/>
    </w:pPr>
    <w:rPr>
      <w:sz w:val="18"/>
      <w:szCs w:val="18"/>
    </w:rPr>
  </w:style>
  <w:style w:type="paragraph" w:styleId="57">
    <w:name w:val="envelope return"/>
    <w:basedOn w:val="1"/>
    <w:qFormat/>
    <w:uiPriority w:val="0"/>
    <w:pPr>
      <w:snapToGrid w:val="0"/>
    </w:pPr>
    <w:rPr>
      <w:rFonts w:ascii="Arial" w:hAnsi="Arial" w:cs="Arial"/>
    </w:rPr>
  </w:style>
  <w:style w:type="paragraph" w:styleId="58">
    <w:name w:val="header"/>
    <w:basedOn w:val="1"/>
    <w:link w:val="312"/>
    <w:qFormat/>
    <w:uiPriority w:val="99"/>
    <w:pPr>
      <w:pBdr>
        <w:bottom w:val="single" w:color="auto" w:sz="6" w:space="1"/>
      </w:pBdr>
      <w:tabs>
        <w:tab w:val="center" w:pos="4153"/>
        <w:tab w:val="right" w:pos="8306"/>
      </w:tabs>
      <w:snapToGrid w:val="0"/>
      <w:jc w:val="center"/>
    </w:pPr>
    <w:rPr>
      <w:sz w:val="18"/>
      <w:szCs w:val="18"/>
    </w:rPr>
  </w:style>
  <w:style w:type="paragraph" w:styleId="59">
    <w:name w:val="Signature"/>
    <w:basedOn w:val="1"/>
    <w:link w:val="421"/>
    <w:qFormat/>
    <w:uiPriority w:val="0"/>
    <w:pPr>
      <w:ind w:left="100" w:leftChars="2100"/>
    </w:pPr>
  </w:style>
  <w:style w:type="paragraph" w:styleId="60">
    <w:name w:val="toc 1"/>
    <w:basedOn w:val="1"/>
    <w:next w:val="1"/>
    <w:autoRedefine/>
    <w:qFormat/>
    <w:uiPriority w:val="39"/>
    <w:pPr>
      <w:spacing w:before="120" w:after="120"/>
      <w:jc w:val="left"/>
    </w:pPr>
    <w:rPr>
      <w:b/>
      <w:bCs/>
      <w:caps/>
      <w:sz w:val="20"/>
      <w:szCs w:val="20"/>
    </w:rPr>
  </w:style>
  <w:style w:type="paragraph" w:styleId="61">
    <w:name w:val="List Continue 4"/>
    <w:basedOn w:val="1"/>
    <w:qFormat/>
    <w:uiPriority w:val="0"/>
    <w:pPr>
      <w:spacing w:after="120"/>
      <w:ind w:left="1680" w:leftChars="800"/>
    </w:pPr>
  </w:style>
  <w:style w:type="paragraph" w:styleId="62">
    <w:name w:val="toc 4"/>
    <w:basedOn w:val="1"/>
    <w:next w:val="1"/>
    <w:autoRedefine/>
    <w:qFormat/>
    <w:uiPriority w:val="39"/>
    <w:pPr>
      <w:ind w:left="630"/>
      <w:jc w:val="left"/>
    </w:pPr>
    <w:rPr>
      <w:sz w:val="18"/>
      <w:szCs w:val="18"/>
    </w:rPr>
  </w:style>
  <w:style w:type="paragraph" w:styleId="63">
    <w:name w:val="index heading"/>
    <w:basedOn w:val="1"/>
    <w:next w:val="64"/>
    <w:qFormat/>
    <w:uiPriority w:val="0"/>
    <w:rPr>
      <w:rFonts w:ascii="Arial" w:hAnsi="Arial" w:cs="Arial"/>
      <w:b/>
      <w:bCs/>
    </w:rPr>
  </w:style>
  <w:style w:type="paragraph" w:styleId="64">
    <w:name w:val="index 1"/>
    <w:basedOn w:val="1"/>
    <w:next w:val="1"/>
    <w:autoRedefine/>
    <w:qFormat/>
    <w:uiPriority w:val="0"/>
  </w:style>
  <w:style w:type="paragraph" w:styleId="65">
    <w:name w:val="Subtitle"/>
    <w:basedOn w:val="1"/>
    <w:link w:val="410"/>
    <w:qFormat/>
    <w:uiPriority w:val="0"/>
    <w:pPr>
      <w:spacing w:before="240" w:after="60" w:line="312" w:lineRule="auto"/>
      <w:jc w:val="center"/>
      <w:outlineLvl w:val="1"/>
    </w:pPr>
    <w:rPr>
      <w:rFonts w:ascii="Arial" w:hAnsi="Arial" w:cs="Arial"/>
      <w:b/>
      <w:bCs/>
      <w:kern w:val="28"/>
      <w:sz w:val="32"/>
      <w:szCs w:val="32"/>
    </w:rPr>
  </w:style>
  <w:style w:type="paragraph" w:styleId="66">
    <w:name w:val="List Number 5"/>
    <w:basedOn w:val="1"/>
    <w:qFormat/>
    <w:uiPriority w:val="0"/>
    <w:pPr>
      <w:numPr>
        <w:ilvl w:val="0"/>
        <w:numId w:val="12"/>
      </w:numPr>
    </w:pPr>
  </w:style>
  <w:style w:type="paragraph" w:styleId="67">
    <w:name w:val="List"/>
    <w:basedOn w:val="1"/>
    <w:qFormat/>
    <w:uiPriority w:val="0"/>
    <w:pPr>
      <w:ind w:left="200" w:hanging="200" w:hangingChars="200"/>
    </w:pPr>
  </w:style>
  <w:style w:type="paragraph" w:styleId="68">
    <w:name w:val="footnote text"/>
    <w:basedOn w:val="1"/>
    <w:link w:val="412"/>
    <w:qFormat/>
    <w:uiPriority w:val="0"/>
    <w:pPr>
      <w:snapToGrid w:val="0"/>
      <w:jc w:val="left"/>
    </w:pPr>
    <w:rPr>
      <w:sz w:val="18"/>
      <w:szCs w:val="18"/>
    </w:rPr>
  </w:style>
  <w:style w:type="paragraph" w:styleId="69">
    <w:name w:val="toc 6"/>
    <w:basedOn w:val="1"/>
    <w:next w:val="1"/>
    <w:autoRedefine/>
    <w:qFormat/>
    <w:uiPriority w:val="39"/>
    <w:pPr>
      <w:ind w:left="1050"/>
      <w:jc w:val="left"/>
    </w:pPr>
    <w:rPr>
      <w:sz w:val="18"/>
      <w:szCs w:val="18"/>
    </w:rPr>
  </w:style>
  <w:style w:type="paragraph" w:styleId="70">
    <w:name w:val="List 5"/>
    <w:basedOn w:val="1"/>
    <w:qFormat/>
    <w:uiPriority w:val="0"/>
    <w:pPr>
      <w:ind w:left="100" w:leftChars="800" w:hanging="200" w:hangingChars="200"/>
    </w:pPr>
  </w:style>
  <w:style w:type="paragraph" w:styleId="71">
    <w:name w:val="Body Text Indent 3"/>
    <w:basedOn w:val="1"/>
    <w:link w:val="429"/>
    <w:qFormat/>
    <w:uiPriority w:val="0"/>
    <w:pPr>
      <w:spacing w:after="120"/>
      <w:ind w:left="420" w:leftChars="200"/>
    </w:pPr>
    <w:rPr>
      <w:sz w:val="16"/>
      <w:szCs w:val="16"/>
    </w:rPr>
  </w:style>
  <w:style w:type="paragraph" w:styleId="72">
    <w:name w:val="index 7"/>
    <w:basedOn w:val="1"/>
    <w:next w:val="1"/>
    <w:autoRedefine/>
    <w:qFormat/>
    <w:uiPriority w:val="0"/>
    <w:pPr>
      <w:ind w:left="1200" w:leftChars="1200"/>
    </w:pPr>
  </w:style>
  <w:style w:type="paragraph" w:styleId="73">
    <w:name w:val="index 9"/>
    <w:basedOn w:val="1"/>
    <w:next w:val="1"/>
    <w:autoRedefine/>
    <w:qFormat/>
    <w:uiPriority w:val="0"/>
    <w:pPr>
      <w:ind w:left="1600" w:leftChars="1600"/>
    </w:pPr>
  </w:style>
  <w:style w:type="paragraph" w:styleId="74">
    <w:name w:val="table of figures"/>
    <w:basedOn w:val="1"/>
    <w:next w:val="1"/>
    <w:qFormat/>
    <w:uiPriority w:val="0"/>
    <w:pPr>
      <w:ind w:left="200" w:leftChars="200" w:hanging="200" w:hangingChars="200"/>
    </w:pPr>
  </w:style>
  <w:style w:type="paragraph" w:styleId="75">
    <w:name w:val="toc 2"/>
    <w:basedOn w:val="1"/>
    <w:next w:val="1"/>
    <w:autoRedefine/>
    <w:qFormat/>
    <w:uiPriority w:val="39"/>
    <w:pPr>
      <w:ind w:left="210"/>
      <w:jc w:val="left"/>
    </w:pPr>
    <w:rPr>
      <w:smallCaps/>
      <w:sz w:val="20"/>
      <w:szCs w:val="20"/>
    </w:rPr>
  </w:style>
  <w:style w:type="paragraph" w:styleId="76">
    <w:name w:val="toc 9"/>
    <w:basedOn w:val="1"/>
    <w:next w:val="1"/>
    <w:autoRedefine/>
    <w:qFormat/>
    <w:uiPriority w:val="39"/>
    <w:pPr>
      <w:ind w:left="1680"/>
      <w:jc w:val="left"/>
    </w:pPr>
    <w:rPr>
      <w:sz w:val="18"/>
      <w:szCs w:val="18"/>
    </w:rPr>
  </w:style>
  <w:style w:type="paragraph" w:styleId="77">
    <w:name w:val="Body Text 2"/>
    <w:basedOn w:val="1"/>
    <w:link w:val="427"/>
    <w:qFormat/>
    <w:uiPriority w:val="0"/>
    <w:pPr>
      <w:spacing w:after="120" w:line="480" w:lineRule="auto"/>
    </w:pPr>
  </w:style>
  <w:style w:type="paragraph" w:styleId="78">
    <w:name w:val="List 4"/>
    <w:basedOn w:val="1"/>
    <w:qFormat/>
    <w:uiPriority w:val="0"/>
    <w:pPr>
      <w:ind w:left="100" w:leftChars="600" w:hanging="200" w:hangingChars="200"/>
    </w:pPr>
  </w:style>
  <w:style w:type="paragraph" w:styleId="79">
    <w:name w:val="List Continue 2"/>
    <w:basedOn w:val="1"/>
    <w:qFormat/>
    <w:uiPriority w:val="0"/>
    <w:pPr>
      <w:spacing w:after="120"/>
      <w:ind w:left="840" w:leftChars="400"/>
    </w:pPr>
  </w:style>
  <w:style w:type="paragraph" w:styleId="80">
    <w:name w:val="Message Header"/>
    <w:basedOn w:val="1"/>
    <w:link w:val="423"/>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rPr>
  </w:style>
  <w:style w:type="paragraph" w:styleId="81">
    <w:name w:val="HTML Preformatted"/>
    <w:basedOn w:val="1"/>
    <w:link w:val="417"/>
    <w:qFormat/>
    <w:uiPriority w:val="0"/>
    <w:rPr>
      <w:rFonts w:ascii="Courier New" w:hAnsi="Courier New" w:cs="Courier New"/>
      <w:sz w:val="20"/>
      <w:szCs w:val="20"/>
    </w:rPr>
  </w:style>
  <w:style w:type="paragraph" w:styleId="82">
    <w:name w:val="Normal (Web)"/>
    <w:basedOn w:val="1"/>
    <w:qFormat/>
    <w:uiPriority w:val="99"/>
  </w:style>
  <w:style w:type="paragraph" w:styleId="83">
    <w:name w:val="List Continue 3"/>
    <w:basedOn w:val="1"/>
    <w:qFormat/>
    <w:uiPriority w:val="0"/>
    <w:pPr>
      <w:spacing w:after="120"/>
      <w:ind w:left="1260" w:leftChars="600"/>
    </w:pPr>
  </w:style>
  <w:style w:type="paragraph" w:styleId="84">
    <w:name w:val="index 2"/>
    <w:basedOn w:val="1"/>
    <w:next w:val="1"/>
    <w:autoRedefine/>
    <w:qFormat/>
    <w:uiPriority w:val="0"/>
    <w:pPr>
      <w:ind w:left="200" w:leftChars="200"/>
    </w:pPr>
  </w:style>
  <w:style w:type="paragraph" w:styleId="85">
    <w:name w:val="Title"/>
    <w:basedOn w:val="1"/>
    <w:link w:val="406"/>
    <w:qFormat/>
    <w:uiPriority w:val="0"/>
    <w:pPr>
      <w:spacing w:before="240" w:after="60"/>
      <w:jc w:val="center"/>
      <w:outlineLvl w:val="0"/>
    </w:pPr>
    <w:rPr>
      <w:rFonts w:ascii="Arial" w:hAnsi="Arial" w:cs="Arial"/>
      <w:b/>
      <w:bCs/>
      <w:sz w:val="44"/>
      <w:szCs w:val="32"/>
    </w:rPr>
  </w:style>
  <w:style w:type="paragraph" w:styleId="86">
    <w:name w:val="annotation subject"/>
    <w:basedOn w:val="29"/>
    <w:next w:val="29"/>
    <w:link w:val="414"/>
    <w:qFormat/>
    <w:uiPriority w:val="0"/>
    <w:rPr>
      <w:b/>
      <w:bCs/>
    </w:rPr>
  </w:style>
  <w:style w:type="paragraph" w:styleId="87">
    <w:name w:val="Body Text First Indent"/>
    <w:basedOn w:val="35"/>
    <w:link w:val="425"/>
    <w:qFormat/>
    <w:uiPriority w:val="0"/>
    <w:pPr>
      <w:ind w:firstLine="420" w:firstLineChars="100"/>
    </w:pPr>
  </w:style>
  <w:style w:type="paragraph" w:styleId="88">
    <w:name w:val="Body Text First Indent 2"/>
    <w:basedOn w:val="36"/>
    <w:link w:val="344"/>
    <w:qFormat/>
    <w:uiPriority w:val="0"/>
    <w:pPr>
      <w:ind w:firstLine="420" w:firstLineChars="200"/>
    </w:pPr>
  </w:style>
  <w:style w:type="table" w:styleId="90">
    <w:name w:val="Table Grid"/>
    <w:basedOn w:val="8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Elegant"/>
    <w:basedOn w:val="89"/>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3">
    <w:name w:val="Table Classic 1"/>
    <w:basedOn w:val="89"/>
    <w:qFormat/>
    <w:uiPriority w:val="0"/>
    <w:pPr>
      <w:widowControl w:val="0"/>
      <w:jc w:val="both"/>
    </w:pPr>
    <w:rPr>
      <w:sz w:val="18"/>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4">
    <w:name w:val="Table Classic 2"/>
    <w:basedOn w:val="89"/>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5">
    <w:name w:val="Table Classic 3"/>
    <w:basedOn w:val="89"/>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cBorders>
        <w:shd w:val="solid" w:color="000080" w:fill="FFFFFF"/>
      </w:tcPr>
    </w:tblStylePr>
    <w:tblStylePr w:type="lastRow">
      <w:rPr>
        <w:color w:val="000080"/>
      </w:rPr>
      <w:tblPr/>
      <w:tcPr>
        <w:tcBorders>
          <w:top w:val="single" w:color="000000" w:sz="12" w:space="0"/>
        </w:tcBorders>
        <w:shd w:val="solid" w:color="FFFFFF" w:fill="FFFFFF"/>
      </w:tcPr>
    </w:tblStylePr>
    <w:tblStylePr w:type="firstCol">
      <w:rPr>
        <w:b/>
        <w:bCs/>
        <w:color w:val="000000"/>
      </w:rPr>
      <w:tblPr/>
    </w:tblStylePr>
  </w:style>
  <w:style w:type="table" w:styleId="96">
    <w:name w:val="Table Simple 1"/>
    <w:basedOn w:val="89"/>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7">
    <w:name w:val="Table Subtle 2"/>
    <w:basedOn w:val="89"/>
    <w:qFormat/>
    <w:uiPriority w:val="0"/>
    <w:pPr>
      <w:widowControl w:val="0"/>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8">
    <w:name w:val="Table List 3"/>
    <w:basedOn w:val="89"/>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99">
    <w:name w:val="Table List 5"/>
    <w:basedOn w:val="89"/>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00">
    <w:name w:val="Table Contemporary"/>
    <w:basedOn w:val="89"/>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1">
    <w:name w:val="Table Grid 1"/>
    <w:basedOn w:val="89"/>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02">
    <w:name w:val="Table Grid 4"/>
    <w:basedOn w:val="89"/>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03">
    <w:name w:val="Table Grid 7"/>
    <w:basedOn w:val="89"/>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04">
    <w:name w:val="Table Grid 8"/>
    <w:basedOn w:val="89"/>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05">
    <w:name w:val="Table Web 3"/>
    <w:basedOn w:val="89"/>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06">
    <w:name w:val="Table Professional"/>
    <w:basedOn w:val="89"/>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07">
    <w:name w:val="Light List Accent 4"/>
    <w:basedOn w:val="89"/>
    <w:qFormat/>
    <w:uiPriority w:val="0"/>
    <w:rPr>
      <w:rFonts w:ascii="Cambria" w:hAnsi="Cambria" w:eastAsia="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08">
    <w:name w:val="Light Grid Accent 2"/>
    <w:basedOn w:val="89"/>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Mangal" w:hAnsi="Mangal" w:eastAsia="Helvetica"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Mangal" w:hAnsi="Mangal" w:eastAsia="Helvetica"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Mangal" w:hAnsi="Mangal" w:eastAsia="Helvetica" w:cs="Times New Roman"/>
        <w:b/>
        <w:bCs/>
      </w:rPr>
    </w:tblStylePr>
    <w:tblStylePr w:type="lastCol">
      <w:rPr>
        <w:rFonts w:ascii="Mangal" w:hAnsi="Mangal" w:eastAsia="Helvetica"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09">
    <w:name w:val="Medium Shading 1 Accent 2"/>
    <w:basedOn w:val="89"/>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10">
    <w:name w:val="Medium List 2 Accent 1"/>
    <w:basedOn w:val="89"/>
    <w:qFormat/>
    <w:uiPriority w:val="66"/>
    <w:rPr>
      <w:rFonts w:ascii="Cambria" w:hAnsi="Cambria"/>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11">
    <w:name w:val="Medium Grid 1 Accent 4"/>
    <w:basedOn w:val="89"/>
    <w:qFormat/>
    <w:uiPriority w:val="0"/>
    <w:rPr>
      <w:rFonts w:ascii="Cambria" w:hAnsi="Cambria" w:eastAsia="Cambria"/>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bl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styleId="113">
    <w:name w:val="Strong"/>
    <w:qFormat/>
    <w:uiPriority w:val="0"/>
    <w:rPr>
      <w:b/>
      <w:bCs/>
    </w:rPr>
  </w:style>
  <w:style w:type="character" w:styleId="114">
    <w:name w:val="endnote reference"/>
    <w:qFormat/>
    <w:uiPriority w:val="0"/>
    <w:rPr>
      <w:vertAlign w:val="superscript"/>
    </w:rPr>
  </w:style>
  <w:style w:type="character" w:styleId="115">
    <w:name w:val="page number"/>
    <w:basedOn w:val="112"/>
    <w:qFormat/>
    <w:uiPriority w:val="0"/>
  </w:style>
  <w:style w:type="character" w:styleId="116">
    <w:name w:val="FollowedHyperlink"/>
    <w:qFormat/>
    <w:uiPriority w:val="0"/>
    <w:rPr>
      <w:color w:val="800080"/>
      <w:u w:val="single"/>
    </w:rPr>
  </w:style>
  <w:style w:type="character" w:styleId="117">
    <w:name w:val="Emphasis"/>
    <w:qFormat/>
    <w:uiPriority w:val="0"/>
    <w:rPr>
      <w:i/>
      <w:iCs/>
    </w:rPr>
  </w:style>
  <w:style w:type="character" w:styleId="118">
    <w:name w:val="HTML Definition"/>
    <w:qFormat/>
    <w:uiPriority w:val="0"/>
    <w:rPr>
      <w:i/>
      <w:iCs/>
    </w:rPr>
  </w:style>
  <w:style w:type="character" w:styleId="119">
    <w:name w:val="HTML Typewriter"/>
    <w:qFormat/>
    <w:uiPriority w:val="0"/>
    <w:rPr>
      <w:rFonts w:ascii="宋体" w:hAnsi="宋体" w:eastAsia="宋体" w:cs="宋体"/>
      <w:sz w:val="24"/>
      <w:szCs w:val="24"/>
    </w:rPr>
  </w:style>
  <w:style w:type="character" w:styleId="120">
    <w:name w:val="Hyperlink"/>
    <w:qFormat/>
    <w:uiPriority w:val="99"/>
    <w:rPr>
      <w:color w:val="0000FF"/>
      <w:u w:val="single"/>
    </w:rPr>
  </w:style>
  <w:style w:type="character" w:styleId="121">
    <w:name w:val="HTML Code"/>
    <w:qFormat/>
    <w:uiPriority w:val="0"/>
    <w:rPr>
      <w:rFonts w:ascii="宋体" w:hAnsi="宋体" w:eastAsia="宋体" w:cs="宋体"/>
      <w:sz w:val="24"/>
      <w:szCs w:val="24"/>
    </w:rPr>
  </w:style>
  <w:style w:type="character" w:styleId="122">
    <w:name w:val="annotation reference"/>
    <w:qFormat/>
    <w:uiPriority w:val="0"/>
    <w:rPr>
      <w:sz w:val="21"/>
      <w:szCs w:val="21"/>
    </w:rPr>
  </w:style>
  <w:style w:type="character" w:styleId="123">
    <w:name w:val="footnote reference"/>
    <w:qFormat/>
    <w:uiPriority w:val="0"/>
    <w:rPr>
      <w:vertAlign w:val="superscript"/>
    </w:rPr>
  </w:style>
  <w:style w:type="character" w:styleId="124">
    <w:name w:val="HTML Keyboard"/>
    <w:qFormat/>
    <w:uiPriority w:val="0"/>
    <w:rPr>
      <w:rFonts w:ascii="Courier New" w:hAnsi="Courier New" w:cs="Courier New"/>
      <w:sz w:val="20"/>
      <w:szCs w:val="20"/>
    </w:rPr>
  </w:style>
  <w:style w:type="character" w:styleId="125">
    <w:name w:val="HTML Sample"/>
    <w:qFormat/>
    <w:uiPriority w:val="0"/>
    <w:rPr>
      <w:rFonts w:ascii="Courier New" w:hAnsi="Courier New" w:cs="Courier New"/>
    </w:rPr>
  </w:style>
  <w:style w:type="character" w:customStyle="1" w:styleId="126">
    <w:name w:val="标准文本 Char"/>
    <w:link w:val="4"/>
    <w:qFormat/>
    <w:uiPriority w:val="0"/>
    <w:rPr>
      <w:rFonts w:eastAsia="微软雅黑" w:cs="宋体"/>
      <w:kern w:val="2"/>
      <w:sz w:val="24"/>
    </w:rPr>
  </w:style>
  <w:style w:type="character" w:customStyle="1" w:styleId="127">
    <w:name w:val="标题 2 字符"/>
    <w:link w:val="5"/>
    <w:qFormat/>
    <w:uiPriority w:val="0"/>
    <w:rPr>
      <w:rFonts w:ascii="Arial" w:hAnsi="Arial" w:eastAsia="微软雅黑"/>
      <w:b/>
      <w:bCs/>
      <w:kern w:val="2"/>
      <w:sz w:val="32"/>
      <w:szCs w:val="32"/>
    </w:rPr>
  </w:style>
  <w:style w:type="character" w:customStyle="1" w:styleId="128">
    <w:name w:val="标题 3 字符"/>
    <w:link w:val="6"/>
    <w:qFormat/>
    <w:uiPriority w:val="9"/>
    <w:rPr>
      <w:rFonts w:ascii="微软雅黑" w:hAnsi="微软雅黑" w:eastAsia="微软雅黑" w:cstheme="minorBidi"/>
      <w:b/>
      <w:bCs/>
      <w:kern w:val="2"/>
      <w:sz w:val="24"/>
      <w:szCs w:val="24"/>
    </w:rPr>
  </w:style>
  <w:style w:type="character" w:customStyle="1" w:styleId="129">
    <w:name w:val="标题 4 字符"/>
    <w:link w:val="7"/>
    <w:qFormat/>
    <w:uiPriority w:val="0"/>
    <w:rPr>
      <w:rFonts w:ascii="Arial" w:hAnsi="Arial" w:eastAsia="黑体"/>
      <w:kern w:val="2"/>
      <w:sz w:val="28"/>
      <w:szCs w:val="28"/>
    </w:rPr>
  </w:style>
  <w:style w:type="character" w:customStyle="1" w:styleId="130">
    <w:name w:val="标题 5 字符"/>
    <w:link w:val="8"/>
    <w:qFormat/>
    <w:uiPriority w:val="0"/>
    <w:rPr>
      <w:rFonts w:ascii="幼圆" w:hAnsi="宋体" w:eastAsia="微软雅黑" w:cs="Arial Unicode MS"/>
      <w:b/>
      <w:bCs/>
      <w:sz w:val="28"/>
      <w:szCs w:val="28"/>
    </w:rPr>
  </w:style>
  <w:style w:type="paragraph" w:customStyle="1" w:styleId="131">
    <w:name w:val="图片居中"/>
    <w:basedOn w:val="1"/>
    <w:next w:val="4"/>
    <w:link w:val="250"/>
    <w:qFormat/>
    <w:uiPriority w:val="0"/>
    <w:pPr>
      <w:jc w:val="center"/>
    </w:pPr>
    <w:rPr>
      <w:rFonts w:cs="宋体"/>
      <w:szCs w:val="20"/>
    </w:rPr>
  </w:style>
  <w:style w:type="paragraph" w:customStyle="1" w:styleId="132">
    <w:name w:val="封面小标题"/>
    <w:basedOn w:val="1"/>
    <w:link w:val="136"/>
    <w:qFormat/>
    <w:uiPriority w:val="0"/>
    <w:pPr>
      <w:jc w:val="center"/>
    </w:pPr>
    <w:rPr>
      <w:rFonts w:ascii="黑体" w:hAnsi="黑体" w:eastAsia="黑体" w:cs="宋体"/>
      <w:b/>
      <w:bCs/>
      <w:sz w:val="36"/>
      <w:szCs w:val="20"/>
    </w:rPr>
  </w:style>
  <w:style w:type="paragraph" w:customStyle="1" w:styleId="133">
    <w:name w:val="封面大标题"/>
    <w:basedOn w:val="1"/>
    <w:link w:val="235"/>
    <w:qFormat/>
    <w:uiPriority w:val="0"/>
    <w:pPr>
      <w:jc w:val="center"/>
    </w:pPr>
    <w:rPr>
      <w:rFonts w:ascii="黑体" w:eastAsia="黑体" w:cs="宋体"/>
      <w:b/>
      <w:bCs/>
      <w:sz w:val="52"/>
      <w:szCs w:val="20"/>
    </w:rPr>
  </w:style>
  <w:style w:type="paragraph" w:customStyle="1" w:styleId="134">
    <w:name w:val="加重文字"/>
    <w:basedOn w:val="4"/>
    <w:link w:val="135"/>
    <w:qFormat/>
    <w:uiPriority w:val="0"/>
    <w:pPr>
      <w:ind w:firstLine="0" w:firstLineChars="0"/>
    </w:pPr>
    <w:rPr>
      <w:b/>
      <w:szCs w:val="24"/>
      <w:u w:val="thick"/>
    </w:rPr>
  </w:style>
  <w:style w:type="character" w:customStyle="1" w:styleId="135">
    <w:name w:val="加重文字 Char"/>
    <w:link w:val="134"/>
    <w:qFormat/>
    <w:uiPriority w:val="0"/>
    <w:rPr>
      <w:rFonts w:eastAsia="宋体" w:cs="宋体"/>
      <w:b/>
      <w:kern w:val="2"/>
      <w:sz w:val="24"/>
      <w:szCs w:val="24"/>
      <w:u w:val="thick"/>
      <w:lang w:val="en-US" w:eastAsia="zh-CN" w:bidi="ar-SA"/>
    </w:rPr>
  </w:style>
  <w:style w:type="character" w:customStyle="1" w:styleId="136">
    <w:name w:val="封面小标题 Char"/>
    <w:link w:val="132"/>
    <w:qFormat/>
    <w:uiPriority w:val="0"/>
    <w:rPr>
      <w:rFonts w:ascii="黑体" w:hAnsi="黑体" w:eastAsia="黑体" w:cs="宋体"/>
      <w:b/>
      <w:bCs/>
      <w:kern w:val="2"/>
      <w:sz w:val="36"/>
      <w:lang w:val="en-US" w:eastAsia="zh-CN" w:bidi="ar-SA"/>
    </w:rPr>
  </w:style>
  <w:style w:type="paragraph" w:customStyle="1" w:styleId="137">
    <w:name w:val="表格内容"/>
    <w:qFormat/>
    <w:uiPriority w:val="0"/>
    <w:pPr>
      <w:spacing w:line="360" w:lineRule="auto"/>
      <w:jc w:val="center"/>
    </w:pPr>
    <w:rPr>
      <w:rFonts w:ascii="Times New Roman" w:hAnsi="Times New Roman" w:eastAsia="宋体" w:cs="宋体"/>
      <w:kern w:val="2"/>
      <w:sz w:val="24"/>
      <w:lang w:val="en-US" w:eastAsia="zh-CN" w:bidi="ar-SA"/>
    </w:rPr>
  </w:style>
  <w:style w:type="paragraph" w:customStyle="1" w:styleId="138">
    <w:name w:val="庄制定的正文"/>
    <w:basedOn w:val="1"/>
    <w:qFormat/>
    <w:uiPriority w:val="0"/>
    <w:pPr>
      <w:spacing w:after="50" w:line="360" w:lineRule="auto"/>
      <w:ind w:firstLine="454"/>
    </w:pPr>
    <w:rPr>
      <w:rFonts w:ascii="宋体" w:hAnsi="宋体" w:cs="宋体"/>
      <w:kern w:val="44"/>
      <w:szCs w:val="20"/>
    </w:rPr>
  </w:style>
  <w:style w:type="character" w:customStyle="1" w:styleId="139">
    <w:name w:val="样式 Arial 下划线"/>
    <w:qFormat/>
    <w:uiPriority w:val="0"/>
    <w:rPr>
      <w:rFonts w:ascii="Arial" w:hAnsi="Arial"/>
      <w:b/>
      <w:u w:val="single"/>
    </w:rPr>
  </w:style>
  <w:style w:type="paragraph" w:customStyle="1" w:styleId="140">
    <w:name w:val="下划线"/>
    <w:basedOn w:val="4"/>
    <w:link w:val="141"/>
    <w:qFormat/>
    <w:uiPriority w:val="0"/>
    <w:rPr>
      <w:u w:val="single"/>
    </w:rPr>
  </w:style>
  <w:style w:type="character" w:customStyle="1" w:styleId="141">
    <w:name w:val="下划线 Char"/>
    <w:link w:val="140"/>
    <w:qFormat/>
    <w:uiPriority w:val="0"/>
    <w:rPr>
      <w:rFonts w:eastAsia="宋体" w:cs="宋体"/>
      <w:kern w:val="2"/>
      <w:sz w:val="24"/>
      <w:u w:val="single"/>
      <w:lang w:val="en-US" w:eastAsia="zh-CN" w:bidi="ar-SA"/>
    </w:rPr>
  </w:style>
  <w:style w:type="paragraph" w:customStyle="1" w:styleId="142">
    <w:name w:val="正文首行缩进2字"/>
    <w:basedOn w:val="1"/>
    <w:link w:val="143"/>
    <w:autoRedefine/>
    <w:qFormat/>
    <w:uiPriority w:val="0"/>
    <w:pPr>
      <w:snapToGrid w:val="0"/>
      <w:spacing w:line="288" w:lineRule="auto"/>
      <w:ind w:firstLine="480" w:firstLineChars="200"/>
    </w:pPr>
    <w:rPr>
      <w:rFonts w:eastAsia="楷体_GB2312"/>
    </w:rPr>
  </w:style>
  <w:style w:type="character" w:customStyle="1" w:styleId="143">
    <w:name w:val="正文首行缩进2字 Char"/>
    <w:link w:val="142"/>
    <w:qFormat/>
    <w:uiPriority w:val="0"/>
    <w:rPr>
      <w:rFonts w:eastAsia="楷体_GB2312"/>
      <w:kern w:val="2"/>
      <w:sz w:val="24"/>
      <w:szCs w:val="24"/>
      <w:lang w:val="en-US" w:eastAsia="zh-CN" w:bidi="ar-SA"/>
    </w:rPr>
  </w:style>
  <w:style w:type="paragraph" w:customStyle="1" w:styleId="144">
    <w:name w:val="正文符号1"/>
    <w:basedOn w:val="142"/>
    <w:link w:val="329"/>
    <w:qFormat/>
    <w:uiPriority w:val="0"/>
    <w:pPr>
      <w:tabs>
        <w:tab w:val="left" w:pos="987"/>
        <w:tab w:val="left" w:pos="1080"/>
      </w:tabs>
      <w:ind w:left="987" w:hanging="420" w:firstLineChars="0"/>
    </w:pPr>
    <w:rPr>
      <w:kern w:val="44"/>
    </w:rPr>
  </w:style>
  <w:style w:type="paragraph" w:customStyle="1" w:styleId="145">
    <w:name w:val="表格正文"/>
    <w:basedOn w:val="1"/>
    <w:link w:val="260"/>
    <w:qFormat/>
    <w:uiPriority w:val="0"/>
    <w:pPr>
      <w:spacing w:line="240" w:lineRule="atLeast"/>
    </w:pPr>
    <w:rPr>
      <w:rFonts w:eastAsia="楷体_GB2312"/>
    </w:rPr>
  </w:style>
  <w:style w:type="character" w:customStyle="1" w:styleId="146">
    <w:name w:val="point_normal"/>
    <w:basedOn w:val="112"/>
    <w:qFormat/>
    <w:uiPriority w:val="0"/>
  </w:style>
  <w:style w:type="paragraph" w:customStyle="1" w:styleId="147">
    <w:name w:val="标书_正文"/>
    <w:basedOn w:val="1"/>
    <w:link w:val="322"/>
    <w:autoRedefine/>
    <w:qFormat/>
    <w:uiPriority w:val="0"/>
    <w:pPr>
      <w:spacing w:line="360" w:lineRule="auto"/>
    </w:pPr>
    <w:rPr>
      <w:rFonts w:ascii="宋体"/>
      <w:kern w:val="0"/>
      <w:szCs w:val="20"/>
    </w:rPr>
  </w:style>
  <w:style w:type="paragraph" w:customStyle="1" w:styleId="148">
    <w:name w:val="样式2"/>
    <w:basedOn w:val="5"/>
    <w:autoRedefine/>
    <w:qFormat/>
    <w:uiPriority w:val="0"/>
    <w:pPr>
      <w:numPr>
        <w:ilvl w:val="0"/>
        <w:numId w:val="13"/>
      </w:numPr>
      <w:spacing w:line="360" w:lineRule="auto"/>
    </w:pPr>
    <w:rPr>
      <w:rFonts w:eastAsia="宋体"/>
      <w:sz w:val="30"/>
    </w:rPr>
  </w:style>
  <w:style w:type="paragraph" w:customStyle="1" w:styleId="149">
    <w:name w:val="YZ首缩2.0"/>
    <w:basedOn w:val="1"/>
    <w:link w:val="150"/>
    <w:qFormat/>
    <w:uiPriority w:val="0"/>
    <w:pPr>
      <w:spacing w:line="360" w:lineRule="auto"/>
      <w:ind w:firstLine="480"/>
      <w:jc w:val="left"/>
    </w:pPr>
    <w:rPr>
      <w:rFonts w:cs="宋体"/>
      <w:szCs w:val="20"/>
    </w:rPr>
  </w:style>
  <w:style w:type="character" w:customStyle="1" w:styleId="150">
    <w:name w:val="YZ首缩2.0 Char"/>
    <w:link w:val="149"/>
    <w:qFormat/>
    <w:uiPriority w:val="0"/>
    <w:rPr>
      <w:rFonts w:eastAsia="宋体" w:cs="宋体"/>
      <w:kern w:val="2"/>
      <w:sz w:val="24"/>
      <w:lang w:val="en-US" w:eastAsia="zh-CN" w:bidi="ar-SA"/>
    </w:rPr>
  </w:style>
  <w:style w:type="paragraph" w:customStyle="1" w:styleId="151">
    <w:name w:val="封面"/>
    <w:basedOn w:val="1"/>
    <w:qFormat/>
    <w:uiPriority w:val="0"/>
    <w:pPr>
      <w:spacing w:line="480" w:lineRule="auto"/>
      <w:jc w:val="center"/>
    </w:pPr>
    <w:rPr>
      <w:rFonts w:eastAsia="黑体" w:cs="宋体"/>
      <w:b/>
      <w:bCs/>
      <w:sz w:val="48"/>
      <w:szCs w:val="20"/>
    </w:rPr>
  </w:style>
  <w:style w:type="paragraph" w:customStyle="1" w:styleId="152">
    <w:name w:val="封面标题"/>
    <w:basedOn w:val="151"/>
    <w:qFormat/>
    <w:uiPriority w:val="0"/>
    <w:rPr>
      <w:sz w:val="72"/>
    </w:rPr>
  </w:style>
  <w:style w:type="paragraph" w:customStyle="1" w:styleId="153">
    <w:name w:val="样式 标题 1H1PIM 1Section Headh1l11H11H12H111H13H1121st ..."/>
    <w:basedOn w:val="3"/>
    <w:autoRedefine/>
    <w:qFormat/>
    <w:uiPriority w:val="0"/>
    <w:pPr>
      <w:numPr>
        <w:ilvl w:val="0"/>
        <w:numId w:val="14"/>
      </w:numPr>
      <w:tabs>
        <w:tab w:val="left" w:pos="831"/>
      </w:tabs>
      <w:ind w:left="635" w:leftChars="100" w:right="210" w:rightChars="100"/>
    </w:pPr>
    <w:rPr>
      <w:rFonts w:cs="宋体"/>
      <w:szCs w:val="20"/>
    </w:rPr>
  </w:style>
  <w:style w:type="paragraph" w:customStyle="1" w:styleId="154">
    <w:name w:val="样式 样式 标题 1H1PIM 1Section Headh1l11H11H12H111H13H1121st ... + 右侧:..."/>
    <w:basedOn w:val="153"/>
    <w:autoRedefine/>
    <w:qFormat/>
    <w:uiPriority w:val="0"/>
    <w:pPr>
      <w:ind w:left="831"/>
    </w:pPr>
    <w:rPr>
      <w:rFonts w:ascii="Arial" w:hAnsi="Arial"/>
      <w:szCs w:val="44"/>
    </w:rPr>
  </w:style>
  <w:style w:type="paragraph" w:customStyle="1" w:styleId="155">
    <w:name w:val="样式 标题 2h2Heading 2 HiddenHeading 2 CCBSl2heading 2I22nd l...2"/>
    <w:basedOn w:val="1"/>
    <w:autoRedefine/>
    <w:qFormat/>
    <w:uiPriority w:val="0"/>
    <w:pPr>
      <w:numPr>
        <w:ilvl w:val="1"/>
        <w:numId w:val="14"/>
      </w:numPr>
      <w:tabs>
        <w:tab w:val="left" w:pos="1183"/>
      </w:tabs>
      <w:spacing w:line="360" w:lineRule="auto"/>
      <w:ind w:left="567" w:leftChars="100" w:right="210" w:rightChars="100"/>
    </w:pPr>
    <w:rPr>
      <w:rFonts w:ascii="Arial" w:hAnsi="Arial"/>
      <w:b/>
      <w:sz w:val="32"/>
      <w:szCs w:val="32"/>
    </w:rPr>
  </w:style>
  <w:style w:type="paragraph" w:customStyle="1" w:styleId="156">
    <w:name w:val="图片"/>
    <w:basedOn w:val="1"/>
    <w:next w:val="23"/>
    <w:autoRedefine/>
    <w:qFormat/>
    <w:uiPriority w:val="0"/>
    <w:pPr>
      <w:keepNext/>
      <w:widowControl/>
      <w:spacing w:line="360" w:lineRule="auto"/>
      <w:ind w:firstLine="476"/>
      <w:jc w:val="left"/>
    </w:pPr>
    <w:rPr>
      <w:spacing w:val="-5"/>
      <w:kern w:val="0"/>
      <w:szCs w:val="20"/>
    </w:rPr>
  </w:style>
  <w:style w:type="paragraph" w:customStyle="1" w:styleId="157">
    <w:name w:val="样式 标题 1DocAccpt(Chapter Nbr)PIM 1H1123321Title1卷标题aa章标题..."/>
    <w:basedOn w:val="3"/>
    <w:autoRedefine/>
    <w:qFormat/>
    <w:uiPriority w:val="0"/>
    <w:pPr>
      <w:widowControl/>
      <w:numPr>
        <w:ilvl w:val="0"/>
        <w:numId w:val="15"/>
      </w:numPr>
      <w:spacing w:before="0" w:after="220" w:line="360" w:lineRule="auto"/>
      <w:jc w:val="left"/>
    </w:pPr>
    <w:rPr>
      <w:rFonts w:ascii="楷体_GB2312" w:hAnsi="楷体_GB2312" w:eastAsia="楷体_GB2312"/>
      <w:spacing w:val="-10"/>
      <w:kern w:val="28"/>
      <w:sz w:val="36"/>
      <w:szCs w:val="20"/>
    </w:rPr>
  </w:style>
  <w:style w:type="paragraph" w:customStyle="1" w:styleId="158">
    <w:name w:val="样式 标题 2h22Header 2l2Level 2 HeadH2Small Chapter)Reshdr2..."/>
    <w:basedOn w:val="5"/>
    <w:autoRedefine/>
    <w:qFormat/>
    <w:uiPriority w:val="0"/>
    <w:pPr>
      <w:widowControl/>
      <w:tabs>
        <w:tab w:val="left" w:pos="771"/>
      </w:tabs>
      <w:spacing w:before="0" w:after="0" w:line="360" w:lineRule="auto"/>
      <w:ind w:left="771" w:hanging="425"/>
      <w:jc w:val="left"/>
    </w:pPr>
    <w:rPr>
      <w:rFonts w:ascii="楷体_GB2312" w:eastAsia="楷体_GB2312" w:cs="宋体"/>
      <w:spacing w:val="-5"/>
      <w:kern w:val="0"/>
      <w:szCs w:val="20"/>
    </w:rPr>
  </w:style>
  <w:style w:type="paragraph" w:customStyle="1" w:styleId="159">
    <w:name w:val="样式 标题 3h33rd levelHeading 3 - oldH3Fab-3level_3PIM 3Leve..."/>
    <w:basedOn w:val="6"/>
    <w:autoRedefine/>
    <w:qFormat/>
    <w:uiPriority w:val="0"/>
    <w:pPr>
      <w:widowControl/>
      <w:numPr>
        <w:numId w:val="0"/>
      </w:numPr>
      <w:tabs>
        <w:tab w:val="left" w:pos="771"/>
        <w:tab w:val="left" w:pos="1140"/>
      </w:tabs>
      <w:ind w:left="771" w:hanging="425"/>
    </w:pPr>
    <w:rPr>
      <w:rFonts w:ascii="楷体_GB2312" w:eastAsia="楷体_GB2312" w:cs="宋体"/>
      <w:b w:val="0"/>
      <w:bCs w:val="0"/>
      <w:spacing w:val="-5"/>
      <w:kern w:val="28"/>
      <w:szCs w:val="20"/>
    </w:rPr>
  </w:style>
  <w:style w:type="paragraph" w:customStyle="1" w:styleId="160">
    <w:name w:val="样式 标题 4H4sect 1.2.3.4Ref Heading 1rh1Heading sql4th level..."/>
    <w:basedOn w:val="7"/>
    <w:autoRedefine/>
    <w:qFormat/>
    <w:uiPriority w:val="0"/>
    <w:pPr>
      <w:widowControl/>
      <w:numPr>
        <w:numId w:val="15"/>
      </w:numPr>
      <w:tabs>
        <w:tab w:val="left" w:pos="1197"/>
      </w:tabs>
      <w:spacing w:before="0" w:after="0"/>
    </w:pPr>
    <w:rPr>
      <w:rFonts w:ascii="楷体_GB2312" w:hAnsi="楷体_GB2312" w:eastAsia="楷体_GB2312" w:cs="宋体"/>
      <w:b/>
      <w:bCs/>
      <w:spacing w:val="-2"/>
      <w:kern w:val="28"/>
      <w:szCs w:val="20"/>
    </w:rPr>
  </w:style>
  <w:style w:type="paragraph" w:customStyle="1" w:styleId="161">
    <w:name w:val="样式 标题 6PIM 6H6h6Third Subheading + (符号) Arial 左侧:  1 字符 右侧..."/>
    <w:basedOn w:val="9"/>
    <w:autoRedefine/>
    <w:qFormat/>
    <w:uiPriority w:val="0"/>
    <w:pPr>
      <w:widowControl/>
      <w:tabs>
        <w:tab w:val="left" w:pos="771"/>
        <w:tab w:val="left" w:pos="2340"/>
        <w:tab w:val="clear" w:pos="1440"/>
      </w:tabs>
      <w:adjustRightInd/>
      <w:spacing w:before="0" w:after="0" w:line="360" w:lineRule="auto"/>
      <w:ind w:left="771" w:right="230" w:rightChars="100" w:hanging="940"/>
    </w:pPr>
    <w:rPr>
      <w:rFonts w:ascii="Times New Roman" w:eastAsia="楷体_GB2312" w:cs="宋体"/>
      <w:b w:val="0"/>
      <w:bCs w:val="0"/>
      <w:spacing w:val="-4"/>
      <w:kern w:val="28"/>
      <w:sz w:val="28"/>
      <w:szCs w:val="20"/>
    </w:rPr>
  </w:style>
  <w:style w:type="paragraph" w:customStyle="1" w:styleId="162">
    <w:name w:val="样式 标题 5H5ITT t5PA Pico Section5H5-Heading 5h5l5heading5...1"/>
    <w:basedOn w:val="8"/>
    <w:autoRedefine/>
    <w:qFormat/>
    <w:uiPriority w:val="0"/>
    <w:pPr>
      <w:widowControl/>
      <w:tabs>
        <w:tab w:val="left" w:pos="771"/>
        <w:tab w:val="left" w:pos="1800"/>
      </w:tabs>
      <w:spacing w:before="0" w:after="0"/>
      <w:ind w:left="771" w:hanging="425"/>
      <w:jc w:val="left"/>
    </w:pPr>
    <w:rPr>
      <w:rFonts w:ascii="楷体_GB2312" w:hAnsi="楷体_GB2312" w:eastAsia="楷体_GB2312"/>
      <w:b w:val="0"/>
      <w:bCs w:val="0"/>
      <w:spacing w:val="-2"/>
      <w:kern w:val="28"/>
      <w:szCs w:val="20"/>
    </w:rPr>
  </w:style>
  <w:style w:type="character" w:customStyle="1" w:styleId="163">
    <w:name w:val="招标信息"/>
    <w:qFormat/>
    <w:uiPriority w:val="0"/>
    <w:rPr>
      <w:b/>
      <w:bCs/>
      <w:sz w:val="36"/>
    </w:rPr>
  </w:style>
  <w:style w:type="character" w:customStyle="1" w:styleId="164">
    <w:name w:val="招标信息下划线"/>
    <w:qFormat/>
    <w:uiPriority w:val="0"/>
    <w:rPr>
      <w:b/>
      <w:bCs/>
      <w:sz w:val="36"/>
      <w:u w:val="single"/>
    </w:rPr>
  </w:style>
  <w:style w:type="paragraph" w:customStyle="1" w:styleId="165">
    <w:name w:val="正文@0418Yuan"/>
    <w:basedOn w:val="1"/>
    <w:next w:val="1"/>
    <w:link w:val="731"/>
    <w:qFormat/>
    <w:uiPriority w:val="0"/>
    <w:pPr>
      <w:spacing w:line="360" w:lineRule="auto"/>
      <w:ind w:firstLine="720" w:firstLineChars="300"/>
    </w:pPr>
    <w:rPr>
      <w:rFonts w:cs="宋体"/>
      <w:szCs w:val="20"/>
    </w:rPr>
  </w:style>
  <w:style w:type="paragraph" w:customStyle="1" w:styleId="166">
    <w:name w:val="YZ加重突出"/>
    <w:basedOn w:val="149"/>
    <w:link w:val="246"/>
    <w:qFormat/>
    <w:uiPriority w:val="0"/>
    <w:rPr>
      <w:b/>
      <w:bCs/>
      <w:u w:val="single"/>
    </w:rPr>
  </w:style>
  <w:style w:type="paragraph" w:customStyle="1" w:styleId="167">
    <w:name w:val="YZ图片居中"/>
    <w:basedOn w:val="1"/>
    <w:qFormat/>
    <w:uiPriority w:val="0"/>
    <w:pPr>
      <w:spacing w:line="360" w:lineRule="auto"/>
      <w:jc w:val="center"/>
    </w:pPr>
    <w:rPr>
      <w:rFonts w:cs="宋体"/>
      <w:szCs w:val="20"/>
    </w:rPr>
  </w:style>
  <w:style w:type="character" w:customStyle="1" w:styleId="168">
    <w:name w:val="unnamed21"/>
    <w:qFormat/>
    <w:uiPriority w:val="0"/>
    <w:rPr>
      <w:rFonts w:hint="default" w:ascii="Arial" w:hAnsi="Arial" w:cs="Arial"/>
      <w:color w:val="000033"/>
      <w:sz w:val="18"/>
      <w:szCs w:val="18"/>
    </w:rPr>
  </w:style>
  <w:style w:type="paragraph" w:customStyle="1" w:styleId="169">
    <w:name w:val="正文符号2"/>
    <w:basedOn w:val="144"/>
    <w:link w:val="985"/>
    <w:qFormat/>
    <w:uiPriority w:val="0"/>
    <w:pPr>
      <w:numPr>
        <w:ilvl w:val="0"/>
        <w:numId w:val="16"/>
      </w:numPr>
      <w:snapToGrid/>
      <w:spacing w:line="360" w:lineRule="auto"/>
      <w:ind w:left="180" w:leftChars="180"/>
    </w:pPr>
    <w:rPr>
      <w:rFonts w:ascii="宋体" w:hAnsi="宋体" w:eastAsia="宋体"/>
      <w:kern w:val="0"/>
      <w:sz w:val="21"/>
      <w:szCs w:val="21"/>
    </w:rPr>
  </w:style>
  <w:style w:type="paragraph" w:customStyle="1" w:styleId="170">
    <w:name w:val="表格标题"/>
    <w:basedOn w:val="1"/>
    <w:qFormat/>
    <w:uiPriority w:val="0"/>
    <w:pPr>
      <w:jc w:val="center"/>
    </w:pPr>
    <w:rPr>
      <w:rFonts w:ascii="宋体" w:hAnsi="宋体"/>
      <w:b/>
      <w:bCs/>
      <w:kern w:val="0"/>
    </w:rPr>
  </w:style>
  <w:style w:type="paragraph" w:customStyle="1" w:styleId="171">
    <w:name w:val="图表标题"/>
    <w:basedOn w:val="1"/>
    <w:qFormat/>
    <w:uiPriority w:val="0"/>
    <w:pPr>
      <w:spacing w:before="100" w:beforeAutospacing="1" w:after="100" w:afterAutospacing="1"/>
      <w:jc w:val="center"/>
    </w:pPr>
    <w:rPr>
      <w:rFonts w:eastAsia="楷体_GB2312"/>
      <w:sz w:val="28"/>
    </w:rPr>
  </w:style>
  <w:style w:type="paragraph" w:customStyle="1" w:styleId="172">
    <w:name w:val="正文加重首行缩进2字"/>
    <w:basedOn w:val="142"/>
    <w:link w:val="332"/>
    <w:autoRedefine/>
    <w:qFormat/>
    <w:uiPriority w:val="0"/>
    <w:pPr>
      <w:snapToGrid/>
      <w:spacing w:line="360" w:lineRule="auto"/>
      <w:ind w:left="378" w:leftChars="180" w:firstLine="359" w:firstLineChars="171"/>
    </w:pPr>
    <w:rPr>
      <w:rFonts w:ascii="宋体" w:hAnsi="宋体" w:eastAsia="宋体"/>
      <w:bCs/>
      <w:kern w:val="0"/>
      <w:sz w:val="21"/>
      <w:szCs w:val="21"/>
    </w:rPr>
  </w:style>
  <w:style w:type="paragraph" w:customStyle="1" w:styleId="173">
    <w:name w:val="作者"/>
    <w:basedOn w:val="1"/>
    <w:qFormat/>
    <w:uiPriority w:val="0"/>
    <w:pPr>
      <w:widowControl/>
      <w:spacing w:beforeLines="100" w:afterLines="100" w:line="360" w:lineRule="auto"/>
      <w:jc w:val="right"/>
    </w:pPr>
    <w:rPr>
      <w:rFonts w:ascii="宋体" w:hAnsi="宋体"/>
      <w:b/>
      <w:kern w:val="0"/>
      <w:sz w:val="30"/>
      <w:szCs w:val="30"/>
    </w:rPr>
  </w:style>
  <w:style w:type="paragraph" w:customStyle="1" w:styleId="174">
    <w:name w:val="目录标题"/>
    <w:next w:val="1"/>
    <w:qFormat/>
    <w:uiPriority w:val="0"/>
    <w:pPr>
      <w:spacing w:before="120" w:after="120" w:line="600" w:lineRule="exact"/>
      <w:ind w:left="301"/>
      <w:jc w:val="center"/>
    </w:pPr>
    <w:rPr>
      <w:rFonts w:ascii="宋体" w:hAnsi="宋体" w:eastAsia="宋体" w:cs="Times New Roman"/>
      <w:b/>
      <w:sz w:val="36"/>
      <w:szCs w:val="96"/>
      <w:lang w:val="en-US" w:eastAsia="zh-CN" w:bidi="ar-SA"/>
    </w:rPr>
  </w:style>
  <w:style w:type="paragraph" w:customStyle="1" w:styleId="175">
    <w:name w:val="样式 项目名称"/>
    <w:basedOn w:val="1"/>
    <w:qFormat/>
    <w:uiPriority w:val="0"/>
    <w:pPr>
      <w:widowControl/>
      <w:spacing w:beforeLines="100" w:afterLines="100"/>
      <w:jc w:val="right"/>
    </w:pPr>
    <w:rPr>
      <w:rFonts w:eastAsia="华文新魏"/>
      <w:b/>
      <w:bCs/>
      <w:kern w:val="0"/>
      <w:sz w:val="52"/>
      <w:szCs w:val="20"/>
      <w:lang w:eastAsia="en-US"/>
    </w:rPr>
  </w:style>
  <w:style w:type="paragraph" w:customStyle="1" w:styleId="176">
    <w:name w:val="样式 文件编号"/>
    <w:basedOn w:val="1"/>
    <w:qFormat/>
    <w:uiPriority w:val="0"/>
    <w:pPr>
      <w:widowControl/>
      <w:spacing w:beforeLines="100" w:afterLines="100" w:line="360" w:lineRule="auto"/>
      <w:jc w:val="right"/>
    </w:pPr>
    <w:rPr>
      <w:b/>
      <w:bCs/>
      <w:kern w:val="0"/>
      <w:sz w:val="30"/>
      <w:szCs w:val="20"/>
    </w:rPr>
  </w:style>
  <w:style w:type="paragraph" w:customStyle="1" w:styleId="177">
    <w:name w:val="样式 版本号"/>
    <w:basedOn w:val="1"/>
    <w:qFormat/>
    <w:uiPriority w:val="0"/>
    <w:pPr>
      <w:widowControl/>
      <w:spacing w:beforeLines="100" w:afterLines="100" w:line="360" w:lineRule="auto"/>
      <w:jc w:val="right"/>
    </w:pPr>
    <w:rPr>
      <w:rFonts w:ascii="宋体" w:hAnsi="宋体"/>
      <w:b/>
      <w:bCs/>
      <w:kern w:val="0"/>
      <w:sz w:val="30"/>
      <w:szCs w:val="30"/>
    </w:rPr>
  </w:style>
  <w:style w:type="paragraph" w:customStyle="1" w:styleId="178">
    <w:name w:val="样式 文件发布日期"/>
    <w:basedOn w:val="1"/>
    <w:qFormat/>
    <w:uiPriority w:val="0"/>
    <w:pPr>
      <w:widowControl/>
      <w:spacing w:beforeLines="100" w:afterLines="100" w:line="360" w:lineRule="auto"/>
      <w:jc w:val="right"/>
    </w:pPr>
    <w:rPr>
      <w:b/>
      <w:bCs/>
      <w:kern w:val="0"/>
      <w:sz w:val="30"/>
      <w:szCs w:val="30"/>
    </w:rPr>
  </w:style>
  <w:style w:type="paragraph" w:customStyle="1" w:styleId="179">
    <w:name w:val="项目编号"/>
    <w:basedOn w:val="176"/>
    <w:qFormat/>
    <w:uiPriority w:val="0"/>
  </w:style>
  <w:style w:type="paragraph" w:customStyle="1" w:styleId="180">
    <w:name w:val="ByLine"/>
    <w:basedOn w:val="85"/>
    <w:qFormat/>
    <w:uiPriority w:val="0"/>
    <w:pPr>
      <w:widowControl/>
      <w:spacing w:after="720"/>
      <w:jc w:val="right"/>
      <w:outlineLvl w:val="9"/>
    </w:pPr>
    <w:rPr>
      <w:rFonts w:cs="Times New Roman"/>
      <w:bCs w:val="0"/>
      <w:kern w:val="28"/>
      <w:sz w:val="28"/>
      <w:szCs w:val="20"/>
    </w:rPr>
  </w:style>
  <w:style w:type="character" w:customStyle="1" w:styleId="181">
    <w:name w:val="文本1"/>
    <w:qFormat/>
    <w:uiPriority w:val="0"/>
    <w:rPr>
      <w:rFonts w:hint="eastAsia" w:ascii="宋体" w:hAnsi="宋体" w:eastAsia="宋体"/>
      <w:color w:val="990000"/>
      <w:sz w:val="20"/>
      <w:szCs w:val="20"/>
      <w:u w:val="none"/>
    </w:rPr>
  </w:style>
  <w:style w:type="paragraph" w:customStyle="1" w:styleId="182">
    <w:name w:val="样式1"/>
    <w:basedOn w:val="7"/>
    <w:link w:val="484"/>
    <w:qFormat/>
    <w:uiPriority w:val="0"/>
    <w:pPr>
      <w:numPr>
        <w:ilvl w:val="0"/>
        <w:numId w:val="0"/>
      </w:numPr>
      <w:ind w:left="1728" w:hanging="648"/>
    </w:pPr>
  </w:style>
  <w:style w:type="paragraph" w:customStyle="1" w:styleId="183">
    <w:name w:val="项目名称"/>
    <w:qFormat/>
    <w:uiPriority w:val="0"/>
    <w:pPr>
      <w:spacing w:beforeLines="50" w:afterLines="50"/>
      <w:jc w:val="right"/>
    </w:pPr>
    <w:rPr>
      <w:rFonts w:ascii="Times New Roman" w:hAnsi="Times New Roman" w:eastAsia="华文新魏" w:cs="Times New Roman"/>
      <w:b/>
      <w:sz w:val="52"/>
      <w:lang w:val="en-US" w:eastAsia="en-US" w:bidi="ar-SA"/>
    </w:rPr>
  </w:style>
  <w:style w:type="paragraph" w:customStyle="1" w:styleId="184">
    <w:name w:val="文件名称"/>
    <w:basedOn w:val="1"/>
    <w:autoRedefine/>
    <w:qFormat/>
    <w:uiPriority w:val="0"/>
    <w:pPr>
      <w:widowControl/>
      <w:spacing w:before="240" w:after="240" w:line="360" w:lineRule="auto"/>
      <w:jc w:val="right"/>
    </w:pPr>
    <w:rPr>
      <w:rFonts w:eastAsia="华文新魏"/>
      <w:b/>
      <w:kern w:val="0"/>
      <w:sz w:val="52"/>
      <w:szCs w:val="72"/>
    </w:rPr>
  </w:style>
  <w:style w:type="paragraph" w:customStyle="1" w:styleId="185">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86">
    <w:name w:val="xl24"/>
    <w:basedOn w:val="1"/>
    <w:qFormat/>
    <w:uiPriority w:val="0"/>
    <w:pPr>
      <w:widowControl/>
      <w:spacing w:before="100" w:beforeAutospacing="1" w:after="100" w:afterAutospacing="1"/>
      <w:jc w:val="center"/>
      <w:textAlignment w:val="center"/>
    </w:pPr>
    <w:rPr>
      <w:rFonts w:ascii="宋体" w:hAnsi="宋体"/>
      <w:kern w:val="0"/>
      <w:sz w:val="20"/>
      <w:szCs w:val="20"/>
    </w:rPr>
  </w:style>
  <w:style w:type="paragraph" w:customStyle="1" w:styleId="187">
    <w:name w:val="xl25"/>
    <w:basedOn w:val="1"/>
    <w:qFormat/>
    <w:uiPriority w:val="0"/>
    <w:pPr>
      <w:widowControl/>
      <w:spacing w:before="100" w:beforeAutospacing="1" w:after="100" w:afterAutospacing="1"/>
      <w:jc w:val="left"/>
      <w:textAlignment w:val="center"/>
    </w:pPr>
    <w:rPr>
      <w:rFonts w:ascii="宋体" w:hAnsi="宋体"/>
      <w:kern w:val="0"/>
      <w:sz w:val="20"/>
      <w:szCs w:val="20"/>
    </w:rPr>
  </w:style>
  <w:style w:type="paragraph" w:customStyle="1" w:styleId="188">
    <w:name w:val="xl26"/>
    <w:basedOn w:val="1"/>
    <w:qFormat/>
    <w:uiPriority w:val="0"/>
    <w:pPr>
      <w:widowControl/>
      <w:spacing w:before="100" w:beforeAutospacing="1" w:after="100" w:afterAutospacing="1"/>
      <w:jc w:val="left"/>
      <w:textAlignment w:val="center"/>
    </w:pPr>
    <w:rPr>
      <w:rFonts w:ascii="宋体" w:hAnsi="宋体"/>
      <w:b/>
      <w:bCs/>
      <w:kern w:val="0"/>
      <w:sz w:val="20"/>
      <w:szCs w:val="20"/>
    </w:rPr>
  </w:style>
  <w:style w:type="paragraph" w:customStyle="1" w:styleId="189">
    <w:name w:val="xl27"/>
    <w:basedOn w:val="1"/>
    <w:qFormat/>
    <w:uiPriority w:val="0"/>
    <w:pPr>
      <w:widowControl/>
      <w:pBdr>
        <w:top w:val="single" w:color="auto" w:sz="8" w:space="0"/>
        <w:left w:val="single" w:color="auto" w:sz="8" w:space="0"/>
        <w:bottom w:val="single" w:color="auto" w:sz="4" w:space="0"/>
        <w:right w:val="single" w:color="auto" w:sz="8" w:space="0"/>
      </w:pBdr>
      <w:spacing w:before="100" w:beforeAutospacing="1" w:after="100" w:afterAutospacing="1"/>
      <w:jc w:val="center"/>
      <w:textAlignment w:val="center"/>
    </w:pPr>
    <w:rPr>
      <w:rFonts w:ascii="宋体" w:hAnsi="宋体"/>
      <w:b/>
      <w:bCs/>
      <w:kern w:val="0"/>
      <w:sz w:val="20"/>
      <w:szCs w:val="20"/>
    </w:rPr>
  </w:style>
  <w:style w:type="paragraph" w:customStyle="1" w:styleId="190">
    <w:name w:val="xl28"/>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b/>
      <w:bCs/>
      <w:kern w:val="0"/>
      <w:sz w:val="20"/>
      <w:szCs w:val="20"/>
    </w:rPr>
  </w:style>
  <w:style w:type="paragraph" w:customStyle="1" w:styleId="191">
    <w:name w:val="xl29"/>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b/>
      <w:bCs/>
      <w:kern w:val="0"/>
      <w:sz w:val="20"/>
      <w:szCs w:val="20"/>
    </w:rPr>
  </w:style>
  <w:style w:type="paragraph" w:customStyle="1" w:styleId="192">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kern w:val="0"/>
      <w:sz w:val="20"/>
      <w:szCs w:val="20"/>
    </w:rPr>
  </w:style>
  <w:style w:type="paragraph" w:customStyle="1" w:styleId="193">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0"/>
      <w:szCs w:val="20"/>
    </w:rPr>
  </w:style>
  <w:style w:type="paragraph" w:customStyle="1" w:styleId="194">
    <w:name w:val="xl32"/>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kern w:val="0"/>
      <w:sz w:val="16"/>
      <w:szCs w:val="16"/>
    </w:rPr>
  </w:style>
  <w:style w:type="paragraph" w:customStyle="1" w:styleId="195">
    <w:name w:val="xl33"/>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kern w:val="0"/>
      <w:sz w:val="16"/>
      <w:szCs w:val="16"/>
    </w:rPr>
  </w:style>
  <w:style w:type="paragraph" w:customStyle="1" w:styleId="196">
    <w:name w:val="xl34"/>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rFonts w:ascii="宋体" w:hAnsi="宋体"/>
      <w:kern w:val="0"/>
      <w:sz w:val="16"/>
      <w:szCs w:val="16"/>
    </w:rPr>
  </w:style>
  <w:style w:type="paragraph" w:customStyle="1" w:styleId="197">
    <w:name w:val="xl3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kern w:val="0"/>
      <w:sz w:val="16"/>
      <w:szCs w:val="16"/>
    </w:rPr>
  </w:style>
  <w:style w:type="paragraph" w:customStyle="1" w:styleId="198">
    <w:name w:val="xl3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kern w:val="0"/>
      <w:sz w:val="20"/>
      <w:szCs w:val="20"/>
    </w:rPr>
  </w:style>
  <w:style w:type="paragraph" w:customStyle="1" w:styleId="199">
    <w:name w:val="xl37"/>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kern w:val="0"/>
      <w:sz w:val="20"/>
      <w:szCs w:val="20"/>
    </w:rPr>
  </w:style>
  <w:style w:type="paragraph" w:customStyle="1" w:styleId="200">
    <w:name w:val="xl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olor w:val="000000"/>
      <w:kern w:val="0"/>
      <w:sz w:val="20"/>
      <w:szCs w:val="20"/>
    </w:rPr>
  </w:style>
  <w:style w:type="paragraph" w:customStyle="1" w:styleId="201">
    <w:name w:val="xl39"/>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textAlignment w:val="center"/>
    </w:pPr>
    <w:rPr>
      <w:rFonts w:ascii="宋体" w:hAnsi="宋体"/>
      <w:kern w:val="0"/>
      <w:sz w:val="20"/>
      <w:szCs w:val="20"/>
    </w:rPr>
  </w:style>
  <w:style w:type="paragraph" w:customStyle="1" w:styleId="202">
    <w:name w:val="xl4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kern w:val="0"/>
      <w:sz w:val="20"/>
      <w:szCs w:val="20"/>
    </w:rPr>
  </w:style>
  <w:style w:type="paragraph" w:customStyle="1" w:styleId="203">
    <w:name w:val="xl4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kern w:val="0"/>
      <w:sz w:val="16"/>
      <w:szCs w:val="16"/>
    </w:rPr>
  </w:style>
  <w:style w:type="paragraph" w:customStyle="1" w:styleId="204">
    <w:name w:val="xl42"/>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kern w:val="0"/>
      <w:sz w:val="20"/>
      <w:szCs w:val="20"/>
    </w:rPr>
  </w:style>
  <w:style w:type="paragraph" w:customStyle="1" w:styleId="205">
    <w:name w:val="xl43"/>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kern w:val="0"/>
      <w:sz w:val="20"/>
      <w:szCs w:val="20"/>
    </w:rPr>
  </w:style>
  <w:style w:type="paragraph" w:customStyle="1" w:styleId="206">
    <w:name w:val="pic"/>
    <w:basedOn w:val="1"/>
    <w:qFormat/>
    <w:uiPriority w:val="0"/>
    <w:pPr>
      <w:adjustRightInd w:val="0"/>
      <w:spacing w:line="360" w:lineRule="auto"/>
      <w:jc w:val="left"/>
    </w:pPr>
    <w:rPr>
      <w:rFonts w:cs="宋体"/>
      <w:szCs w:val="20"/>
    </w:rPr>
  </w:style>
  <w:style w:type="paragraph" w:customStyle="1" w:styleId="207">
    <w:name w:val="Char"/>
    <w:basedOn w:val="1"/>
    <w:autoRedefine/>
    <w:qFormat/>
    <w:uiPriority w:val="0"/>
    <w:pPr>
      <w:tabs>
        <w:tab w:val="left" w:pos="425"/>
      </w:tabs>
      <w:ind w:left="425" w:hanging="425"/>
    </w:pPr>
  </w:style>
  <w:style w:type="paragraph" w:customStyle="1" w:styleId="208">
    <w:name w:val="样式3"/>
    <w:basedOn w:val="1"/>
    <w:qFormat/>
    <w:uiPriority w:val="0"/>
    <w:pPr>
      <w:spacing w:after="120"/>
      <w:ind w:firstLine="425"/>
      <w:outlineLvl w:val="2"/>
    </w:pPr>
    <w:rPr>
      <w:b/>
      <w:sz w:val="28"/>
      <w:szCs w:val="20"/>
    </w:rPr>
  </w:style>
  <w:style w:type="paragraph" w:customStyle="1" w:styleId="209">
    <w:name w:val="Char Char Char"/>
    <w:basedOn w:val="1"/>
    <w:qFormat/>
    <w:uiPriority w:val="0"/>
    <w:rPr>
      <w:rFonts w:ascii="Tahoma" w:hAnsi="Tahoma"/>
      <w:szCs w:val="20"/>
    </w:rPr>
  </w:style>
  <w:style w:type="character" w:customStyle="1" w:styleId="210">
    <w:name w:val="标题 1 字符"/>
    <w:link w:val="3"/>
    <w:qFormat/>
    <w:uiPriority w:val="0"/>
    <w:rPr>
      <w:rFonts w:eastAsia="黑体"/>
      <w:b/>
      <w:bCs/>
      <w:kern w:val="44"/>
      <w:sz w:val="44"/>
      <w:szCs w:val="44"/>
    </w:rPr>
  </w:style>
  <w:style w:type="character" w:customStyle="1" w:styleId="211">
    <w:name w:val="Char Char1"/>
    <w:qFormat/>
    <w:uiPriority w:val="0"/>
    <w:rPr>
      <w:rFonts w:ascii="Arial" w:hAnsi="Arial" w:eastAsia="黑体"/>
      <w:b/>
      <w:bCs/>
      <w:kern w:val="2"/>
      <w:sz w:val="32"/>
      <w:szCs w:val="32"/>
      <w:lang w:val="en-US" w:eastAsia="zh-CN" w:bidi="ar-SA"/>
    </w:rPr>
  </w:style>
  <w:style w:type="paragraph" w:customStyle="1" w:styleId="212">
    <w:name w:val="Body text Char"/>
    <w:basedOn w:val="1"/>
    <w:qFormat/>
    <w:uiPriority w:val="0"/>
    <w:pPr>
      <w:widowControl/>
      <w:spacing w:line="360" w:lineRule="auto"/>
      <w:jc w:val="left"/>
    </w:pPr>
    <w:rPr>
      <w:rFonts w:ascii="Arial" w:hAnsi="Arial"/>
      <w:color w:val="000000"/>
      <w:kern w:val="20"/>
      <w:sz w:val="20"/>
      <w:szCs w:val="20"/>
    </w:rPr>
  </w:style>
  <w:style w:type="paragraph" w:customStyle="1" w:styleId="21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character" w:customStyle="1" w:styleId="214">
    <w:name w:val="ourfont1"/>
    <w:qFormat/>
    <w:uiPriority w:val="0"/>
    <w:rPr>
      <w:rFonts w:hint="eastAsia" w:ascii="宋体" w:hAnsi="宋体" w:eastAsia="宋体"/>
      <w:sz w:val="18"/>
      <w:szCs w:val="18"/>
    </w:rPr>
  </w:style>
  <w:style w:type="paragraph" w:customStyle="1" w:styleId="215">
    <w:name w:val="报告正文"/>
    <w:basedOn w:val="35"/>
    <w:autoRedefine/>
    <w:qFormat/>
    <w:uiPriority w:val="0"/>
    <w:pPr>
      <w:numPr>
        <w:ilvl w:val="0"/>
        <w:numId w:val="17"/>
      </w:numPr>
      <w:adjustRightInd w:val="0"/>
      <w:spacing w:after="0" w:line="360" w:lineRule="auto"/>
      <w:ind w:right="240" w:rightChars="100"/>
      <w:textAlignment w:val="baseline"/>
    </w:pPr>
  </w:style>
  <w:style w:type="paragraph" w:customStyle="1" w:styleId="216">
    <w:name w:val="样式 首行缩进:  2 字符 段前: 0.5 行 段后: 0.5 行"/>
    <w:basedOn w:val="1"/>
    <w:qFormat/>
    <w:uiPriority w:val="0"/>
    <w:pPr>
      <w:spacing w:beforeLines="50" w:afterLines="50"/>
      <w:ind w:firstLine="420" w:firstLineChars="200"/>
      <w:jc w:val="left"/>
    </w:pPr>
    <w:rPr>
      <w:rFonts w:cs="宋体"/>
    </w:rPr>
  </w:style>
  <w:style w:type="paragraph" w:customStyle="1" w:styleId="217">
    <w:name w:val="分类说明"/>
    <w:basedOn w:val="1"/>
    <w:autoRedefine/>
    <w:qFormat/>
    <w:uiPriority w:val="0"/>
    <w:pPr>
      <w:spacing w:line="360" w:lineRule="auto"/>
    </w:pPr>
  </w:style>
  <w:style w:type="paragraph" w:customStyle="1" w:styleId="218">
    <w:name w:val="规范正文"/>
    <w:basedOn w:val="1"/>
    <w:autoRedefine/>
    <w:qFormat/>
    <w:uiPriority w:val="0"/>
    <w:pPr>
      <w:numPr>
        <w:ilvl w:val="0"/>
        <w:numId w:val="18"/>
      </w:numPr>
      <w:adjustRightInd w:val="0"/>
      <w:textAlignment w:val="baseline"/>
    </w:pPr>
    <w:rPr>
      <w:b/>
      <w:kern w:val="0"/>
      <w:szCs w:val="20"/>
    </w:rPr>
  </w:style>
  <w:style w:type="character" w:customStyle="1" w:styleId="219">
    <w:name w:val="sos1"/>
    <w:qFormat/>
    <w:uiPriority w:val="0"/>
    <w:rPr>
      <w:spacing w:val="300"/>
      <w:sz w:val="21"/>
      <w:szCs w:val="21"/>
    </w:rPr>
  </w:style>
  <w:style w:type="character" w:customStyle="1" w:styleId="220">
    <w:name w:val="Char Char"/>
    <w:qFormat/>
    <w:uiPriority w:val="0"/>
    <w:rPr>
      <w:rFonts w:eastAsia="宋体"/>
      <w:b/>
      <w:bCs/>
      <w:kern w:val="2"/>
      <w:sz w:val="28"/>
      <w:szCs w:val="28"/>
      <w:lang w:val="en-US" w:eastAsia="zh-CN" w:bidi="ar-SA"/>
    </w:rPr>
  </w:style>
  <w:style w:type="paragraph" w:customStyle="1" w:styleId="221">
    <w:name w:val="Char Char3 Char Char Char Char"/>
    <w:basedOn w:val="1"/>
    <w:next w:val="1"/>
    <w:qFormat/>
    <w:uiPriority w:val="0"/>
    <w:pPr>
      <w:widowControl/>
      <w:spacing w:line="360" w:lineRule="auto"/>
      <w:jc w:val="left"/>
    </w:pPr>
    <w:rPr>
      <w:kern w:val="0"/>
      <w:szCs w:val="20"/>
      <w:lang w:eastAsia="en-US"/>
    </w:rPr>
  </w:style>
  <w:style w:type="character" w:customStyle="1" w:styleId="222">
    <w:name w:val="正文缩进 字符"/>
    <w:link w:val="22"/>
    <w:qFormat/>
    <w:uiPriority w:val="0"/>
    <w:rPr>
      <w:rFonts w:eastAsia="宋体"/>
      <w:kern w:val="2"/>
      <w:sz w:val="21"/>
      <w:szCs w:val="24"/>
      <w:lang w:val="en-US" w:eastAsia="zh-CN" w:bidi="ar-SA"/>
    </w:rPr>
  </w:style>
  <w:style w:type="paragraph" w:customStyle="1" w:styleId="223">
    <w:name w:val="符号与编号"/>
    <w:basedOn w:val="1"/>
    <w:link w:val="303"/>
    <w:autoRedefine/>
    <w:qFormat/>
    <w:uiPriority w:val="0"/>
    <w:pPr>
      <w:spacing w:afterLines="50" w:line="400" w:lineRule="atLeast"/>
      <w:jc w:val="left"/>
    </w:pPr>
  </w:style>
  <w:style w:type="paragraph" w:customStyle="1" w:styleId="224">
    <w:name w:val="表格"/>
    <w:basedOn w:val="10"/>
    <w:autoRedefine/>
    <w:qFormat/>
    <w:uiPriority w:val="0"/>
    <w:pPr>
      <w:keepNext w:val="0"/>
      <w:keepLines w:val="0"/>
      <w:framePr w:wrap="around" w:vAnchor="text" w:hAnchor="text" w:y="1"/>
      <w:spacing w:before="0" w:after="0" w:line="400" w:lineRule="atLeast"/>
      <w:outlineLvl w:val="9"/>
    </w:pPr>
    <w:rPr>
      <w:b w:val="0"/>
    </w:rPr>
  </w:style>
  <w:style w:type="paragraph" w:customStyle="1" w:styleId="225">
    <w:name w:val="表内容"/>
    <w:qFormat/>
    <w:uiPriority w:val="0"/>
    <w:rPr>
      <w:rFonts w:ascii="宋体" w:hAnsi="Times New Roman" w:eastAsia="宋体" w:cs="Times New Roman"/>
      <w:kern w:val="21"/>
      <w:sz w:val="24"/>
      <w:szCs w:val="24"/>
      <w:lang w:val="en-US" w:eastAsia="zh-CN" w:bidi="ar-SA"/>
    </w:rPr>
  </w:style>
  <w:style w:type="paragraph" w:customStyle="1" w:styleId="226">
    <w:name w:val="列表数字1）"/>
    <w:next w:val="87"/>
    <w:qFormat/>
    <w:uiPriority w:val="0"/>
    <w:pPr>
      <w:numPr>
        <w:ilvl w:val="0"/>
        <w:numId w:val="19"/>
      </w:numPr>
      <w:tabs>
        <w:tab w:val="left" w:pos="900"/>
      </w:tabs>
      <w:spacing w:line="360" w:lineRule="auto"/>
    </w:pPr>
    <w:rPr>
      <w:rFonts w:ascii="Times New Roman" w:hAnsi="Times New Roman" w:eastAsia="宋体" w:cs="Times New Roman"/>
      <w:sz w:val="24"/>
      <w:lang w:val="en-US" w:eastAsia="zh-CN" w:bidi="ar-SA"/>
    </w:rPr>
  </w:style>
  <w:style w:type="paragraph" w:customStyle="1" w:styleId="227">
    <w:name w:val="Char1"/>
    <w:basedOn w:val="1"/>
    <w:qFormat/>
    <w:uiPriority w:val="0"/>
  </w:style>
  <w:style w:type="character" w:customStyle="1" w:styleId="228">
    <w:name w:val="c141"/>
    <w:qFormat/>
    <w:uiPriority w:val="0"/>
    <w:rPr>
      <w:rFonts w:hint="default" w:ascii="ˎ̥" w:hAnsi="ˎ̥"/>
      <w:color w:val="2E5C5C"/>
      <w:sz w:val="28"/>
      <w:szCs w:val="28"/>
    </w:rPr>
  </w:style>
  <w:style w:type="paragraph" w:customStyle="1" w:styleId="229">
    <w:name w:val="正文(标准)"/>
    <w:basedOn w:val="1"/>
    <w:qFormat/>
    <w:uiPriority w:val="0"/>
    <w:pPr>
      <w:tabs>
        <w:tab w:val="left" w:pos="420"/>
      </w:tabs>
      <w:ind w:left="420" w:hanging="420"/>
    </w:pPr>
  </w:style>
  <w:style w:type="paragraph" w:customStyle="1" w:styleId="230">
    <w:name w:val="Default Paragraph Font Para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31">
    <w:name w:val="样式 宋体 首行缩进:  0.74 厘米"/>
    <w:basedOn w:val="1"/>
    <w:autoRedefine/>
    <w:qFormat/>
    <w:uiPriority w:val="0"/>
    <w:rPr>
      <w:rFonts w:ascii="宋体" w:hAnsi="宋体" w:cs="宋体"/>
      <w:color w:val="000000"/>
      <w:szCs w:val="21"/>
    </w:rPr>
  </w:style>
  <w:style w:type="paragraph" w:customStyle="1" w:styleId="232">
    <w:name w:val="样式 标题 2H2Underrubrik1prop2h2l22nd levelTitre22Header 2...1"/>
    <w:basedOn w:val="5"/>
    <w:qFormat/>
    <w:uiPriority w:val="0"/>
    <w:pPr>
      <w:spacing w:before="50" w:after="50" w:line="376" w:lineRule="auto"/>
      <w:jc w:val="left"/>
    </w:pPr>
    <w:rPr>
      <w:rFonts w:ascii="黑体" w:hAnsi="Times New Roman" w:cs="宋体"/>
      <w:szCs w:val="20"/>
    </w:rPr>
  </w:style>
  <w:style w:type="paragraph" w:customStyle="1" w:styleId="233">
    <w:name w:val="样式 标准文本 + 加粗 下划线"/>
    <w:basedOn w:val="4"/>
    <w:autoRedefine/>
    <w:qFormat/>
    <w:uiPriority w:val="0"/>
    <w:pPr>
      <w:ind w:firstLine="482"/>
    </w:pPr>
    <w:rPr>
      <w:rFonts w:ascii="宋体" w:hAnsi="Arial Narrow"/>
      <w:b/>
      <w:bCs/>
      <w:szCs w:val="24"/>
    </w:rPr>
  </w:style>
  <w:style w:type="paragraph" w:customStyle="1" w:styleId="234">
    <w:name w:val="样式 标准文本"/>
    <w:basedOn w:val="4"/>
    <w:qFormat/>
    <w:uiPriority w:val="0"/>
    <w:rPr>
      <w:bCs/>
    </w:rPr>
  </w:style>
  <w:style w:type="character" w:customStyle="1" w:styleId="235">
    <w:name w:val="封面大标题 Char"/>
    <w:link w:val="133"/>
    <w:qFormat/>
    <w:uiPriority w:val="0"/>
    <w:rPr>
      <w:rFonts w:ascii="黑体" w:eastAsia="黑体" w:cs="宋体"/>
      <w:b/>
      <w:bCs/>
      <w:kern w:val="2"/>
      <w:sz w:val="52"/>
      <w:lang w:val="en-US" w:eastAsia="zh-CN" w:bidi="ar-SA"/>
    </w:rPr>
  </w:style>
  <w:style w:type="paragraph" w:customStyle="1" w:styleId="236">
    <w:name w:val="pic居中"/>
    <w:basedOn w:val="1"/>
    <w:qFormat/>
    <w:uiPriority w:val="0"/>
    <w:pPr>
      <w:spacing w:line="360" w:lineRule="auto"/>
      <w:jc w:val="center"/>
    </w:pPr>
    <w:rPr>
      <w:rFonts w:cs="宋体"/>
      <w:szCs w:val="20"/>
    </w:rPr>
  </w:style>
  <w:style w:type="paragraph" w:customStyle="1" w:styleId="237">
    <w:name w:val="样式 列表项目符号 2 + 段前: 0.3 行"/>
    <w:basedOn w:val="41"/>
    <w:link w:val="239"/>
    <w:autoRedefine/>
    <w:qFormat/>
    <w:uiPriority w:val="0"/>
    <w:pPr>
      <w:numPr>
        <w:numId w:val="0"/>
      </w:numPr>
      <w:tabs>
        <w:tab w:val="left" w:pos="1157"/>
      </w:tabs>
      <w:spacing w:beforeLines="30"/>
      <w:ind w:left="1157" w:hanging="420"/>
    </w:pPr>
    <w:rPr>
      <w:rFonts w:cs="宋体"/>
      <w:bCs/>
      <w:i/>
      <w:szCs w:val="21"/>
    </w:rPr>
  </w:style>
  <w:style w:type="paragraph" w:customStyle="1" w:styleId="238">
    <w:name w:val="大全正文"/>
    <w:basedOn w:val="1"/>
    <w:qFormat/>
    <w:uiPriority w:val="0"/>
    <w:pPr>
      <w:autoSpaceDE w:val="0"/>
      <w:autoSpaceDN w:val="0"/>
      <w:adjustRightInd w:val="0"/>
      <w:spacing w:beforeLines="50" w:line="360" w:lineRule="auto"/>
      <w:ind w:firstLine="225" w:firstLineChars="225"/>
      <w:jc w:val="left"/>
    </w:pPr>
    <w:rPr>
      <w:rFonts w:ascii="宋体"/>
      <w:kern w:val="0"/>
    </w:rPr>
  </w:style>
  <w:style w:type="character" w:customStyle="1" w:styleId="239">
    <w:name w:val="样式 列表项目符号 2 + 段前: 0.3 行 Char"/>
    <w:link w:val="237"/>
    <w:qFormat/>
    <w:uiPriority w:val="0"/>
    <w:rPr>
      <w:rFonts w:eastAsia="宋体" w:cs="宋体"/>
      <w:bCs/>
      <w:i/>
      <w:kern w:val="2"/>
      <w:sz w:val="21"/>
      <w:szCs w:val="21"/>
      <w:lang w:val="en-US" w:eastAsia="zh-CN" w:bidi="ar-SA"/>
    </w:rPr>
  </w:style>
  <w:style w:type="paragraph" w:customStyle="1" w:styleId="240">
    <w:name w:val="Char113"/>
    <w:basedOn w:val="1"/>
    <w:qFormat/>
    <w:uiPriority w:val="0"/>
    <w:rPr>
      <w:rFonts w:ascii="Tahoma" w:hAnsi="Tahoma"/>
      <w:szCs w:val="20"/>
    </w:rPr>
  </w:style>
  <w:style w:type="paragraph" w:customStyle="1" w:styleId="241">
    <w:name w:val="FCH Bid缩进1"/>
    <w:basedOn w:val="1"/>
    <w:qFormat/>
    <w:uiPriority w:val="0"/>
    <w:pPr>
      <w:numPr>
        <w:ilvl w:val="0"/>
        <w:numId w:val="20"/>
      </w:numPr>
      <w:tabs>
        <w:tab w:val="left" w:pos="540"/>
        <w:tab w:val="clear" w:pos="620"/>
      </w:tabs>
      <w:snapToGrid w:val="0"/>
      <w:spacing w:beforeLines="50" w:line="288" w:lineRule="auto"/>
      <w:ind w:left="540" w:hanging="540"/>
    </w:pPr>
  </w:style>
  <w:style w:type="paragraph" w:customStyle="1" w:styleId="242">
    <w:name w:val="FCH Bid 正文"/>
    <w:basedOn w:val="1"/>
    <w:link w:val="244"/>
    <w:qFormat/>
    <w:uiPriority w:val="0"/>
    <w:pPr>
      <w:spacing w:line="360" w:lineRule="auto"/>
      <w:ind w:firstLine="200" w:firstLineChars="200"/>
    </w:pPr>
  </w:style>
  <w:style w:type="paragraph" w:customStyle="1" w:styleId="243">
    <w:name w:val="FCH 缩进2"/>
    <w:basedOn w:val="1"/>
    <w:qFormat/>
    <w:uiPriority w:val="0"/>
    <w:pPr>
      <w:widowControl/>
      <w:numPr>
        <w:ilvl w:val="1"/>
        <w:numId w:val="21"/>
      </w:numPr>
      <w:tabs>
        <w:tab w:val="left" w:pos="540"/>
        <w:tab w:val="clear" w:pos="1181"/>
      </w:tabs>
      <w:spacing w:beforeLines="20" w:line="288" w:lineRule="auto"/>
      <w:ind w:left="540" w:firstLine="0"/>
      <w:jc w:val="left"/>
    </w:pPr>
    <w:rPr>
      <w:kern w:val="0"/>
    </w:rPr>
  </w:style>
  <w:style w:type="character" w:customStyle="1" w:styleId="244">
    <w:name w:val="FCH Bid 正文 Char"/>
    <w:link w:val="242"/>
    <w:qFormat/>
    <w:uiPriority w:val="0"/>
    <w:rPr>
      <w:rFonts w:eastAsia="宋体"/>
      <w:kern w:val="2"/>
      <w:sz w:val="24"/>
      <w:szCs w:val="24"/>
      <w:lang w:val="en-US" w:eastAsia="zh-CN" w:bidi="ar-SA"/>
    </w:rPr>
  </w:style>
  <w:style w:type="paragraph" w:customStyle="1" w:styleId="245">
    <w:name w:val="Char2"/>
    <w:basedOn w:val="1"/>
    <w:qFormat/>
    <w:uiPriority w:val="0"/>
    <w:rPr>
      <w:rFonts w:ascii="Tahoma" w:hAnsi="Tahoma"/>
      <w:szCs w:val="20"/>
    </w:rPr>
  </w:style>
  <w:style w:type="character" w:customStyle="1" w:styleId="246">
    <w:name w:val="YZ加重突出 Char"/>
    <w:link w:val="166"/>
    <w:qFormat/>
    <w:uiPriority w:val="0"/>
    <w:rPr>
      <w:rFonts w:eastAsia="宋体" w:cs="宋体"/>
      <w:b/>
      <w:bCs/>
      <w:kern w:val="2"/>
      <w:sz w:val="24"/>
      <w:u w:val="single"/>
      <w:lang w:val="en-US" w:eastAsia="zh-CN" w:bidi="ar-SA"/>
    </w:rPr>
  </w:style>
  <w:style w:type="paragraph" w:customStyle="1" w:styleId="247">
    <w:name w:val="正文2"/>
    <w:qFormat/>
    <w:uiPriority w:val="0"/>
    <w:pPr>
      <w:spacing w:line="360" w:lineRule="auto"/>
      <w:ind w:firstLine="425"/>
    </w:pPr>
    <w:rPr>
      <w:rFonts w:ascii="Times New Roman" w:hAnsi="Times New Roman" w:eastAsia="宋体" w:cs="Times New Roman"/>
      <w:lang w:val="en-US" w:eastAsia="zh-CN" w:bidi="ar-SA"/>
    </w:rPr>
  </w:style>
  <w:style w:type="paragraph" w:customStyle="1" w:styleId="248">
    <w:name w:val="样式 标题 3h33rd level3H3l3CTsect1.2.31.1.1Level 3 Topic He..."/>
    <w:basedOn w:val="6"/>
    <w:link w:val="249"/>
    <w:qFormat/>
    <w:uiPriority w:val="0"/>
    <w:pPr>
      <w:spacing w:line="400" w:lineRule="exact"/>
      <w:ind w:left="284"/>
    </w:pPr>
    <w:rPr>
      <w:rFonts w:eastAsia="黑体" w:cs="宋体"/>
      <w:b w:val="0"/>
      <w:bCs w:val="0"/>
      <w:szCs w:val="20"/>
    </w:rPr>
  </w:style>
  <w:style w:type="character" w:customStyle="1" w:styleId="249">
    <w:name w:val="样式 标题 3h33rd level3H3l3CTsect1.2.31.1.1Level 3 Topic He... Char"/>
    <w:link w:val="248"/>
    <w:qFormat/>
    <w:uiPriority w:val="0"/>
    <w:rPr>
      <w:rFonts w:ascii="微软雅黑" w:hAnsi="微软雅黑" w:eastAsia="黑体" w:cs="宋体"/>
      <w:kern w:val="2"/>
      <w:sz w:val="24"/>
    </w:rPr>
  </w:style>
  <w:style w:type="character" w:customStyle="1" w:styleId="250">
    <w:name w:val="图片居中 Char"/>
    <w:link w:val="131"/>
    <w:qFormat/>
    <w:uiPriority w:val="0"/>
    <w:rPr>
      <w:rFonts w:eastAsia="宋体" w:cs="宋体"/>
      <w:kern w:val="2"/>
      <w:sz w:val="21"/>
      <w:lang w:val="en-US" w:eastAsia="zh-CN" w:bidi="ar-SA"/>
    </w:rPr>
  </w:style>
  <w:style w:type="paragraph" w:customStyle="1" w:styleId="251">
    <w:name w:val="Char Char1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52">
    <w:name w:val="ES_字段名"/>
    <w:basedOn w:val="1"/>
    <w:next w:val="1"/>
    <w:link w:val="253"/>
    <w:qFormat/>
    <w:uiPriority w:val="0"/>
    <w:pPr>
      <w:keepNext/>
      <w:widowControl/>
      <w:ind w:left="1260" w:leftChars="600"/>
      <w:jc w:val="left"/>
    </w:pPr>
    <w:rPr>
      <w:rFonts w:ascii="楷体_GB2312" w:eastAsia="楷体_GB2312"/>
      <w:b/>
      <w:kern w:val="44"/>
      <w:szCs w:val="21"/>
    </w:rPr>
  </w:style>
  <w:style w:type="character" w:customStyle="1" w:styleId="253">
    <w:name w:val="ES_字段名 Char"/>
    <w:link w:val="252"/>
    <w:qFormat/>
    <w:uiPriority w:val="0"/>
    <w:rPr>
      <w:rFonts w:ascii="楷体_GB2312" w:eastAsia="楷体_GB2312"/>
      <w:b/>
      <w:kern w:val="44"/>
      <w:sz w:val="21"/>
      <w:szCs w:val="21"/>
      <w:lang w:val="en-US" w:eastAsia="zh-CN" w:bidi="ar-SA"/>
    </w:rPr>
  </w:style>
  <w:style w:type="paragraph" w:customStyle="1" w:styleId="254">
    <w:name w:val="ES_小条目"/>
    <w:basedOn w:val="1"/>
    <w:next w:val="1"/>
    <w:link w:val="255"/>
    <w:qFormat/>
    <w:uiPriority w:val="0"/>
    <w:pPr>
      <w:widowControl/>
      <w:jc w:val="left"/>
    </w:pPr>
    <w:rPr>
      <w:rFonts w:ascii="楷体_GB2312" w:eastAsia="楷体_GB2312"/>
      <w:b/>
      <w:bCs/>
      <w:kern w:val="44"/>
    </w:rPr>
  </w:style>
  <w:style w:type="character" w:customStyle="1" w:styleId="255">
    <w:name w:val="ES_小条目 Char"/>
    <w:link w:val="254"/>
    <w:qFormat/>
    <w:uiPriority w:val="0"/>
    <w:rPr>
      <w:rFonts w:ascii="楷体_GB2312" w:eastAsia="楷体_GB2312"/>
      <w:b/>
      <w:bCs/>
      <w:kern w:val="44"/>
      <w:sz w:val="24"/>
      <w:szCs w:val="24"/>
      <w:lang w:val="en-US" w:eastAsia="zh-CN" w:bidi="ar-SA"/>
    </w:rPr>
  </w:style>
  <w:style w:type="paragraph" w:customStyle="1" w:styleId="256">
    <w:name w:val="ES_正文"/>
    <w:basedOn w:val="1"/>
    <w:link w:val="257"/>
    <w:qFormat/>
    <w:uiPriority w:val="0"/>
    <w:pPr>
      <w:ind w:firstLine="200" w:firstLineChars="200"/>
      <w:jc w:val="left"/>
    </w:pPr>
    <w:rPr>
      <w:sz w:val="28"/>
    </w:rPr>
  </w:style>
  <w:style w:type="character" w:customStyle="1" w:styleId="257">
    <w:name w:val="ES_正文 Char"/>
    <w:link w:val="256"/>
    <w:qFormat/>
    <w:uiPriority w:val="0"/>
    <w:rPr>
      <w:rFonts w:eastAsia="宋体"/>
      <w:kern w:val="2"/>
      <w:sz w:val="28"/>
      <w:szCs w:val="24"/>
      <w:lang w:val="en-US" w:eastAsia="zh-CN" w:bidi="ar-SA"/>
    </w:rPr>
  </w:style>
  <w:style w:type="paragraph" w:customStyle="1" w:styleId="258">
    <w:name w:val="Char Char Char Char"/>
    <w:basedOn w:val="27"/>
    <w:autoRedefine/>
    <w:qFormat/>
    <w:uiPriority w:val="0"/>
    <w:rPr>
      <w:rFonts w:ascii="Tahoma" w:hAnsi="Tahoma"/>
    </w:rPr>
  </w:style>
  <w:style w:type="character" w:customStyle="1" w:styleId="259">
    <w:name w:val="页脚 字符"/>
    <w:link w:val="56"/>
    <w:qFormat/>
    <w:uiPriority w:val="99"/>
    <w:rPr>
      <w:rFonts w:eastAsia="宋体"/>
      <w:kern w:val="2"/>
      <w:sz w:val="18"/>
      <w:szCs w:val="18"/>
      <w:lang w:val="en-US" w:eastAsia="zh-CN" w:bidi="ar-SA"/>
    </w:rPr>
  </w:style>
  <w:style w:type="character" w:customStyle="1" w:styleId="260">
    <w:name w:val="表格正文 Char"/>
    <w:link w:val="145"/>
    <w:qFormat/>
    <w:uiPriority w:val="0"/>
    <w:rPr>
      <w:rFonts w:eastAsia="楷体_GB2312"/>
      <w:kern w:val="2"/>
      <w:sz w:val="24"/>
      <w:szCs w:val="24"/>
      <w:lang w:val="en-US" w:eastAsia="zh-CN" w:bidi="ar-SA"/>
    </w:rPr>
  </w:style>
  <w:style w:type="paragraph" w:customStyle="1" w:styleId="261">
    <w:name w:val="样式4"/>
    <w:basedOn w:val="6"/>
    <w:autoRedefine/>
    <w:qFormat/>
    <w:uiPriority w:val="0"/>
    <w:pPr>
      <w:numPr>
        <w:ilvl w:val="3"/>
        <w:numId w:val="22"/>
      </w:numPr>
    </w:pPr>
  </w:style>
  <w:style w:type="paragraph" w:customStyle="1" w:styleId="262">
    <w:name w:val="样式9"/>
    <w:basedOn w:val="8"/>
    <w:qFormat/>
    <w:uiPriority w:val="0"/>
    <w:pPr>
      <w:numPr>
        <w:ilvl w:val="0"/>
        <w:numId w:val="22"/>
      </w:numPr>
      <w:tabs>
        <w:tab w:val="left" w:pos="1260"/>
      </w:tabs>
      <w:spacing w:before="120" w:after="120"/>
    </w:pPr>
    <w:rPr>
      <w:sz w:val="24"/>
    </w:rPr>
  </w:style>
  <w:style w:type="paragraph" w:customStyle="1" w:styleId="263">
    <w:name w:val="样式 标题 4H4heading 4Ref Heading 1rh1Heading sqlsect 1.2.3.4..."/>
    <w:basedOn w:val="7"/>
    <w:autoRedefine/>
    <w:qFormat/>
    <w:uiPriority w:val="0"/>
    <w:pPr>
      <w:spacing w:beforeLines="50" w:afterLines="50"/>
      <w:ind w:left="567" w:hanging="567"/>
    </w:pPr>
    <w:rPr>
      <w:rFonts w:cs="宋体"/>
      <w:szCs w:val="20"/>
    </w:rPr>
  </w:style>
  <w:style w:type="character" w:customStyle="1" w:styleId="264">
    <w:name w:val="着重标记"/>
    <w:qFormat/>
    <w:uiPriority w:val="0"/>
    <w:rPr>
      <w:b/>
      <w:bCs/>
      <w:sz w:val="24"/>
      <w:u w:val="single"/>
    </w:rPr>
  </w:style>
  <w:style w:type="character" w:customStyle="1" w:styleId="265">
    <w:name w:val="hei16b"/>
    <w:basedOn w:val="112"/>
    <w:qFormat/>
    <w:uiPriority w:val="0"/>
  </w:style>
  <w:style w:type="paragraph" w:customStyle="1" w:styleId="266">
    <w:name w:val="小四 段落 宋体 Char Char"/>
    <w:basedOn w:val="1"/>
    <w:link w:val="267"/>
    <w:qFormat/>
    <w:uiPriority w:val="0"/>
    <w:pPr>
      <w:spacing w:line="360" w:lineRule="auto"/>
      <w:ind w:firstLine="480" w:firstLineChars="200"/>
    </w:pPr>
    <w:rPr>
      <w:rFonts w:ascii="宋体" w:hAnsi="宋体"/>
    </w:rPr>
  </w:style>
  <w:style w:type="character" w:customStyle="1" w:styleId="267">
    <w:name w:val="小四 段落 宋体 Char Char Char"/>
    <w:link w:val="266"/>
    <w:qFormat/>
    <w:uiPriority w:val="0"/>
    <w:rPr>
      <w:rFonts w:ascii="宋体" w:hAnsi="宋体" w:eastAsia="宋体"/>
      <w:kern w:val="2"/>
      <w:sz w:val="24"/>
      <w:szCs w:val="24"/>
      <w:lang w:val="en-US" w:eastAsia="zh-CN" w:bidi="ar-SA"/>
    </w:rPr>
  </w:style>
  <w:style w:type="paragraph" w:customStyle="1" w:styleId="268">
    <w:name w:val="8"/>
    <w:basedOn w:val="1"/>
    <w:next w:val="22"/>
    <w:qFormat/>
    <w:uiPriority w:val="0"/>
    <w:pPr>
      <w:widowControl/>
      <w:spacing w:line="360" w:lineRule="auto"/>
      <w:ind w:firstLine="420"/>
      <w:jc w:val="left"/>
    </w:pPr>
    <w:rPr>
      <w:rFonts w:ascii="宋体" w:hAnsi="宋体"/>
      <w:kern w:val="0"/>
    </w:rPr>
  </w:style>
  <w:style w:type="paragraph" w:customStyle="1" w:styleId="269">
    <w:name w:val="7"/>
    <w:basedOn w:val="1"/>
    <w:next w:val="22"/>
    <w:qFormat/>
    <w:uiPriority w:val="0"/>
    <w:pPr>
      <w:widowControl/>
      <w:spacing w:line="360" w:lineRule="auto"/>
      <w:ind w:firstLine="420"/>
      <w:jc w:val="left"/>
    </w:pPr>
    <w:rPr>
      <w:rFonts w:ascii="宋体" w:hAnsi="宋体"/>
      <w:kern w:val="0"/>
    </w:rPr>
  </w:style>
  <w:style w:type="character" w:customStyle="1" w:styleId="270">
    <w:name w:val="top11"/>
    <w:basedOn w:val="112"/>
    <w:qFormat/>
    <w:uiPriority w:val="0"/>
  </w:style>
  <w:style w:type="paragraph" w:customStyle="1" w:styleId="271">
    <w:name w:val="Char Char Char Char Char Char Char Char Char Char"/>
    <w:basedOn w:val="27"/>
    <w:autoRedefine/>
    <w:qFormat/>
    <w:uiPriority w:val="0"/>
    <w:rPr>
      <w:rFonts w:ascii="Tahoma" w:hAnsi="Tahoma"/>
    </w:rPr>
  </w:style>
  <w:style w:type="paragraph" w:customStyle="1" w:styleId="272">
    <w:name w:val="Byline"/>
    <w:basedOn w:val="1"/>
    <w:next w:val="1"/>
    <w:qFormat/>
    <w:uiPriority w:val="0"/>
    <w:pPr>
      <w:widowControl/>
      <w:spacing w:after="120" w:line="200" w:lineRule="exact"/>
      <w:ind w:right="-357"/>
      <w:jc w:val="left"/>
    </w:pPr>
    <w:rPr>
      <w:rFonts w:ascii="Arial" w:hAnsi="Arial" w:cs="Arial"/>
      <w:i/>
      <w:iCs/>
      <w:kern w:val="0"/>
      <w:sz w:val="20"/>
      <w:szCs w:val="20"/>
      <w:lang w:eastAsia="en-US"/>
    </w:rPr>
  </w:style>
  <w:style w:type="paragraph" w:customStyle="1" w:styleId="273">
    <w:name w:val="中等深浅网格 1 - 强调文字颜色 21"/>
    <w:basedOn w:val="1"/>
    <w:link w:val="871"/>
    <w:qFormat/>
    <w:uiPriority w:val="34"/>
    <w:pPr>
      <w:ind w:firstLine="420" w:firstLineChars="200"/>
    </w:pPr>
    <w:rPr>
      <w:rFonts w:ascii="Calibri" w:hAnsi="Calibri"/>
      <w:szCs w:val="22"/>
    </w:rPr>
  </w:style>
  <w:style w:type="character" w:customStyle="1" w:styleId="274">
    <w:name w:val="myp111"/>
    <w:qFormat/>
    <w:uiPriority w:val="0"/>
    <w:rPr>
      <w:rFonts w:hint="default" w:ascii="ˎ̥" w:hAnsi="ˎ̥"/>
      <w:color w:val="000000"/>
      <w:sz w:val="22"/>
      <w:szCs w:val="22"/>
      <w:u w:val="none"/>
    </w:rPr>
  </w:style>
  <w:style w:type="paragraph" w:customStyle="1" w:styleId="275">
    <w:name w:val="hisc Indent 正文"/>
    <w:basedOn w:val="1"/>
    <w:link w:val="276"/>
    <w:qFormat/>
    <w:uiPriority w:val="0"/>
    <w:pPr>
      <w:ind w:firstLine="420"/>
    </w:pPr>
    <w:rPr>
      <w:rFonts w:ascii="楷体_GB2312" w:hAnsi="楷体_GB2312" w:eastAsia="楷体_GB2312"/>
      <w:szCs w:val="20"/>
    </w:rPr>
  </w:style>
  <w:style w:type="character" w:customStyle="1" w:styleId="276">
    <w:name w:val="hisc Indent 正文 Char"/>
    <w:link w:val="275"/>
    <w:qFormat/>
    <w:uiPriority w:val="0"/>
    <w:rPr>
      <w:rFonts w:ascii="楷体_GB2312" w:hAnsi="楷体_GB2312" w:eastAsia="楷体_GB2312"/>
      <w:kern w:val="2"/>
      <w:sz w:val="21"/>
      <w:lang w:val="en-US" w:eastAsia="zh-CN" w:bidi="ar-SA"/>
    </w:rPr>
  </w:style>
  <w:style w:type="character" w:customStyle="1" w:styleId="277">
    <w:name w:val="题注 字符"/>
    <w:link w:val="23"/>
    <w:qFormat/>
    <w:uiPriority w:val="0"/>
    <w:rPr>
      <w:rFonts w:ascii="Arial" w:hAnsi="Arial" w:eastAsia="黑体" w:cs="Arial"/>
      <w:kern w:val="2"/>
      <w:lang w:val="en-US" w:eastAsia="zh-CN" w:bidi="ar-SA"/>
    </w:rPr>
  </w:style>
  <w:style w:type="paragraph" w:customStyle="1" w:styleId="278">
    <w:name w:val="Char Char Char11"/>
    <w:basedOn w:val="1"/>
    <w:qFormat/>
    <w:uiPriority w:val="0"/>
    <w:rPr>
      <w:rFonts w:ascii="Tahoma" w:hAnsi="Tahoma"/>
      <w:szCs w:val="20"/>
    </w:rPr>
  </w:style>
  <w:style w:type="paragraph" w:customStyle="1" w:styleId="279">
    <w:name w:val="图"/>
    <w:basedOn w:val="1"/>
    <w:next w:val="1"/>
    <w:autoRedefine/>
    <w:qFormat/>
    <w:uiPriority w:val="0"/>
    <w:pPr>
      <w:jc w:val="right"/>
    </w:pPr>
    <w:rPr>
      <w:rFonts w:ascii="宋体" w:hAnsi="宋体"/>
      <w:b/>
    </w:rPr>
  </w:style>
  <w:style w:type="paragraph" w:customStyle="1" w:styleId="280">
    <w:name w:val="ES_换行"/>
    <w:link w:val="281"/>
    <w:qFormat/>
    <w:uiPriority w:val="0"/>
    <w:rPr>
      <w:rFonts w:ascii="Times New Roman" w:hAnsi="Times New Roman" w:eastAsia="宋体" w:cs="Times New Roman"/>
      <w:bCs/>
      <w:kern w:val="44"/>
      <w:sz w:val="21"/>
      <w:szCs w:val="44"/>
      <w:lang w:val="en-US" w:eastAsia="zh-CN" w:bidi="ar-SA"/>
    </w:rPr>
  </w:style>
  <w:style w:type="character" w:customStyle="1" w:styleId="281">
    <w:name w:val="ES_换行 Char"/>
    <w:link w:val="280"/>
    <w:qFormat/>
    <w:uiPriority w:val="0"/>
    <w:rPr>
      <w:bCs/>
      <w:kern w:val="44"/>
      <w:sz w:val="21"/>
      <w:szCs w:val="44"/>
      <w:lang w:val="en-US" w:eastAsia="zh-CN" w:bidi="ar-SA"/>
    </w:rPr>
  </w:style>
  <w:style w:type="paragraph" w:customStyle="1" w:styleId="282">
    <w:name w:val="ES_功能点"/>
    <w:next w:val="280"/>
    <w:link w:val="283"/>
    <w:autoRedefine/>
    <w:qFormat/>
    <w:uiPriority w:val="0"/>
    <w:pPr>
      <w:numPr>
        <w:ilvl w:val="0"/>
        <w:numId w:val="23"/>
      </w:numPr>
    </w:pPr>
    <w:rPr>
      <w:rFonts w:ascii="黑体" w:hAnsi="Times New Roman" w:eastAsia="黑体" w:cs="Times New Roman"/>
      <w:kern w:val="2"/>
      <w:sz w:val="28"/>
      <w:szCs w:val="28"/>
      <w:lang w:val="en-US" w:eastAsia="zh-CN" w:bidi="ar-SA"/>
    </w:rPr>
  </w:style>
  <w:style w:type="character" w:customStyle="1" w:styleId="283">
    <w:name w:val="ES_功能点 Char"/>
    <w:link w:val="282"/>
    <w:qFormat/>
    <w:uiPriority w:val="0"/>
    <w:rPr>
      <w:rFonts w:ascii="黑体" w:eastAsia="黑体"/>
      <w:kern w:val="2"/>
      <w:sz w:val="28"/>
      <w:szCs w:val="28"/>
    </w:rPr>
  </w:style>
  <w:style w:type="paragraph" w:customStyle="1" w:styleId="284">
    <w:name w:val="ES_题注"/>
    <w:next w:val="280"/>
    <w:link w:val="285"/>
    <w:qFormat/>
    <w:uiPriority w:val="0"/>
    <w:pPr>
      <w:jc w:val="center"/>
    </w:pPr>
    <w:rPr>
      <w:rFonts w:ascii="Arial" w:hAnsi="Arial" w:eastAsia="黑体" w:cs="Arial"/>
      <w:b/>
      <w:bCs/>
      <w:kern w:val="2"/>
      <w:szCs w:val="32"/>
      <w:lang w:val="en-US" w:eastAsia="zh-CN" w:bidi="ar-SA"/>
    </w:rPr>
  </w:style>
  <w:style w:type="character" w:customStyle="1" w:styleId="285">
    <w:name w:val="ES_题注 Char"/>
    <w:link w:val="284"/>
    <w:qFormat/>
    <w:uiPriority w:val="0"/>
    <w:rPr>
      <w:rFonts w:ascii="Arial" w:hAnsi="Arial" w:eastAsia="黑体" w:cs="Arial"/>
      <w:b/>
      <w:bCs/>
      <w:kern w:val="2"/>
      <w:szCs w:val="32"/>
      <w:lang w:val="en-US" w:eastAsia="zh-CN" w:bidi="ar-SA"/>
    </w:rPr>
  </w:style>
  <w:style w:type="character" w:customStyle="1" w:styleId="286">
    <w:name w:val="样式 标题 3h33rd level3H3l3CTsect1.2.31.1.1Level 3 Topic He... Char Char"/>
    <w:qFormat/>
    <w:uiPriority w:val="0"/>
    <w:rPr>
      <w:rFonts w:eastAsia="宋体" w:cs="宋体"/>
      <w:b/>
      <w:bCs/>
      <w:kern w:val="2"/>
      <w:sz w:val="28"/>
      <w:szCs w:val="32"/>
      <w:lang w:val="en-US" w:eastAsia="zh-CN" w:bidi="ar-SA"/>
    </w:rPr>
  </w:style>
  <w:style w:type="paragraph" w:customStyle="1" w:styleId="287">
    <w:name w:val="样式 标题 4H4heading 4Ref Heading 1rh1Heading sqlsect 1.2.3.4...1"/>
    <w:basedOn w:val="7"/>
    <w:link w:val="288"/>
    <w:autoRedefine/>
    <w:qFormat/>
    <w:uiPriority w:val="0"/>
    <w:pPr>
      <w:adjustRightInd w:val="0"/>
      <w:ind w:left="0" w:firstLine="0"/>
    </w:pPr>
  </w:style>
  <w:style w:type="character" w:customStyle="1" w:styleId="288">
    <w:name w:val="样式 标题 4H4heading 4Ref Heading 1rh1Heading sqlsect 1.2.3.4...1 Char"/>
    <w:link w:val="287"/>
    <w:qFormat/>
    <w:uiPriority w:val="0"/>
    <w:rPr>
      <w:rFonts w:ascii="Arial" w:hAnsi="Arial" w:eastAsia="黑体"/>
      <w:kern w:val="2"/>
      <w:sz w:val="28"/>
      <w:szCs w:val="28"/>
    </w:rPr>
  </w:style>
  <w:style w:type="paragraph" w:customStyle="1" w:styleId="289">
    <w:name w:val="样式 标题 4H4heading 4Ref Heading 1rh1Heading sqlsect 1.2.3.4...2"/>
    <w:basedOn w:val="7"/>
    <w:link w:val="290"/>
    <w:autoRedefine/>
    <w:qFormat/>
    <w:uiPriority w:val="0"/>
    <w:pPr>
      <w:ind w:left="0" w:firstLine="0"/>
    </w:pPr>
  </w:style>
  <w:style w:type="character" w:customStyle="1" w:styleId="290">
    <w:name w:val="样式 标题 4H4heading 4Ref Heading 1rh1Heading sqlsect 1.2.3.4...2 Char"/>
    <w:link w:val="289"/>
    <w:qFormat/>
    <w:uiPriority w:val="0"/>
    <w:rPr>
      <w:rFonts w:ascii="Arial" w:hAnsi="Arial" w:eastAsia="黑体"/>
      <w:kern w:val="2"/>
      <w:sz w:val="28"/>
      <w:szCs w:val="28"/>
    </w:rPr>
  </w:style>
  <w:style w:type="paragraph" w:customStyle="1" w:styleId="291">
    <w:name w:val="样式 标题 2H2h22Header 2l2Level 2 HeadSmall Chapter)Reshdr2..."/>
    <w:basedOn w:val="1"/>
    <w:qFormat/>
    <w:uiPriority w:val="0"/>
  </w:style>
  <w:style w:type="paragraph" w:customStyle="1" w:styleId="292">
    <w:name w:val="2级标题"/>
    <w:basedOn w:val="5"/>
    <w:link w:val="1147"/>
    <w:qFormat/>
    <w:uiPriority w:val="0"/>
    <w:pPr>
      <w:keepNext w:val="0"/>
      <w:keepLines w:val="0"/>
      <w:widowControl/>
      <w:spacing w:before="120" w:after="120" w:line="360" w:lineRule="auto"/>
      <w:jc w:val="left"/>
    </w:pPr>
    <w:rPr>
      <w:rFonts w:ascii="宋体" w:hAnsi="宋体" w:eastAsia="宋体"/>
      <w:sz w:val="24"/>
      <w:szCs w:val="24"/>
    </w:rPr>
  </w:style>
  <w:style w:type="character" w:customStyle="1" w:styleId="293">
    <w:name w:val="纯文本 字符"/>
    <w:link w:val="46"/>
    <w:qFormat/>
    <w:uiPriority w:val="0"/>
    <w:rPr>
      <w:rFonts w:ascii="宋体" w:hAnsi="Courier New" w:eastAsia="宋体" w:cs="Courier New"/>
      <w:kern w:val="2"/>
      <w:sz w:val="21"/>
      <w:szCs w:val="21"/>
      <w:lang w:val="en-US" w:eastAsia="zh-CN" w:bidi="ar-SA"/>
    </w:rPr>
  </w:style>
  <w:style w:type="paragraph" w:customStyle="1" w:styleId="294">
    <w:name w:val="我的样式"/>
    <w:basedOn w:val="1"/>
    <w:qFormat/>
    <w:uiPriority w:val="0"/>
    <w:pPr>
      <w:widowControl/>
      <w:spacing w:before="50" w:line="300" w:lineRule="auto"/>
      <w:ind w:firstLine="454"/>
      <w:jc w:val="left"/>
    </w:pPr>
    <w:rPr>
      <w:rFonts w:ascii="宋体" w:hAnsi="宋体"/>
      <w:snapToGrid w:val="0"/>
      <w:color w:val="000000"/>
      <w:kern w:val="0"/>
      <w:szCs w:val="20"/>
    </w:rPr>
  </w:style>
  <w:style w:type="paragraph" w:customStyle="1" w:styleId="295">
    <w:name w:val="正文文本1"/>
    <w:qFormat/>
    <w:uiPriority w:val="0"/>
    <w:pPr>
      <w:spacing w:line="360" w:lineRule="atLeast"/>
      <w:ind w:firstLine="446"/>
    </w:pPr>
    <w:rPr>
      <w:rFonts w:ascii="楷体" w:hAnsi="Times New Roman" w:eastAsia="楷体" w:cs="Times New Roman"/>
      <w:snapToGrid w:val="0"/>
      <w:color w:val="000000"/>
      <w:sz w:val="21"/>
      <w:lang w:val="en-US" w:eastAsia="zh-CN" w:bidi="ar-SA"/>
    </w:rPr>
  </w:style>
  <w:style w:type="paragraph" w:customStyle="1" w:styleId="296">
    <w:name w:val="小四 段落 宋体 Char Char Char Char"/>
    <w:basedOn w:val="1"/>
    <w:qFormat/>
    <w:uiPriority w:val="0"/>
    <w:pPr>
      <w:spacing w:line="360" w:lineRule="auto"/>
      <w:ind w:firstLine="480"/>
    </w:pPr>
    <w:rPr>
      <w:rFonts w:ascii="宋体" w:hAnsi="宋体" w:eastAsia="新宋体"/>
    </w:rPr>
  </w:style>
  <w:style w:type="paragraph" w:customStyle="1" w:styleId="297">
    <w:name w:val="普通正文"/>
    <w:basedOn w:val="1"/>
    <w:qFormat/>
    <w:uiPriority w:val="0"/>
    <w:pPr>
      <w:widowControl/>
      <w:tabs>
        <w:tab w:val="left" w:pos="0"/>
      </w:tabs>
      <w:topLinePunct/>
      <w:autoSpaceDE w:val="0"/>
      <w:autoSpaceDN w:val="0"/>
      <w:adjustRightInd w:val="0"/>
      <w:spacing w:before="40" w:after="40" w:line="440" w:lineRule="exact"/>
      <w:ind w:left="72" w:leftChars="30" w:right="62" w:firstLine="425"/>
      <w:jc w:val="left"/>
      <w:textAlignment w:val="baseline"/>
    </w:pPr>
    <w:rPr>
      <w:rFonts w:ascii="宋体" w:hAnsi="宋体"/>
      <w:b/>
      <w:bCs/>
      <w:color w:val="000000"/>
      <w:kern w:val="0"/>
      <w:szCs w:val="20"/>
    </w:rPr>
  </w:style>
  <w:style w:type="paragraph" w:customStyle="1" w:styleId="298">
    <w:name w:val="小四 段落 宋体 Char Char Char Char Char"/>
    <w:basedOn w:val="1"/>
    <w:qFormat/>
    <w:uiPriority w:val="0"/>
    <w:pPr>
      <w:spacing w:afterLines="50" w:line="360" w:lineRule="auto"/>
      <w:ind w:firstLine="480" w:firstLineChars="200"/>
    </w:pPr>
    <w:rPr>
      <w:rFonts w:ascii="宋体" w:hAnsi="宋体"/>
    </w:rPr>
  </w:style>
  <w:style w:type="paragraph" w:customStyle="1" w:styleId="299">
    <w:name w:val="Char31"/>
    <w:basedOn w:val="1"/>
    <w:autoRedefine/>
    <w:qFormat/>
    <w:uiPriority w:val="0"/>
    <w:rPr>
      <w:rFonts w:ascii="仿宋_GB2312" w:eastAsia="仿宋_GB2312"/>
      <w:b/>
      <w:sz w:val="32"/>
      <w:szCs w:val="32"/>
    </w:rPr>
  </w:style>
  <w:style w:type="paragraph" w:customStyle="1" w:styleId="300">
    <w:name w:val="Table Text"/>
    <w:basedOn w:val="1"/>
    <w:link w:val="1165"/>
    <w:qFormat/>
    <w:uiPriority w:val="0"/>
    <w:pPr>
      <w:widowControl/>
      <w:spacing w:before="60" w:after="60"/>
      <w:jc w:val="left"/>
    </w:pPr>
    <w:rPr>
      <w:kern w:val="0"/>
    </w:rPr>
  </w:style>
  <w:style w:type="paragraph" w:customStyle="1" w:styleId="301">
    <w:name w:val="默认段落字体 Para Char"/>
    <w:basedOn w:val="1"/>
    <w:qFormat/>
    <w:uiPriority w:val="0"/>
    <w:pPr>
      <w:adjustRightInd w:val="0"/>
      <w:spacing w:line="360" w:lineRule="auto"/>
    </w:pPr>
    <w:rPr>
      <w:kern w:val="0"/>
      <w:szCs w:val="20"/>
    </w:rPr>
  </w:style>
  <w:style w:type="paragraph" w:customStyle="1" w:styleId="302">
    <w:name w:val="Char1 Char Char Char"/>
    <w:basedOn w:val="1"/>
    <w:qFormat/>
    <w:uiPriority w:val="0"/>
    <w:pPr>
      <w:adjustRightInd w:val="0"/>
      <w:spacing w:line="360" w:lineRule="auto"/>
    </w:pPr>
    <w:rPr>
      <w:kern w:val="0"/>
    </w:rPr>
  </w:style>
  <w:style w:type="character" w:customStyle="1" w:styleId="303">
    <w:name w:val="符号与编号 Char"/>
    <w:link w:val="223"/>
    <w:qFormat/>
    <w:uiPriority w:val="0"/>
    <w:rPr>
      <w:rFonts w:eastAsia="宋体"/>
      <w:kern w:val="2"/>
      <w:sz w:val="24"/>
      <w:szCs w:val="24"/>
      <w:lang w:val="en-US" w:eastAsia="zh-CN" w:bidi="ar-SA"/>
    </w:rPr>
  </w:style>
  <w:style w:type="paragraph" w:customStyle="1" w:styleId="304">
    <w:name w:val="Body"/>
    <w:qFormat/>
    <w:uiPriority w:val="0"/>
    <w:pPr>
      <w:spacing w:before="130" w:after="130" w:line="260" w:lineRule="exact"/>
    </w:pPr>
    <w:rPr>
      <w:rFonts w:ascii="Univers" w:hAnsi="Univers" w:eastAsia="宋体" w:cs="Times New Roman"/>
      <w:color w:val="000000"/>
      <w:sz w:val="22"/>
      <w:lang w:val="en-US" w:eastAsia="en-US" w:bidi="ar-SA"/>
    </w:rPr>
  </w:style>
  <w:style w:type="paragraph" w:customStyle="1" w:styleId="305">
    <w:name w:val="List Bullet1"/>
    <w:basedOn w:val="1"/>
    <w:autoRedefine/>
    <w:qFormat/>
    <w:uiPriority w:val="0"/>
    <w:pPr>
      <w:widowControl/>
      <w:numPr>
        <w:ilvl w:val="0"/>
        <w:numId w:val="24"/>
      </w:numPr>
      <w:spacing w:before="240" w:after="120" w:line="288" w:lineRule="auto"/>
      <w:ind w:left="981" w:right="57" w:hanging="357"/>
      <w:jc w:val="left"/>
    </w:pPr>
    <w:rPr>
      <w:kern w:val="0"/>
    </w:rPr>
  </w:style>
  <w:style w:type="character" w:customStyle="1" w:styleId="306">
    <w:name w:val="小节"/>
    <w:qFormat/>
    <w:uiPriority w:val="0"/>
    <w:rPr>
      <w:rFonts w:eastAsia="宋体"/>
      <w:b/>
      <w:bCs/>
      <w:kern w:val="2"/>
      <w:sz w:val="32"/>
      <w:szCs w:val="32"/>
      <w:lang w:val="en-US" w:eastAsia="zh-CN" w:bidi="ar-SA"/>
    </w:rPr>
  </w:style>
  <w:style w:type="paragraph" w:customStyle="1" w:styleId="307">
    <w:name w:val="样式 标题 1 + (中文) 黑体 小二 黑色 两端对齐 段前: 16 行"/>
    <w:basedOn w:val="3"/>
    <w:autoRedefine/>
    <w:qFormat/>
    <w:uiPriority w:val="0"/>
    <w:pPr>
      <w:keepNext w:val="0"/>
      <w:keepLines w:val="0"/>
      <w:spacing w:before="0" w:after="0" w:line="360" w:lineRule="auto"/>
    </w:pPr>
    <w:rPr>
      <w:rFonts w:ascii="宋体" w:hAnsi="宋体"/>
      <w:color w:val="000000"/>
      <w:sz w:val="24"/>
      <w:szCs w:val="24"/>
    </w:rPr>
  </w:style>
  <w:style w:type="paragraph" w:customStyle="1" w:styleId="308">
    <w:name w:val="纯文本1"/>
    <w:basedOn w:val="1"/>
    <w:next w:val="1"/>
    <w:qFormat/>
    <w:uiPriority w:val="0"/>
    <w:pPr>
      <w:widowControl/>
    </w:pPr>
    <w:rPr>
      <w:rFonts w:ascii="宋体"/>
      <w:color w:val="000000"/>
      <w:szCs w:val="20"/>
    </w:rPr>
  </w:style>
  <w:style w:type="character" w:customStyle="1" w:styleId="309">
    <w:name w:val="reg"/>
    <w:basedOn w:val="112"/>
    <w:qFormat/>
    <w:uiPriority w:val="0"/>
  </w:style>
  <w:style w:type="paragraph" w:customStyle="1" w:styleId="310">
    <w:name w:val="表格文字"/>
    <w:basedOn w:val="1"/>
    <w:qFormat/>
    <w:uiPriority w:val="0"/>
    <w:pPr>
      <w:spacing w:before="25" w:after="25"/>
      <w:jc w:val="left"/>
    </w:pPr>
    <w:rPr>
      <w:bCs/>
      <w:spacing w:val="10"/>
      <w:kern w:val="0"/>
      <w:szCs w:val="20"/>
    </w:rPr>
  </w:style>
  <w:style w:type="paragraph" w:customStyle="1" w:styleId="311">
    <w:name w:val="Char Char Char1 Char"/>
    <w:basedOn w:val="27"/>
    <w:autoRedefine/>
    <w:semiHidden/>
    <w:qFormat/>
    <w:uiPriority w:val="0"/>
    <w:rPr>
      <w:rFonts w:ascii="Tahoma" w:hAnsi="Tahoma" w:cs="Tahoma"/>
      <w:kern w:val="0"/>
      <w:sz w:val="18"/>
    </w:rPr>
  </w:style>
  <w:style w:type="character" w:customStyle="1" w:styleId="312">
    <w:name w:val="页眉 字符"/>
    <w:link w:val="58"/>
    <w:qFormat/>
    <w:uiPriority w:val="99"/>
    <w:rPr>
      <w:kern w:val="2"/>
      <w:sz w:val="18"/>
      <w:szCs w:val="18"/>
    </w:rPr>
  </w:style>
  <w:style w:type="paragraph" w:customStyle="1" w:styleId="313">
    <w:name w:val="样式0"/>
    <w:basedOn w:val="85"/>
    <w:next w:val="182"/>
    <w:autoRedefine/>
    <w:qFormat/>
    <w:uiPriority w:val="0"/>
    <w:pPr>
      <w:keepNext/>
      <w:keepLines/>
      <w:pageBreakBefore/>
      <w:numPr>
        <w:ilvl w:val="0"/>
        <w:numId w:val="25"/>
      </w:numPr>
      <w:ind w:left="0" w:firstLine="0"/>
    </w:pPr>
    <w:rPr>
      <w:color w:val="0000FF"/>
    </w:rPr>
  </w:style>
  <w:style w:type="paragraph" w:customStyle="1" w:styleId="314">
    <w:name w:val="样式ds"/>
    <w:basedOn w:val="3"/>
    <w:qFormat/>
    <w:uiPriority w:val="0"/>
    <w:pPr>
      <w:spacing w:line="578" w:lineRule="auto"/>
    </w:pPr>
  </w:style>
  <w:style w:type="paragraph" w:customStyle="1" w:styleId="315">
    <w:name w:val="YZ正文首缩2"/>
    <w:basedOn w:val="1"/>
    <w:link w:val="316"/>
    <w:qFormat/>
    <w:uiPriority w:val="0"/>
    <w:pPr>
      <w:spacing w:line="360" w:lineRule="auto"/>
      <w:ind w:firstLine="480" w:firstLineChars="200"/>
    </w:pPr>
    <w:rPr>
      <w:rFonts w:cs="宋体"/>
      <w:kern w:val="10"/>
    </w:rPr>
  </w:style>
  <w:style w:type="character" w:customStyle="1" w:styleId="316">
    <w:name w:val="YZ正文首缩2 Char Char"/>
    <w:link w:val="315"/>
    <w:qFormat/>
    <w:uiPriority w:val="0"/>
    <w:rPr>
      <w:rFonts w:cs="宋体"/>
      <w:kern w:val="10"/>
      <w:sz w:val="24"/>
      <w:szCs w:val="24"/>
    </w:rPr>
  </w:style>
  <w:style w:type="character" w:customStyle="1" w:styleId="317">
    <w:name w:val="skyzhi1"/>
    <w:qFormat/>
    <w:uiPriority w:val="0"/>
    <w:rPr>
      <w:sz w:val="26"/>
      <w:szCs w:val="26"/>
    </w:rPr>
  </w:style>
  <w:style w:type="paragraph" w:customStyle="1" w:styleId="318">
    <w:name w:val="列出段落1"/>
    <w:basedOn w:val="1"/>
    <w:qFormat/>
    <w:uiPriority w:val="0"/>
    <w:pPr>
      <w:ind w:firstLine="420" w:firstLineChars="200"/>
    </w:pPr>
    <w:rPr>
      <w:rFonts w:ascii="Calibri" w:hAnsi="Calibri"/>
      <w:szCs w:val="22"/>
    </w:rPr>
  </w:style>
  <w:style w:type="paragraph" w:customStyle="1" w:styleId="319">
    <w:name w:val="样式 正文缩进 + (中文) 仿宋_GB2312 小四"/>
    <w:basedOn w:val="22"/>
    <w:qFormat/>
    <w:uiPriority w:val="0"/>
    <w:pPr>
      <w:spacing w:line="360" w:lineRule="auto"/>
      <w:ind w:firstLine="200"/>
    </w:pPr>
    <w:rPr>
      <w:rFonts w:eastAsia="仿宋_GB2312"/>
    </w:rPr>
  </w:style>
  <w:style w:type="character" w:customStyle="1" w:styleId="320">
    <w:name w:val="正文文本 3 字符"/>
    <w:link w:val="32"/>
    <w:qFormat/>
    <w:uiPriority w:val="0"/>
    <w:rPr>
      <w:kern w:val="2"/>
      <w:sz w:val="16"/>
      <w:szCs w:val="16"/>
    </w:rPr>
  </w:style>
  <w:style w:type="paragraph" w:customStyle="1" w:styleId="321">
    <w:name w:val="Char Char1 Char Char Char Char"/>
    <w:basedOn w:val="1"/>
    <w:autoRedefine/>
    <w:qFormat/>
    <w:uiPriority w:val="0"/>
    <w:pPr>
      <w:spacing w:line="360" w:lineRule="auto"/>
      <w:ind w:firstLine="359" w:firstLineChars="171"/>
    </w:pPr>
  </w:style>
  <w:style w:type="character" w:customStyle="1" w:styleId="322">
    <w:name w:val="标书_正文 Char"/>
    <w:link w:val="147"/>
    <w:qFormat/>
    <w:uiPriority w:val="0"/>
    <w:rPr>
      <w:rFonts w:ascii="宋体"/>
      <w:sz w:val="24"/>
    </w:rPr>
  </w:style>
  <w:style w:type="paragraph" w:customStyle="1" w:styleId="323">
    <w:name w:val="Char Char1 Char"/>
    <w:basedOn w:val="1"/>
    <w:qFormat/>
    <w:uiPriority w:val="0"/>
    <w:pPr>
      <w:adjustRightInd w:val="0"/>
      <w:spacing w:line="360" w:lineRule="auto"/>
      <w:ind w:firstLine="420" w:firstLineChars="200"/>
    </w:pPr>
    <w:rPr>
      <w:rFonts w:ascii="Arial" w:hAnsi="Arial" w:cs="Angsana New"/>
      <w:color w:val="000000"/>
      <w:kern w:val="0"/>
      <w:szCs w:val="20"/>
      <w:lang w:bidi="th-TH"/>
    </w:rPr>
  </w:style>
  <w:style w:type="character" w:customStyle="1" w:styleId="324">
    <w:name w:val="a14"/>
    <w:basedOn w:val="112"/>
    <w:qFormat/>
    <w:uiPriority w:val="0"/>
  </w:style>
  <w:style w:type="paragraph" w:customStyle="1" w:styleId="325">
    <w:name w:val="rlzy标题2"/>
    <w:basedOn w:val="8"/>
    <w:qFormat/>
    <w:uiPriority w:val="0"/>
    <w:pPr>
      <w:autoSpaceDE w:val="0"/>
      <w:autoSpaceDN w:val="0"/>
      <w:adjustRightInd w:val="0"/>
      <w:spacing w:line="376" w:lineRule="atLeast"/>
      <w:outlineLvl w:val="9"/>
    </w:pPr>
    <w:rPr>
      <w:rFonts w:hAnsi="黑体" w:eastAsia="黑体"/>
      <w:b w:val="0"/>
      <w:bCs w:val="0"/>
      <w:sz w:val="21"/>
      <w:szCs w:val="20"/>
    </w:rPr>
  </w:style>
  <w:style w:type="character" w:customStyle="1" w:styleId="326">
    <w:name w:val="标题 7 字符"/>
    <w:link w:val="10"/>
    <w:qFormat/>
    <w:uiPriority w:val="0"/>
    <w:rPr>
      <w:rFonts w:eastAsia="微软雅黑"/>
      <w:b/>
      <w:bCs/>
      <w:kern w:val="2"/>
      <w:sz w:val="24"/>
      <w:szCs w:val="24"/>
    </w:rPr>
  </w:style>
  <w:style w:type="paragraph" w:customStyle="1" w:styleId="327">
    <w:name w:val="正文居中标题1"/>
    <w:basedOn w:val="1"/>
    <w:qFormat/>
    <w:uiPriority w:val="0"/>
    <w:pPr>
      <w:jc w:val="center"/>
    </w:pPr>
    <w:rPr>
      <w:rFonts w:eastAsia="隶书"/>
      <w:b/>
      <w:bCs/>
      <w:sz w:val="84"/>
    </w:rPr>
  </w:style>
  <w:style w:type="paragraph" w:customStyle="1" w:styleId="328">
    <w:name w:val="正文居中标题2"/>
    <w:basedOn w:val="1"/>
    <w:qFormat/>
    <w:uiPriority w:val="0"/>
    <w:pPr>
      <w:jc w:val="center"/>
    </w:pPr>
    <w:rPr>
      <w:rFonts w:eastAsia="隶书"/>
      <w:b/>
      <w:bCs/>
      <w:sz w:val="36"/>
    </w:rPr>
  </w:style>
  <w:style w:type="character" w:customStyle="1" w:styleId="329">
    <w:name w:val="正文符号1 Char"/>
    <w:link w:val="144"/>
    <w:qFormat/>
    <w:uiPriority w:val="0"/>
    <w:rPr>
      <w:rFonts w:eastAsia="楷体_GB2312"/>
      <w:kern w:val="44"/>
      <w:sz w:val="24"/>
      <w:szCs w:val="24"/>
    </w:rPr>
  </w:style>
  <w:style w:type="paragraph" w:customStyle="1" w:styleId="330">
    <w:name w:val="正文符号4"/>
    <w:basedOn w:val="1"/>
    <w:qFormat/>
    <w:uiPriority w:val="0"/>
    <w:pPr>
      <w:tabs>
        <w:tab w:val="left" w:pos="360"/>
        <w:tab w:val="left" w:pos="2040"/>
      </w:tabs>
      <w:ind w:left="800" w:leftChars="800" w:hanging="200" w:hangingChars="200"/>
    </w:pPr>
    <w:rPr>
      <w:rFonts w:eastAsia="楷体_GB2312"/>
      <w:kern w:val="0"/>
      <w:sz w:val="28"/>
    </w:rPr>
  </w:style>
  <w:style w:type="paragraph" w:customStyle="1" w:styleId="331">
    <w:name w:val="表格正文中"/>
    <w:basedOn w:val="1"/>
    <w:qFormat/>
    <w:uiPriority w:val="0"/>
    <w:pPr>
      <w:spacing w:line="240" w:lineRule="atLeast"/>
      <w:jc w:val="center"/>
    </w:pPr>
    <w:rPr>
      <w:rFonts w:eastAsia="楷体_GB2312"/>
    </w:rPr>
  </w:style>
  <w:style w:type="character" w:customStyle="1" w:styleId="332">
    <w:name w:val="正文加重首行缩进2字 Char"/>
    <w:link w:val="172"/>
    <w:qFormat/>
    <w:uiPriority w:val="0"/>
    <w:rPr>
      <w:rFonts w:ascii="宋体" w:hAnsi="宋体" w:eastAsia="楷体_GB2312"/>
      <w:bCs/>
      <w:kern w:val="2"/>
      <w:sz w:val="21"/>
      <w:szCs w:val="21"/>
      <w:lang w:val="en-US" w:eastAsia="zh-CN" w:bidi="ar-SA"/>
    </w:rPr>
  </w:style>
  <w:style w:type="paragraph" w:customStyle="1" w:styleId="333">
    <w:name w:val="文档正文"/>
    <w:basedOn w:val="1"/>
    <w:qFormat/>
    <w:uiPriority w:val="0"/>
    <w:pPr>
      <w:adjustRightInd w:val="0"/>
      <w:spacing w:line="440" w:lineRule="exact"/>
      <w:ind w:firstLine="567"/>
      <w:textAlignment w:val="baseline"/>
    </w:pPr>
    <w:rPr>
      <w:rFonts w:ascii="Arial Narrow" w:hAnsi="Arial Narrow"/>
      <w:kern w:val="0"/>
    </w:rPr>
  </w:style>
  <w:style w:type="paragraph" w:customStyle="1" w:styleId="334">
    <w:name w:val="*8. General Text"/>
    <w:basedOn w:val="1"/>
    <w:qFormat/>
    <w:uiPriority w:val="0"/>
    <w:pPr>
      <w:widowControl/>
      <w:overflowPunct w:val="0"/>
      <w:autoSpaceDE w:val="0"/>
      <w:autoSpaceDN w:val="0"/>
      <w:adjustRightInd w:val="0"/>
      <w:spacing w:after="120" w:line="280" w:lineRule="exact"/>
      <w:jc w:val="left"/>
      <w:textAlignment w:val="baseline"/>
    </w:pPr>
    <w:rPr>
      <w:rFonts w:ascii="Garamond" w:hAnsi="Garamond"/>
      <w:kern w:val="0"/>
      <w:szCs w:val="20"/>
    </w:rPr>
  </w:style>
  <w:style w:type="paragraph" w:customStyle="1" w:styleId="335">
    <w:name w:val="正文居中"/>
    <w:basedOn w:val="1"/>
    <w:qFormat/>
    <w:uiPriority w:val="0"/>
    <w:pPr>
      <w:jc w:val="center"/>
    </w:pPr>
    <w:rPr>
      <w:rFonts w:ascii="Arial" w:hAnsi="Arial" w:eastAsia="楷体_GB2312"/>
      <w:sz w:val="28"/>
      <w:szCs w:val="20"/>
    </w:rPr>
  </w:style>
  <w:style w:type="paragraph" w:customStyle="1" w:styleId="336">
    <w:name w:val="样式 小四 行距: 1.5 倍行距 首行缩进:  2 字符"/>
    <w:basedOn w:val="1"/>
    <w:autoRedefine/>
    <w:qFormat/>
    <w:uiPriority w:val="0"/>
    <w:pPr>
      <w:spacing w:line="360" w:lineRule="auto"/>
      <w:ind w:firstLine="480" w:firstLineChars="200"/>
    </w:pPr>
    <w:rPr>
      <w:rFonts w:cs="宋体"/>
      <w:szCs w:val="20"/>
    </w:rPr>
  </w:style>
  <w:style w:type="paragraph" w:customStyle="1" w:styleId="337">
    <w:name w:val="正文 首行缩进:  2 字符"/>
    <w:basedOn w:val="1"/>
    <w:link w:val="338"/>
    <w:qFormat/>
    <w:uiPriority w:val="0"/>
    <w:pPr>
      <w:ind w:firstLine="560" w:firstLineChars="200"/>
    </w:pPr>
    <w:rPr>
      <w:rFonts w:ascii="Arial" w:hAnsi="Arial" w:eastAsia="楷体_GB2312"/>
      <w:sz w:val="28"/>
      <w:szCs w:val="20"/>
    </w:rPr>
  </w:style>
  <w:style w:type="character" w:customStyle="1" w:styleId="338">
    <w:name w:val="正文 首行缩进:  2 字符 Char1"/>
    <w:link w:val="337"/>
    <w:qFormat/>
    <w:uiPriority w:val="0"/>
    <w:rPr>
      <w:rFonts w:ascii="Arial" w:hAnsi="Arial" w:eastAsia="楷体_GB2312"/>
      <w:kern w:val="2"/>
      <w:sz w:val="28"/>
    </w:rPr>
  </w:style>
  <w:style w:type="paragraph" w:customStyle="1" w:styleId="339">
    <w:name w:val="正文编号1"/>
    <w:basedOn w:val="1"/>
    <w:qFormat/>
    <w:uiPriority w:val="0"/>
    <w:pPr>
      <w:tabs>
        <w:tab w:val="left" w:pos="992"/>
      </w:tabs>
      <w:ind w:left="992" w:hanging="567"/>
    </w:pPr>
    <w:rPr>
      <w:rFonts w:eastAsia="楷体_GB2312"/>
      <w:kern w:val="0"/>
      <w:sz w:val="28"/>
    </w:rPr>
  </w:style>
  <w:style w:type="character" w:customStyle="1" w:styleId="340">
    <w:name w:val="正文 首行缩进:  2 字符 Char"/>
    <w:qFormat/>
    <w:uiPriority w:val="0"/>
    <w:rPr>
      <w:rFonts w:eastAsia="楷体_GB2312" w:cs="宋体"/>
      <w:kern w:val="2"/>
      <w:sz w:val="28"/>
      <w:lang w:val="en-US" w:eastAsia="zh-CN" w:bidi="ar-SA"/>
    </w:rPr>
  </w:style>
  <w:style w:type="character" w:customStyle="1" w:styleId="341">
    <w:name w:val="普通文字 Char Char Char Char"/>
    <w:qFormat/>
    <w:uiPriority w:val="0"/>
    <w:rPr>
      <w:rFonts w:ascii="宋体" w:hAnsi="Courier New" w:eastAsia="宋体" w:cs="Courier New"/>
      <w:kern w:val="2"/>
      <w:sz w:val="21"/>
      <w:szCs w:val="21"/>
      <w:lang w:val="en-US" w:eastAsia="zh-CN" w:bidi="ar-SA"/>
    </w:rPr>
  </w:style>
  <w:style w:type="paragraph" w:customStyle="1" w:styleId="342">
    <w:name w:val="WW-正文（首行缩进两字）"/>
    <w:basedOn w:val="1"/>
    <w:link w:val="397"/>
    <w:qFormat/>
    <w:uiPriority w:val="0"/>
    <w:pPr>
      <w:suppressAutoHyphens/>
      <w:spacing w:before="60" w:after="60" w:line="360" w:lineRule="exact"/>
      <w:ind w:firstLine="420"/>
    </w:pPr>
    <w:rPr>
      <w:kern w:val="1"/>
      <w:szCs w:val="20"/>
    </w:rPr>
  </w:style>
  <w:style w:type="paragraph" w:customStyle="1" w:styleId="343">
    <w:name w:val="小标题缩进"/>
    <w:basedOn w:val="1"/>
    <w:qFormat/>
    <w:uiPriority w:val="0"/>
    <w:pPr>
      <w:spacing w:before="40" w:line="340" w:lineRule="exact"/>
      <w:ind w:left="851" w:hanging="624"/>
      <w:jc w:val="left"/>
    </w:pPr>
    <w:rPr>
      <w:rFonts w:ascii="宋体"/>
      <w:szCs w:val="20"/>
    </w:rPr>
  </w:style>
  <w:style w:type="character" w:customStyle="1" w:styleId="344">
    <w:name w:val="正文文本首行缩进 2 字符"/>
    <w:link w:val="88"/>
    <w:qFormat/>
    <w:uiPriority w:val="0"/>
    <w:rPr>
      <w:kern w:val="2"/>
      <w:sz w:val="21"/>
      <w:szCs w:val="24"/>
    </w:rPr>
  </w:style>
  <w:style w:type="paragraph" w:customStyle="1" w:styleId="345">
    <w:name w:val="style52"/>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46">
    <w:name w:val="正文符号3"/>
    <w:basedOn w:val="1"/>
    <w:link w:val="347"/>
    <w:qFormat/>
    <w:uiPriority w:val="0"/>
    <w:pPr>
      <w:tabs>
        <w:tab w:val="left" w:pos="1400"/>
      </w:tabs>
      <w:spacing w:beforeLines="50" w:afterLines="50"/>
      <w:ind w:left="1400" w:hanging="420"/>
    </w:pPr>
    <w:rPr>
      <w:rFonts w:eastAsia="楷体_GB2312"/>
      <w:kern w:val="0"/>
      <w:sz w:val="28"/>
    </w:rPr>
  </w:style>
  <w:style w:type="character" w:customStyle="1" w:styleId="347">
    <w:name w:val="正文符号3 Char"/>
    <w:link w:val="346"/>
    <w:qFormat/>
    <w:uiPriority w:val="0"/>
    <w:rPr>
      <w:rFonts w:eastAsia="楷体_GB2312"/>
      <w:sz w:val="28"/>
      <w:szCs w:val="24"/>
    </w:rPr>
  </w:style>
  <w:style w:type="character" w:customStyle="1" w:styleId="348">
    <w:name w:val="样式 宋体 四号"/>
    <w:qFormat/>
    <w:uiPriority w:val="0"/>
    <w:rPr>
      <w:rFonts w:ascii="宋体" w:hAnsi="宋体" w:eastAsia="宋体"/>
      <w:sz w:val="24"/>
    </w:rPr>
  </w:style>
  <w:style w:type="paragraph" w:customStyle="1" w:styleId="349">
    <w:name w:val="正文符号5"/>
    <w:basedOn w:val="1"/>
    <w:qFormat/>
    <w:uiPriority w:val="0"/>
    <w:pPr>
      <w:tabs>
        <w:tab w:val="left" w:pos="2931"/>
      </w:tabs>
      <w:ind w:left="2931" w:hanging="425"/>
    </w:pPr>
    <w:rPr>
      <w:rFonts w:eastAsia="楷体_GB2312"/>
      <w:sz w:val="28"/>
    </w:rPr>
  </w:style>
  <w:style w:type="paragraph" w:customStyle="1" w:styleId="350">
    <w:name w:val="样式 黑体 居中 首行缩进:  0.35 厘米 行距: 1.5 倍行距"/>
    <w:basedOn w:val="1"/>
    <w:qFormat/>
    <w:uiPriority w:val="0"/>
    <w:pPr>
      <w:widowControl/>
      <w:jc w:val="center"/>
    </w:pPr>
    <w:rPr>
      <w:rFonts w:ascii="黑体" w:hAnsi="黑体" w:eastAsia="黑体" w:cs="宋体"/>
      <w:kern w:val="0"/>
      <w:szCs w:val="20"/>
    </w:rPr>
  </w:style>
  <w:style w:type="paragraph" w:customStyle="1" w:styleId="351">
    <w:name w:val="Char Char Char Char Char Char Char Char Char Char12"/>
    <w:basedOn w:val="27"/>
    <w:autoRedefine/>
    <w:qFormat/>
    <w:uiPriority w:val="0"/>
    <w:rPr>
      <w:rFonts w:ascii="Tahoma" w:hAnsi="Tahoma"/>
    </w:rPr>
  </w:style>
  <w:style w:type="paragraph" w:customStyle="1" w:styleId="352">
    <w:name w:val="4 Char"/>
    <w:basedOn w:val="1"/>
    <w:qFormat/>
    <w:uiPriority w:val="0"/>
    <w:rPr>
      <w:rFonts w:ascii="Tahoma" w:hAnsi="Tahoma"/>
      <w:szCs w:val="20"/>
    </w:rPr>
  </w:style>
  <w:style w:type="paragraph" w:customStyle="1" w:styleId="353">
    <w:name w:val="CONTENT"/>
    <w:basedOn w:val="1"/>
    <w:autoRedefine/>
    <w:qFormat/>
    <w:uiPriority w:val="0"/>
    <w:pPr>
      <w:spacing w:line="300" w:lineRule="auto"/>
      <w:jc w:val="left"/>
    </w:pPr>
    <w:rPr>
      <w:rFonts w:ascii="Microsoft Sans Serif" w:hAnsi="Microsoft Sans Serif"/>
      <w:szCs w:val="21"/>
    </w:rPr>
  </w:style>
  <w:style w:type="paragraph" w:customStyle="1" w:styleId="354">
    <w:name w:val="gb_master正文"/>
    <w:basedOn w:val="1"/>
    <w:qFormat/>
    <w:uiPriority w:val="0"/>
    <w:pPr>
      <w:spacing w:before="60" w:after="60" w:line="360" w:lineRule="auto"/>
      <w:ind w:firstLine="200" w:firstLineChars="200"/>
    </w:pPr>
    <w:rPr>
      <w:szCs w:val="20"/>
    </w:rPr>
  </w:style>
  <w:style w:type="character" w:customStyle="1" w:styleId="355">
    <w:name w:val="widthline1"/>
    <w:basedOn w:val="112"/>
    <w:qFormat/>
    <w:uiPriority w:val="0"/>
  </w:style>
  <w:style w:type="paragraph" w:customStyle="1" w:styleId="356">
    <w:name w:val="wellhope正文"/>
    <w:basedOn w:val="1"/>
    <w:link w:val="357"/>
    <w:qFormat/>
    <w:uiPriority w:val="0"/>
    <w:pPr>
      <w:spacing w:before="120" w:after="60" w:line="480" w:lineRule="exact"/>
      <w:ind w:firstLine="200" w:firstLineChars="200"/>
    </w:pPr>
    <w:rPr>
      <w:rFonts w:eastAsia="楷体_GB2312"/>
      <w:sz w:val="28"/>
      <w:szCs w:val="20"/>
    </w:rPr>
  </w:style>
  <w:style w:type="character" w:customStyle="1" w:styleId="357">
    <w:name w:val="wellhope正文 Char1"/>
    <w:link w:val="356"/>
    <w:qFormat/>
    <w:uiPriority w:val="0"/>
    <w:rPr>
      <w:rFonts w:eastAsia="楷体_GB2312"/>
      <w:kern w:val="2"/>
      <w:sz w:val="28"/>
    </w:rPr>
  </w:style>
  <w:style w:type="paragraph" w:customStyle="1" w:styleId="358">
    <w:name w:val="正文编号2"/>
    <w:basedOn w:val="142"/>
    <w:qFormat/>
    <w:uiPriority w:val="0"/>
    <w:pPr>
      <w:tabs>
        <w:tab w:val="left" w:pos="1707"/>
      </w:tabs>
      <w:snapToGrid/>
      <w:spacing w:line="240" w:lineRule="auto"/>
      <w:ind w:left="1707" w:hanging="720" w:firstLineChars="0"/>
    </w:pPr>
    <w:rPr>
      <w:kern w:val="0"/>
      <w:sz w:val="28"/>
    </w:rPr>
  </w:style>
  <w:style w:type="paragraph" w:customStyle="1" w:styleId="359">
    <w:name w:val="正文缩进二字符"/>
    <w:basedOn w:val="1"/>
    <w:qFormat/>
    <w:uiPriority w:val="0"/>
    <w:pPr>
      <w:spacing w:line="360" w:lineRule="auto"/>
      <w:ind w:firstLine="200" w:firstLineChars="200"/>
    </w:pPr>
    <w:rPr>
      <w:color w:val="000000"/>
    </w:rPr>
  </w:style>
  <w:style w:type="paragraph" w:customStyle="1" w:styleId="360">
    <w:name w:val="样式 小四 段前: 6 磅 段后: 6 磅 行距: 1.5 倍行距"/>
    <w:basedOn w:val="1"/>
    <w:autoRedefine/>
    <w:qFormat/>
    <w:uiPriority w:val="0"/>
    <w:pPr>
      <w:spacing w:before="120" w:after="120" w:line="360" w:lineRule="auto"/>
    </w:pPr>
    <w:rPr>
      <w:rFonts w:cs="宋体"/>
      <w:szCs w:val="20"/>
    </w:rPr>
  </w:style>
  <w:style w:type="paragraph" w:customStyle="1" w:styleId="361">
    <w:name w:val="样式 正文首行缩进2字 + 宋体 段前: 6 磅 段后: 6 磅 行距: 1.5 倍行距"/>
    <w:basedOn w:val="142"/>
    <w:autoRedefine/>
    <w:qFormat/>
    <w:uiPriority w:val="0"/>
    <w:pPr>
      <w:spacing w:before="120" w:after="120" w:line="360" w:lineRule="auto"/>
      <w:ind w:firstLine="420"/>
    </w:pPr>
    <w:rPr>
      <w:rFonts w:ascii="宋体" w:hAnsi="宋体" w:eastAsia="宋体" w:cs="宋体"/>
      <w:sz w:val="21"/>
      <w:szCs w:val="20"/>
    </w:rPr>
  </w:style>
  <w:style w:type="paragraph" w:customStyle="1" w:styleId="362">
    <w:name w:val="样式 小四 段前: 6 磅 段后: 6 磅 行距: 1.5 倍行距1"/>
    <w:basedOn w:val="1"/>
    <w:autoRedefine/>
    <w:qFormat/>
    <w:uiPriority w:val="0"/>
    <w:pPr>
      <w:spacing w:before="120" w:after="120" w:line="360" w:lineRule="auto"/>
      <w:ind w:firstLine="480" w:firstLineChars="200"/>
    </w:pPr>
    <w:rPr>
      <w:rFonts w:cs="宋体"/>
      <w:szCs w:val="20"/>
    </w:rPr>
  </w:style>
  <w:style w:type="character" w:customStyle="1" w:styleId="363">
    <w:name w:val="样式 小四"/>
    <w:qFormat/>
    <w:uiPriority w:val="0"/>
    <w:rPr>
      <w:sz w:val="21"/>
    </w:rPr>
  </w:style>
  <w:style w:type="character" w:customStyle="1" w:styleId="364">
    <w:name w:val="样式 宋体 小四"/>
    <w:qFormat/>
    <w:uiPriority w:val="0"/>
    <w:rPr>
      <w:rFonts w:ascii="宋体" w:hAnsi="宋体"/>
      <w:sz w:val="21"/>
    </w:rPr>
  </w:style>
  <w:style w:type="paragraph" w:customStyle="1" w:styleId="365">
    <w:name w:val="样式 宋体 小四 段前: 6 磅 段后: 6 磅 行距: 1.5 倍行距"/>
    <w:basedOn w:val="1"/>
    <w:autoRedefine/>
    <w:qFormat/>
    <w:uiPriority w:val="0"/>
    <w:pPr>
      <w:spacing w:before="120" w:after="120" w:line="360" w:lineRule="auto"/>
      <w:ind w:firstLine="480" w:firstLineChars="200"/>
    </w:pPr>
    <w:rPr>
      <w:rFonts w:ascii="宋体" w:cs="宋体"/>
      <w:szCs w:val="20"/>
    </w:rPr>
  </w:style>
  <w:style w:type="paragraph" w:customStyle="1" w:styleId="366">
    <w:name w:val="样式 宋体 小四 段前: 6 磅 段后: 6 磅 行距: 1.5 倍行距1"/>
    <w:basedOn w:val="1"/>
    <w:autoRedefine/>
    <w:qFormat/>
    <w:uiPriority w:val="0"/>
    <w:pPr>
      <w:spacing w:before="120" w:after="120" w:line="360" w:lineRule="auto"/>
      <w:ind w:firstLine="480" w:firstLineChars="200"/>
    </w:pPr>
    <w:rPr>
      <w:rFonts w:ascii="宋体" w:cs="宋体"/>
      <w:kern w:val="0"/>
      <w:szCs w:val="20"/>
    </w:rPr>
  </w:style>
  <w:style w:type="paragraph" w:customStyle="1" w:styleId="367">
    <w:name w:val="样式 宋体 小四 段前: 6 磅 段后: 6 磅 行距: 1.5 倍行距2"/>
    <w:basedOn w:val="1"/>
    <w:autoRedefine/>
    <w:qFormat/>
    <w:uiPriority w:val="0"/>
    <w:pPr>
      <w:spacing w:before="120" w:after="120" w:line="360" w:lineRule="auto"/>
      <w:ind w:firstLine="480" w:firstLineChars="200"/>
    </w:pPr>
    <w:rPr>
      <w:rFonts w:ascii="宋体" w:hAnsi="宋体" w:cs="宋体"/>
      <w:szCs w:val="20"/>
    </w:rPr>
  </w:style>
  <w:style w:type="character" w:customStyle="1" w:styleId="368">
    <w:name w:val="标题 6 字符"/>
    <w:link w:val="9"/>
    <w:qFormat/>
    <w:uiPriority w:val="0"/>
    <w:rPr>
      <w:rFonts w:ascii="Arial" w:hAnsi="Arial" w:eastAsia="黑体"/>
      <w:b/>
      <w:bCs/>
      <w:kern w:val="2"/>
      <w:sz w:val="24"/>
      <w:szCs w:val="24"/>
    </w:rPr>
  </w:style>
  <w:style w:type="paragraph" w:customStyle="1" w:styleId="369">
    <w:name w:val="Table Heading"/>
    <w:basedOn w:val="1"/>
    <w:autoRedefine/>
    <w:qFormat/>
    <w:uiPriority w:val="0"/>
    <w:pPr>
      <w:widowControl/>
      <w:spacing w:before="120" w:after="120" w:line="240" w:lineRule="exact"/>
      <w:jc w:val="right"/>
    </w:pPr>
    <w:rPr>
      <w:rFonts w:ascii="Arial" w:hAnsi="Arial"/>
      <w:b/>
      <w:kern w:val="0"/>
      <w:sz w:val="20"/>
      <w:szCs w:val="20"/>
      <w:lang w:eastAsia="en-US"/>
    </w:rPr>
  </w:style>
  <w:style w:type="paragraph" w:customStyle="1" w:styleId="370">
    <w:name w:val="样式 正文首行缩进 2 + 首行缩进:  2 字符"/>
    <w:basedOn w:val="1"/>
    <w:next w:val="47"/>
    <w:qFormat/>
    <w:uiPriority w:val="0"/>
    <w:pPr>
      <w:spacing w:after="120" w:line="360" w:lineRule="auto"/>
      <w:ind w:firstLine="480" w:firstLineChars="200"/>
    </w:pPr>
    <w:rPr>
      <w:szCs w:val="20"/>
    </w:rPr>
  </w:style>
  <w:style w:type="paragraph" w:customStyle="1" w:styleId="371">
    <w:name w:val="样式 首行缩进:  0.85 厘米"/>
    <w:basedOn w:val="1"/>
    <w:qFormat/>
    <w:uiPriority w:val="0"/>
    <w:pPr>
      <w:ind w:firstLine="480"/>
    </w:pPr>
    <w:rPr>
      <w:rFonts w:cs="宋体"/>
      <w:szCs w:val="20"/>
    </w:rPr>
  </w:style>
  <w:style w:type="paragraph" w:customStyle="1" w:styleId="372">
    <w:name w:val="样式 标题 1 + 仿宋_GB2312 居中"/>
    <w:basedOn w:val="3"/>
    <w:qFormat/>
    <w:uiPriority w:val="0"/>
    <w:pPr>
      <w:tabs>
        <w:tab w:val="left" w:pos="360"/>
      </w:tabs>
      <w:spacing w:line="578" w:lineRule="auto"/>
    </w:pPr>
    <w:rPr>
      <w:rFonts w:ascii="仿宋_GB2312" w:eastAsia="仿宋_GB2312" w:cs="宋体"/>
      <w:szCs w:val="20"/>
    </w:rPr>
  </w:style>
  <w:style w:type="character" w:customStyle="1" w:styleId="373">
    <w:name w:val="Footer-Even Char Char"/>
    <w:qFormat/>
    <w:uiPriority w:val="0"/>
    <w:rPr>
      <w:rFonts w:eastAsia="宋体"/>
      <w:kern w:val="2"/>
      <w:sz w:val="18"/>
      <w:szCs w:val="18"/>
      <w:lang w:val="en-US" w:eastAsia="zh-CN" w:bidi="ar-SA"/>
    </w:rPr>
  </w:style>
  <w:style w:type="paragraph" w:customStyle="1" w:styleId="374">
    <w:name w:val="正文缩进:  2 字符"/>
    <w:basedOn w:val="1"/>
    <w:qFormat/>
    <w:uiPriority w:val="0"/>
    <w:pPr>
      <w:spacing w:before="60" w:after="60" w:line="300" w:lineRule="auto"/>
      <w:ind w:firstLine="210" w:firstLineChars="210"/>
    </w:pPr>
    <w:rPr>
      <w:szCs w:val="20"/>
    </w:rPr>
  </w:style>
  <w:style w:type="paragraph" w:customStyle="1" w:styleId="375">
    <w:name w:val="正文－1"/>
    <w:basedOn w:val="1"/>
    <w:link w:val="376"/>
    <w:qFormat/>
    <w:uiPriority w:val="0"/>
    <w:pPr>
      <w:spacing w:before="240" w:after="240" w:line="360" w:lineRule="auto"/>
    </w:pPr>
  </w:style>
  <w:style w:type="character" w:customStyle="1" w:styleId="376">
    <w:name w:val="正文－1 Char"/>
    <w:link w:val="375"/>
    <w:qFormat/>
    <w:uiPriority w:val="0"/>
    <w:rPr>
      <w:kern w:val="2"/>
      <w:sz w:val="21"/>
      <w:szCs w:val="24"/>
    </w:rPr>
  </w:style>
  <w:style w:type="character" w:customStyle="1" w:styleId="377">
    <w:name w:val="2nd level Char1"/>
    <w:qFormat/>
    <w:uiPriority w:val="0"/>
    <w:rPr>
      <w:rFonts w:ascii="Arial" w:hAnsi="Arial" w:eastAsia="黑体"/>
      <w:b/>
      <w:bCs/>
      <w:kern w:val="2"/>
      <w:sz w:val="32"/>
      <w:szCs w:val="32"/>
      <w:lang w:val="en-US" w:eastAsia="zh-CN" w:bidi="ar-SA"/>
    </w:rPr>
  </w:style>
  <w:style w:type="paragraph" w:customStyle="1" w:styleId="378">
    <w:name w:val="正文+1"/>
    <w:basedOn w:val="213"/>
    <w:next w:val="213"/>
    <w:qFormat/>
    <w:uiPriority w:val="0"/>
    <w:rPr>
      <w:rFonts w:ascii="宋体" w:eastAsia="宋体" w:cs="Times New Roman"/>
      <w:color w:val="auto"/>
    </w:rPr>
  </w:style>
  <w:style w:type="paragraph" w:customStyle="1" w:styleId="379">
    <w:name w:val="项目2"/>
    <w:basedOn w:val="1"/>
    <w:qFormat/>
    <w:uiPriority w:val="0"/>
    <w:pPr>
      <w:tabs>
        <w:tab w:val="left" w:pos="780"/>
      </w:tabs>
      <w:spacing w:before="60" w:after="60" w:line="300" w:lineRule="auto"/>
      <w:ind w:left="780" w:leftChars="200" w:hanging="360" w:hangingChars="200"/>
    </w:pPr>
    <w:rPr>
      <w:szCs w:val="20"/>
    </w:rPr>
  </w:style>
  <w:style w:type="paragraph" w:customStyle="1" w:styleId="380">
    <w:name w:val="默认段落字体 Para Char Char Char Char Char Char Char"/>
    <w:basedOn w:val="7"/>
    <w:autoRedefine/>
    <w:qFormat/>
    <w:uiPriority w:val="0"/>
    <w:pPr>
      <w:numPr>
        <w:ilvl w:val="0"/>
        <w:numId w:val="0"/>
      </w:numPr>
      <w:adjustRightInd w:val="0"/>
      <w:spacing w:before="240" w:after="120"/>
    </w:pPr>
    <w:rPr>
      <w:rFonts w:ascii="Times New Roman" w:hAnsi="Times New Roman" w:eastAsia="宋体"/>
      <w:bCs/>
      <w:color w:val="000000"/>
      <w:kern w:val="0"/>
      <w:sz w:val="21"/>
      <w:szCs w:val="24"/>
    </w:rPr>
  </w:style>
  <w:style w:type="paragraph" w:customStyle="1" w:styleId="381">
    <w:name w:val="Char Char1 Char Char Char Char Char Char"/>
    <w:basedOn w:val="1"/>
    <w:autoRedefine/>
    <w:qFormat/>
    <w:uiPriority w:val="0"/>
    <w:pPr>
      <w:widowControl/>
      <w:adjustRightInd w:val="0"/>
      <w:snapToGrid w:val="0"/>
      <w:spacing w:beforeLines="25" w:afterLines="25" w:line="240" w:lineRule="exact"/>
      <w:ind w:firstLine="403" w:firstLineChars="192"/>
      <w:jc w:val="left"/>
    </w:pPr>
    <w:rPr>
      <w:rFonts w:ascii="宋体" w:hAnsi="宋体"/>
      <w:kern w:val="0"/>
      <w:szCs w:val="21"/>
      <w:lang w:eastAsia="en-US"/>
    </w:rPr>
  </w:style>
  <w:style w:type="character" w:customStyle="1" w:styleId="382">
    <w:name w:val="reg1"/>
    <w:qFormat/>
    <w:uiPriority w:val="0"/>
    <w:rPr>
      <w:sz w:val="17"/>
      <w:szCs w:val="17"/>
      <w:vertAlign w:val="superscript"/>
    </w:rPr>
  </w:style>
  <w:style w:type="paragraph" w:customStyle="1" w:styleId="383">
    <w:name w:val="样式 标题 1Section Headh11st levell11H1H11H12H13H14H15H1..."/>
    <w:basedOn w:val="3"/>
    <w:autoRedefine/>
    <w:qFormat/>
    <w:uiPriority w:val="0"/>
    <w:pPr>
      <w:spacing w:before="240" w:after="240" w:line="360" w:lineRule="auto"/>
      <w:jc w:val="center"/>
    </w:pPr>
    <w:rPr>
      <w:rFonts w:cs="宋体"/>
      <w:szCs w:val="20"/>
    </w:rPr>
  </w:style>
  <w:style w:type="paragraph" w:customStyle="1" w:styleId="384">
    <w:name w:val="图片说明"/>
    <w:basedOn w:val="1"/>
    <w:autoRedefine/>
    <w:qFormat/>
    <w:uiPriority w:val="0"/>
    <w:pPr>
      <w:jc w:val="center"/>
    </w:pPr>
    <w:rPr>
      <w:b/>
    </w:rPr>
  </w:style>
  <w:style w:type="paragraph" w:customStyle="1" w:styleId="385">
    <w:name w:val="样式 加粗 居中"/>
    <w:basedOn w:val="1"/>
    <w:autoRedefine/>
    <w:qFormat/>
    <w:uiPriority w:val="0"/>
    <w:pPr>
      <w:jc w:val="center"/>
    </w:pPr>
    <w:rPr>
      <w:rFonts w:cs="宋体"/>
      <w:b/>
      <w:bCs/>
      <w:szCs w:val="20"/>
    </w:rPr>
  </w:style>
  <w:style w:type="paragraph" w:customStyle="1" w:styleId="386">
    <w:name w:val="样式 加粗 居中1"/>
    <w:basedOn w:val="1"/>
    <w:autoRedefine/>
    <w:qFormat/>
    <w:uiPriority w:val="0"/>
    <w:pPr>
      <w:jc w:val="center"/>
    </w:pPr>
    <w:rPr>
      <w:rFonts w:cs="宋体"/>
      <w:b/>
      <w:bCs/>
      <w:szCs w:val="20"/>
    </w:rPr>
  </w:style>
  <w:style w:type="paragraph" w:customStyle="1" w:styleId="387">
    <w:name w:val="样式 标准文本 + 首行缩进:  0 厘米"/>
    <w:basedOn w:val="4"/>
    <w:autoRedefine/>
    <w:qFormat/>
    <w:uiPriority w:val="0"/>
    <w:pPr>
      <w:spacing w:afterLines="50"/>
      <w:ind w:firstLine="0" w:firstLineChars="0"/>
      <w:jc w:val="left"/>
    </w:pPr>
    <w:rPr>
      <w:kern w:val="0"/>
    </w:rPr>
  </w:style>
  <w:style w:type="paragraph" w:customStyle="1" w:styleId="388">
    <w:name w:val="Char Char Char Char Char Char Char Char Char1 Char Char Char Char Char Char Char Char Char1 Char"/>
    <w:basedOn w:val="1"/>
    <w:qFormat/>
    <w:uiPriority w:val="0"/>
    <w:pPr>
      <w:widowControl/>
      <w:spacing w:afterLines="50"/>
      <w:jc w:val="left"/>
    </w:pPr>
    <w:rPr>
      <w:rFonts w:ascii="Verdana" w:hAnsi="Verdana"/>
      <w:kern w:val="0"/>
      <w:sz w:val="20"/>
      <w:szCs w:val="20"/>
      <w:lang w:eastAsia="en-US"/>
    </w:rPr>
  </w:style>
  <w:style w:type="character" w:customStyle="1" w:styleId="389">
    <w:name w:val="ES_正文条目 Char"/>
    <w:link w:val="390"/>
    <w:qFormat/>
    <w:locked/>
    <w:uiPriority w:val="0"/>
    <w:rPr>
      <w:rFonts w:ascii="宋体" w:hAnsi="宋体"/>
      <w:kern w:val="2"/>
      <w:sz w:val="28"/>
      <w:szCs w:val="24"/>
    </w:rPr>
  </w:style>
  <w:style w:type="paragraph" w:customStyle="1" w:styleId="390">
    <w:name w:val="ES_正文条目"/>
    <w:basedOn w:val="1"/>
    <w:link w:val="389"/>
    <w:qFormat/>
    <w:uiPriority w:val="0"/>
    <w:pPr>
      <w:tabs>
        <w:tab w:val="left" w:pos="780"/>
      </w:tabs>
      <w:ind w:left="780" w:leftChars="200" w:hanging="360" w:hangingChars="200"/>
    </w:pPr>
    <w:rPr>
      <w:rFonts w:ascii="宋体" w:hAnsi="宋体"/>
      <w:sz w:val="28"/>
    </w:rPr>
  </w:style>
  <w:style w:type="character" w:customStyle="1" w:styleId="391">
    <w:name w:val="small1"/>
    <w:qFormat/>
    <w:uiPriority w:val="0"/>
    <w:rPr>
      <w:rFonts w:hint="default" w:ascii="Verdana" w:hAnsi="Verdana"/>
      <w:sz w:val="22"/>
      <w:szCs w:val="22"/>
    </w:rPr>
  </w:style>
  <w:style w:type="paragraph" w:customStyle="1" w:styleId="392">
    <w:name w:val="样式 黑体 小一 加粗 黑色 居中 左侧: (单实线 自定义颜(RGB(123160205))  1.5 磅 ..."/>
    <w:basedOn w:val="1"/>
    <w:qFormat/>
    <w:uiPriority w:val="0"/>
    <w:pPr>
      <w:jc w:val="center"/>
    </w:pPr>
    <w:rPr>
      <w:rFonts w:ascii="黑体" w:eastAsia="黑体" w:cs="宋体"/>
      <w:b/>
      <w:bCs/>
      <w:color w:val="000000"/>
      <w:sz w:val="48"/>
      <w:szCs w:val="20"/>
    </w:rPr>
  </w:style>
  <w:style w:type="paragraph" w:customStyle="1" w:styleId="393">
    <w:name w:val="样式 黑体 小初 加粗 黑色 居中 左侧: (单实线 自定义颜(RGB(123160205))  1.5 磅 ..."/>
    <w:basedOn w:val="1"/>
    <w:qFormat/>
    <w:uiPriority w:val="0"/>
    <w:pPr>
      <w:jc w:val="center"/>
    </w:pPr>
    <w:rPr>
      <w:rFonts w:ascii="黑体" w:eastAsia="黑体" w:cs="宋体"/>
      <w:b/>
      <w:bCs/>
      <w:color w:val="000000"/>
      <w:sz w:val="72"/>
      <w:szCs w:val="20"/>
    </w:rPr>
  </w:style>
  <w:style w:type="paragraph" w:customStyle="1" w:styleId="394">
    <w:name w:val="z1"/>
    <w:basedOn w:val="1"/>
    <w:qFormat/>
    <w:uiPriority w:val="0"/>
    <w:pPr>
      <w:widowControl/>
      <w:spacing w:before="100" w:beforeAutospacing="1" w:after="100" w:afterAutospacing="1" w:line="270" w:lineRule="atLeast"/>
      <w:jc w:val="left"/>
    </w:pPr>
    <w:rPr>
      <w:rFonts w:ascii="宋体" w:hAnsi="宋体" w:cs="宋体"/>
      <w:color w:val="000000"/>
      <w:kern w:val="0"/>
      <w:sz w:val="18"/>
      <w:szCs w:val="18"/>
    </w:rPr>
  </w:style>
  <w:style w:type="character" w:customStyle="1" w:styleId="395">
    <w:name w:val="批注文字 字符"/>
    <w:link w:val="29"/>
    <w:qFormat/>
    <w:uiPriority w:val="0"/>
    <w:rPr>
      <w:kern w:val="2"/>
      <w:sz w:val="21"/>
      <w:szCs w:val="24"/>
    </w:rPr>
  </w:style>
  <w:style w:type="paragraph" w:customStyle="1" w:styleId="396">
    <w:name w:val="样式 标准文本 + 首行缩进:  0.74 厘米"/>
    <w:basedOn w:val="4"/>
    <w:qFormat/>
    <w:uiPriority w:val="0"/>
    <w:pPr>
      <w:snapToGrid w:val="0"/>
      <w:ind w:firstLine="454" w:firstLineChars="225"/>
      <w:jc w:val="left"/>
    </w:pPr>
  </w:style>
  <w:style w:type="character" w:customStyle="1" w:styleId="397">
    <w:name w:val="WW-正文（首行缩进两字） Char"/>
    <w:link w:val="342"/>
    <w:qFormat/>
    <w:uiPriority w:val="0"/>
    <w:rPr>
      <w:kern w:val="1"/>
      <w:sz w:val="21"/>
      <w:lang w:eastAsia="zh-CN"/>
    </w:rPr>
  </w:style>
  <w:style w:type="paragraph" w:customStyle="1" w:styleId="398">
    <w:name w:val="样式 WW-正文（首行缩进两字） + 宋体 小四 行距: 1.5 倍行距"/>
    <w:basedOn w:val="342"/>
    <w:autoRedefine/>
    <w:qFormat/>
    <w:uiPriority w:val="0"/>
    <w:pPr>
      <w:spacing w:line="360" w:lineRule="auto"/>
    </w:pPr>
    <w:rPr>
      <w:rFonts w:ascii="宋体" w:hAnsi="宋体" w:cs="宋体"/>
    </w:rPr>
  </w:style>
  <w:style w:type="paragraph" w:customStyle="1" w:styleId="399">
    <w:name w:val="样式 行距: 单倍行距1"/>
    <w:basedOn w:val="1"/>
    <w:qFormat/>
    <w:uiPriority w:val="0"/>
    <w:pPr>
      <w:tabs>
        <w:tab w:val="left" w:pos="360"/>
      </w:tabs>
      <w:spacing w:line="360" w:lineRule="auto"/>
    </w:pPr>
    <w:rPr>
      <w:kern w:val="10"/>
    </w:rPr>
  </w:style>
  <w:style w:type="paragraph" w:customStyle="1" w:styleId="400">
    <w:name w:val="正文文本2"/>
    <w:basedOn w:val="1"/>
    <w:qFormat/>
    <w:uiPriority w:val="0"/>
    <w:pPr>
      <w:adjustRightInd w:val="0"/>
      <w:spacing w:before="120" w:afterLines="50" w:line="280" w:lineRule="atLeast"/>
      <w:textAlignment w:val="baseline"/>
    </w:pPr>
    <w:rPr>
      <w:rFonts w:eastAsia="新宋体"/>
      <w:szCs w:val="21"/>
    </w:rPr>
  </w:style>
  <w:style w:type="paragraph" w:customStyle="1" w:styleId="401">
    <w:name w:val="样式 标题 22nd levelh22Header 2l2Titre2Head 2H2Heading 2 Hi..."/>
    <w:basedOn w:val="5"/>
    <w:autoRedefine/>
    <w:qFormat/>
    <w:uiPriority w:val="0"/>
    <w:pPr>
      <w:tabs>
        <w:tab w:val="left" w:pos="0"/>
      </w:tabs>
      <w:spacing w:before="120" w:after="120" w:line="360" w:lineRule="auto"/>
    </w:pPr>
    <w:rPr>
      <w:rFonts w:cs="宋体"/>
      <w:sz w:val="36"/>
      <w:szCs w:val="20"/>
    </w:rPr>
  </w:style>
  <w:style w:type="paragraph" w:customStyle="1" w:styleId="402">
    <w:name w:val="样式 标题 1 + (中文) 黑体 小二 黑色"/>
    <w:basedOn w:val="3"/>
    <w:autoRedefine/>
    <w:qFormat/>
    <w:uiPriority w:val="0"/>
    <w:pPr>
      <w:keepNext w:val="0"/>
      <w:keepLines w:val="0"/>
      <w:tabs>
        <w:tab w:val="left" w:pos="900"/>
      </w:tabs>
      <w:spacing w:beforeLines="1600" w:after="0"/>
      <w:ind w:left="900" w:hanging="420"/>
      <w:jc w:val="left"/>
    </w:pPr>
    <w:rPr>
      <w:rFonts w:ascii="宋体" w:hAnsi="宋体"/>
      <w:color w:val="000000"/>
      <w:sz w:val="36"/>
    </w:rPr>
  </w:style>
  <w:style w:type="paragraph" w:customStyle="1" w:styleId="403">
    <w:name w:val="样式 标题 1 + 两端对齐 段前: 16 行"/>
    <w:basedOn w:val="3"/>
    <w:autoRedefine/>
    <w:qFormat/>
    <w:uiPriority w:val="0"/>
    <w:pPr>
      <w:keepNext w:val="0"/>
      <w:keepLines w:val="0"/>
      <w:spacing w:before="0" w:after="0"/>
    </w:pPr>
    <w:rPr>
      <w:rFonts w:ascii="宋体" w:hAnsi="宋体" w:cs="宋体"/>
      <w:sz w:val="52"/>
      <w:szCs w:val="20"/>
    </w:rPr>
  </w:style>
  <w:style w:type="paragraph" w:customStyle="1" w:styleId="404">
    <w:name w:val="样式 标准文本 + 宋体 五号"/>
    <w:basedOn w:val="1"/>
    <w:autoRedefine/>
    <w:qFormat/>
    <w:uiPriority w:val="0"/>
    <w:pPr>
      <w:spacing w:line="360" w:lineRule="auto"/>
      <w:ind w:firstLine="480" w:firstLineChars="200"/>
    </w:pPr>
    <w:rPr>
      <w:rFonts w:ascii="宋体" w:hAnsi="宋体" w:cs="宋体"/>
    </w:rPr>
  </w:style>
  <w:style w:type="paragraph" w:customStyle="1" w:styleId="405">
    <w:name w:val="Char Char Char Char Char Char Char Char Char"/>
    <w:basedOn w:val="1"/>
    <w:qFormat/>
    <w:uiPriority w:val="0"/>
    <w:rPr>
      <w:rFonts w:ascii="Tahoma" w:hAnsi="Tahoma"/>
      <w:szCs w:val="20"/>
    </w:rPr>
  </w:style>
  <w:style w:type="character" w:customStyle="1" w:styleId="406">
    <w:name w:val="标题 字符"/>
    <w:link w:val="85"/>
    <w:qFormat/>
    <w:uiPriority w:val="0"/>
    <w:rPr>
      <w:rFonts w:ascii="Arial" w:hAnsi="Arial" w:cs="Arial"/>
      <w:b/>
      <w:bCs/>
      <w:kern w:val="2"/>
      <w:sz w:val="44"/>
      <w:szCs w:val="32"/>
    </w:rPr>
  </w:style>
  <w:style w:type="character" w:customStyle="1" w:styleId="407">
    <w:name w:val="标题 8 字符"/>
    <w:link w:val="11"/>
    <w:qFormat/>
    <w:uiPriority w:val="0"/>
    <w:rPr>
      <w:rFonts w:ascii="Arial" w:hAnsi="Arial" w:eastAsia="黑体"/>
      <w:kern w:val="2"/>
      <w:sz w:val="24"/>
      <w:szCs w:val="24"/>
    </w:rPr>
  </w:style>
  <w:style w:type="character" w:customStyle="1" w:styleId="408">
    <w:name w:val="标题 9 字符"/>
    <w:link w:val="12"/>
    <w:qFormat/>
    <w:uiPriority w:val="0"/>
    <w:rPr>
      <w:rFonts w:ascii="Arial" w:hAnsi="Arial" w:eastAsia="黑体"/>
      <w:kern w:val="2"/>
      <w:sz w:val="24"/>
      <w:szCs w:val="21"/>
    </w:rPr>
  </w:style>
  <w:style w:type="character" w:customStyle="1" w:styleId="409">
    <w:name w:val="文档结构图 字符"/>
    <w:link w:val="27"/>
    <w:qFormat/>
    <w:uiPriority w:val="0"/>
    <w:rPr>
      <w:kern w:val="2"/>
      <w:sz w:val="21"/>
      <w:szCs w:val="24"/>
      <w:shd w:val="clear" w:color="auto" w:fill="000080"/>
    </w:rPr>
  </w:style>
  <w:style w:type="character" w:customStyle="1" w:styleId="410">
    <w:name w:val="副标题 字符"/>
    <w:link w:val="65"/>
    <w:qFormat/>
    <w:uiPriority w:val="0"/>
    <w:rPr>
      <w:rFonts w:ascii="Arial" w:hAnsi="Arial" w:cs="Arial"/>
      <w:b/>
      <w:bCs/>
      <w:kern w:val="28"/>
      <w:sz w:val="32"/>
      <w:szCs w:val="32"/>
    </w:rPr>
  </w:style>
  <w:style w:type="character" w:customStyle="1" w:styleId="411">
    <w:name w:val="宏文本 字符"/>
    <w:link w:val="2"/>
    <w:qFormat/>
    <w:uiPriority w:val="0"/>
    <w:rPr>
      <w:rFonts w:ascii="Courier New" w:hAnsi="Courier New" w:cs="Courier New"/>
      <w:kern w:val="2"/>
      <w:sz w:val="24"/>
      <w:szCs w:val="24"/>
    </w:rPr>
  </w:style>
  <w:style w:type="character" w:customStyle="1" w:styleId="412">
    <w:name w:val="脚注文本 字符"/>
    <w:link w:val="68"/>
    <w:qFormat/>
    <w:uiPriority w:val="0"/>
    <w:rPr>
      <w:kern w:val="2"/>
      <w:sz w:val="18"/>
      <w:szCs w:val="18"/>
    </w:rPr>
  </w:style>
  <w:style w:type="character" w:customStyle="1" w:styleId="413">
    <w:name w:val="批注框文本 字符"/>
    <w:link w:val="55"/>
    <w:qFormat/>
    <w:uiPriority w:val="0"/>
    <w:rPr>
      <w:kern w:val="2"/>
      <w:sz w:val="18"/>
      <w:szCs w:val="18"/>
    </w:rPr>
  </w:style>
  <w:style w:type="character" w:customStyle="1" w:styleId="414">
    <w:name w:val="批注主题 字符"/>
    <w:link w:val="86"/>
    <w:qFormat/>
    <w:uiPriority w:val="0"/>
    <w:rPr>
      <w:b/>
      <w:bCs/>
      <w:kern w:val="2"/>
      <w:sz w:val="21"/>
      <w:szCs w:val="24"/>
    </w:rPr>
  </w:style>
  <w:style w:type="character" w:customStyle="1" w:styleId="415">
    <w:name w:val="尾注文本 字符"/>
    <w:link w:val="53"/>
    <w:qFormat/>
    <w:uiPriority w:val="0"/>
    <w:rPr>
      <w:kern w:val="2"/>
      <w:sz w:val="21"/>
      <w:szCs w:val="24"/>
    </w:rPr>
  </w:style>
  <w:style w:type="character" w:customStyle="1" w:styleId="416">
    <w:name w:val="HTML 地址 字符"/>
    <w:link w:val="42"/>
    <w:qFormat/>
    <w:uiPriority w:val="0"/>
    <w:rPr>
      <w:i/>
      <w:iCs/>
      <w:kern w:val="2"/>
      <w:sz w:val="21"/>
      <w:szCs w:val="24"/>
    </w:rPr>
  </w:style>
  <w:style w:type="character" w:customStyle="1" w:styleId="417">
    <w:name w:val="HTML 预设格式 字符"/>
    <w:link w:val="81"/>
    <w:qFormat/>
    <w:uiPriority w:val="0"/>
    <w:rPr>
      <w:rFonts w:ascii="Courier New" w:hAnsi="Courier New" w:cs="Courier New"/>
      <w:kern w:val="2"/>
    </w:rPr>
  </w:style>
  <w:style w:type="character" w:customStyle="1" w:styleId="418">
    <w:name w:val="称呼 字符"/>
    <w:link w:val="31"/>
    <w:qFormat/>
    <w:uiPriority w:val="0"/>
    <w:rPr>
      <w:kern w:val="2"/>
      <w:sz w:val="21"/>
      <w:szCs w:val="24"/>
    </w:rPr>
  </w:style>
  <w:style w:type="character" w:customStyle="1" w:styleId="419">
    <w:name w:val="电子邮件签名 字符"/>
    <w:link w:val="20"/>
    <w:qFormat/>
    <w:uiPriority w:val="0"/>
    <w:rPr>
      <w:kern w:val="2"/>
      <w:sz w:val="21"/>
      <w:szCs w:val="24"/>
    </w:rPr>
  </w:style>
  <w:style w:type="character" w:customStyle="1" w:styleId="420">
    <w:name w:val="结束语 字符"/>
    <w:link w:val="33"/>
    <w:qFormat/>
    <w:uiPriority w:val="0"/>
    <w:rPr>
      <w:kern w:val="2"/>
      <w:sz w:val="21"/>
      <w:szCs w:val="24"/>
    </w:rPr>
  </w:style>
  <w:style w:type="character" w:customStyle="1" w:styleId="421">
    <w:name w:val="签名 字符"/>
    <w:link w:val="59"/>
    <w:qFormat/>
    <w:uiPriority w:val="0"/>
    <w:rPr>
      <w:kern w:val="2"/>
      <w:sz w:val="21"/>
      <w:szCs w:val="24"/>
    </w:rPr>
  </w:style>
  <w:style w:type="character" w:customStyle="1" w:styleId="422">
    <w:name w:val="日期 字符"/>
    <w:link w:val="51"/>
    <w:qFormat/>
    <w:uiPriority w:val="0"/>
    <w:rPr>
      <w:kern w:val="2"/>
      <w:sz w:val="21"/>
      <w:szCs w:val="24"/>
    </w:rPr>
  </w:style>
  <w:style w:type="character" w:customStyle="1" w:styleId="423">
    <w:name w:val="信息标题 字符"/>
    <w:link w:val="80"/>
    <w:qFormat/>
    <w:uiPriority w:val="0"/>
    <w:rPr>
      <w:rFonts w:ascii="Arial" w:hAnsi="Arial" w:cs="Arial"/>
      <w:kern w:val="2"/>
      <w:sz w:val="24"/>
      <w:szCs w:val="24"/>
      <w:shd w:val="pct20" w:color="auto" w:fill="auto"/>
    </w:rPr>
  </w:style>
  <w:style w:type="character" w:customStyle="1" w:styleId="424">
    <w:name w:val="正文文本 字符"/>
    <w:link w:val="35"/>
    <w:qFormat/>
    <w:uiPriority w:val="0"/>
    <w:rPr>
      <w:kern w:val="2"/>
      <w:sz w:val="21"/>
      <w:szCs w:val="24"/>
    </w:rPr>
  </w:style>
  <w:style w:type="character" w:customStyle="1" w:styleId="425">
    <w:name w:val="正文文本首行缩进 字符"/>
    <w:link w:val="87"/>
    <w:qFormat/>
    <w:uiPriority w:val="0"/>
    <w:rPr>
      <w:kern w:val="2"/>
      <w:sz w:val="21"/>
      <w:szCs w:val="24"/>
    </w:rPr>
  </w:style>
  <w:style w:type="character" w:customStyle="1" w:styleId="426">
    <w:name w:val="正文文本缩进 字符"/>
    <w:link w:val="36"/>
    <w:qFormat/>
    <w:uiPriority w:val="0"/>
    <w:rPr>
      <w:kern w:val="2"/>
      <w:sz w:val="21"/>
      <w:szCs w:val="24"/>
    </w:rPr>
  </w:style>
  <w:style w:type="character" w:customStyle="1" w:styleId="427">
    <w:name w:val="正文文本 2 字符"/>
    <w:link w:val="77"/>
    <w:qFormat/>
    <w:uiPriority w:val="0"/>
    <w:rPr>
      <w:kern w:val="2"/>
      <w:sz w:val="21"/>
      <w:szCs w:val="24"/>
    </w:rPr>
  </w:style>
  <w:style w:type="character" w:customStyle="1" w:styleId="428">
    <w:name w:val="正文文本缩进 2 字符"/>
    <w:link w:val="52"/>
    <w:qFormat/>
    <w:uiPriority w:val="0"/>
    <w:rPr>
      <w:kern w:val="2"/>
      <w:sz w:val="21"/>
      <w:szCs w:val="24"/>
    </w:rPr>
  </w:style>
  <w:style w:type="character" w:customStyle="1" w:styleId="429">
    <w:name w:val="正文文本缩进 3 字符"/>
    <w:link w:val="71"/>
    <w:qFormat/>
    <w:uiPriority w:val="0"/>
    <w:rPr>
      <w:kern w:val="2"/>
      <w:sz w:val="16"/>
      <w:szCs w:val="16"/>
    </w:rPr>
  </w:style>
  <w:style w:type="character" w:customStyle="1" w:styleId="430">
    <w:name w:val="注释标题 字符"/>
    <w:link w:val="17"/>
    <w:qFormat/>
    <w:uiPriority w:val="0"/>
    <w:rPr>
      <w:kern w:val="2"/>
      <w:sz w:val="21"/>
      <w:szCs w:val="24"/>
    </w:rPr>
  </w:style>
  <w:style w:type="character" w:customStyle="1" w:styleId="431">
    <w:name w:val="Char Char110"/>
    <w:qFormat/>
    <w:uiPriority w:val="0"/>
    <w:rPr>
      <w:rFonts w:ascii="Arial" w:hAnsi="Arial" w:eastAsia="黑体"/>
      <w:b/>
      <w:bCs/>
      <w:kern w:val="2"/>
      <w:sz w:val="32"/>
      <w:szCs w:val="32"/>
      <w:lang w:val="en-US" w:eastAsia="zh-CN" w:bidi="ar-SA"/>
    </w:rPr>
  </w:style>
  <w:style w:type="character" w:customStyle="1" w:styleId="432">
    <w:name w:val="Char Char19"/>
    <w:qFormat/>
    <w:uiPriority w:val="0"/>
    <w:rPr>
      <w:rFonts w:eastAsia="宋体"/>
      <w:b/>
      <w:bCs/>
      <w:kern w:val="2"/>
      <w:sz w:val="28"/>
      <w:szCs w:val="28"/>
      <w:lang w:val="en-US" w:eastAsia="zh-CN" w:bidi="ar-SA"/>
    </w:rPr>
  </w:style>
  <w:style w:type="paragraph" w:customStyle="1" w:styleId="433">
    <w:name w:val="Char Char3 Char Char Char Char9"/>
    <w:basedOn w:val="1"/>
    <w:next w:val="1"/>
    <w:qFormat/>
    <w:uiPriority w:val="0"/>
    <w:pPr>
      <w:widowControl/>
      <w:spacing w:line="360" w:lineRule="auto"/>
      <w:jc w:val="left"/>
    </w:pPr>
    <w:rPr>
      <w:kern w:val="0"/>
      <w:szCs w:val="20"/>
      <w:lang w:eastAsia="en-US"/>
    </w:rPr>
  </w:style>
  <w:style w:type="paragraph" w:customStyle="1" w:styleId="434">
    <w:name w:val="Char14"/>
    <w:basedOn w:val="1"/>
    <w:qFormat/>
    <w:uiPriority w:val="0"/>
    <w:rPr>
      <w:rFonts w:ascii="Tahoma" w:hAnsi="Tahoma"/>
      <w:szCs w:val="20"/>
    </w:rPr>
  </w:style>
  <w:style w:type="paragraph" w:customStyle="1" w:styleId="435">
    <w:name w:val="Char210"/>
    <w:basedOn w:val="1"/>
    <w:qFormat/>
    <w:uiPriority w:val="0"/>
    <w:rPr>
      <w:rFonts w:ascii="Tahoma" w:hAnsi="Tahoma"/>
      <w:szCs w:val="20"/>
    </w:rPr>
  </w:style>
  <w:style w:type="paragraph" w:customStyle="1" w:styleId="436">
    <w:name w:val="Char Char1 Char Char Char Char Char Char Char Char9"/>
    <w:basedOn w:val="1"/>
    <w:qFormat/>
    <w:uiPriority w:val="0"/>
    <w:pPr>
      <w:widowControl/>
      <w:spacing w:after="160" w:line="240" w:lineRule="exact"/>
      <w:jc w:val="left"/>
    </w:pPr>
    <w:rPr>
      <w:rFonts w:ascii="Verdana" w:hAnsi="Verdana"/>
      <w:kern w:val="0"/>
      <w:sz w:val="20"/>
      <w:szCs w:val="20"/>
      <w:lang w:eastAsia="en-US"/>
    </w:rPr>
  </w:style>
  <w:style w:type="paragraph" w:customStyle="1" w:styleId="437">
    <w:name w:val="Char Char Char Char10"/>
    <w:basedOn w:val="27"/>
    <w:autoRedefine/>
    <w:qFormat/>
    <w:uiPriority w:val="0"/>
    <w:rPr>
      <w:rFonts w:ascii="Tahoma" w:hAnsi="Tahoma"/>
    </w:rPr>
  </w:style>
  <w:style w:type="paragraph" w:customStyle="1" w:styleId="438">
    <w:name w:val="Char Char Char4"/>
    <w:basedOn w:val="1"/>
    <w:qFormat/>
    <w:uiPriority w:val="0"/>
    <w:rPr>
      <w:rFonts w:ascii="Tahoma" w:hAnsi="Tahoma"/>
      <w:szCs w:val="20"/>
    </w:rPr>
  </w:style>
  <w:style w:type="paragraph" w:customStyle="1" w:styleId="439">
    <w:name w:val="Char6"/>
    <w:basedOn w:val="1"/>
    <w:autoRedefine/>
    <w:qFormat/>
    <w:uiPriority w:val="0"/>
    <w:rPr>
      <w:rFonts w:ascii="仿宋_GB2312" w:eastAsia="仿宋_GB2312"/>
      <w:b/>
      <w:sz w:val="32"/>
      <w:szCs w:val="32"/>
    </w:rPr>
  </w:style>
  <w:style w:type="paragraph" w:customStyle="1" w:styleId="440">
    <w:name w:val="Char1 Char Char Char10"/>
    <w:basedOn w:val="1"/>
    <w:qFormat/>
    <w:uiPriority w:val="0"/>
    <w:pPr>
      <w:adjustRightInd w:val="0"/>
      <w:spacing w:line="360" w:lineRule="auto"/>
    </w:pPr>
    <w:rPr>
      <w:kern w:val="0"/>
    </w:rPr>
  </w:style>
  <w:style w:type="paragraph" w:customStyle="1" w:styleId="441">
    <w:name w:val="Char Char Char1 Char10"/>
    <w:basedOn w:val="27"/>
    <w:autoRedefine/>
    <w:semiHidden/>
    <w:qFormat/>
    <w:uiPriority w:val="0"/>
    <w:rPr>
      <w:rFonts w:ascii="Tahoma" w:hAnsi="Tahoma" w:cs="Tahoma"/>
      <w:kern w:val="0"/>
      <w:sz w:val="18"/>
    </w:rPr>
  </w:style>
  <w:style w:type="character" w:customStyle="1" w:styleId="442">
    <w:name w:val="Char Char13"/>
    <w:qFormat/>
    <w:uiPriority w:val="0"/>
    <w:rPr>
      <w:rFonts w:ascii="Arial" w:hAnsi="Arial" w:eastAsia="黑体"/>
      <w:b/>
      <w:bCs/>
      <w:kern w:val="2"/>
      <w:sz w:val="32"/>
      <w:szCs w:val="32"/>
      <w:lang w:val="en-US" w:eastAsia="zh-CN" w:bidi="ar-SA"/>
    </w:rPr>
  </w:style>
  <w:style w:type="character" w:customStyle="1" w:styleId="443">
    <w:name w:val="Char Char4"/>
    <w:qFormat/>
    <w:uiPriority w:val="0"/>
    <w:rPr>
      <w:rFonts w:eastAsia="宋体"/>
      <w:b/>
      <w:bCs/>
      <w:kern w:val="2"/>
      <w:sz w:val="28"/>
      <w:szCs w:val="28"/>
      <w:lang w:val="en-US" w:eastAsia="zh-CN" w:bidi="ar-SA"/>
    </w:rPr>
  </w:style>
  <w:style w:type="paragraph" w:customStyle="1" w:styleId="444">
    <w:name w:val="Char Char3 Char Char Char Char3"/>
    <w:basedOn w:val="1"/>
    <w:next w:val="1"/>
    <w:qFormat/>
    <w:uiPriority w:val="0"/>
    <w:pPr>
      <w:widowControl/>
      <w:spacing w:line="360" w:lineRule="auto"/>
      <w:jc w:val="left"/>
    </w:pPr>
    <w:rPr>
      <w:kern w:val="0"/>
      <w:szCs w:val="20"/>
      <w:lang w:eastAsia="en-US"/>
    </w:rPr>
  </w:style>
  <w:style w:type="paragraph" w:customStyle="1" w:styleId="445">
    <w:name w:val="Char11"/>
    <w:basedOn w:val="1"/>
    <w:qFormat/>
    <w:uiPriority w:val="0"/>
    <w:rPr>
      <w:rFonts w:ascii="Tahoma" w:hAnsi="Tahoma"/>
      <w:szCs w:val="20"/>
    </w:rPr>
  </w:style>
  <w:style w:type="paragraph" w:customStyle="1" w:styleId="446">
    <w:name w:val="Char24"/>
    <w:basedOn w:val="1"/>
    <w:qFormat/>
    <w:uiPriority w:val="0"/>
    <w:rPr>
      <w:rFonts w:ascii="Tahoma" w:hAnsi="Tahoma"/>
      <w:szCs w:val="20"/>
    </w:rPr>
  </w:style>
  <w:style w:type="paragraph" w:customStyle="1" w:styleId="447">
    <w:name w:val="Char Char1 Char Char Char Char Char Char Char Char3"/>
    <w:basedOn w:val="1"/>
    <w:qFormat/>
    <w:uiPriority w:val="0"/>
    <w:pPr>
      <w:widowControl/>
      <w:spacing w:after="160" w:line="240" w:lineRule="exact"/>
      <w:jc w:val="left"/>
    </w:pPr>
    <w:rPr>
      <w:rFonts w:ascii="Verdana" w:hAnsi="Verdana"/>
      <w:kern w:val="0"/>
      <w:sz w:val="20"/>
      <w:szCs w:val="20"/>
      <w:lang w:eastAsia="en-US"/>
    </w:rPr>
  </w:style>
  <w:style w:type="paragraph" w:customStyle="1" w:styleId="448">
    <w:name w:val="Char Char Char Char3"/>
    <w:basedOn w:val="27"/>
    <w:autoRedefine/>
    <w:qFormat/>
    <w:uiPriority w:val="0"/>
    <w:rPr>
      <w:rFonts w:ascii="Tahoma" w:hAnsi="Tahoma"/>
    </w:rPr>
  </w:style>
  <w:style w:type="paragraph" w:customStyle="1" w:styleId="449">
    <w:name w:val="Char Char Char Char Char Char Char Char Char Char4"/>
    <w:basedOn w:val="27"/>
    <w:autoRedefine/>
    <w:qFormat/>
    <w:uiPriority w:val="0"/>
    <w:rPr>
      <w:rFonts w:ascii="Tahoma" w:hAnsi="Tahoma"/>
    </w:rPr>
  </w:style>
  <w:style w:type="paragraph" w:customStyle="1" w:styleId="450">
    <w:name w:val="Char Char Char1"/>
    <w:basedOn w:val="1"/>
    <w:qFormat/>
    <w:uiPriority w:val="0"/>
    <w:rPr>
      <w:rFonts w:ascii="Tahoma" w:hAnsi="Tahoma"/>
      <w:szCs w:val="20"/>
    </w:rPr>
  </w:style>
  <w:style w:type="paragraph" w:customStyle="1" w:styleId="451">
    <w:name w:val="Char3"/>
    <w:basedOn w:val="1"/>
    <w:autoRedefine/>
    <w:qFormat/>
    <w:uiPriority w:val="0"/>
    <w:rPr>
      <w:rFonts w:ascii="仿宋_GB2312" w:eastAsia="仿宋_GB2312"/>
      <w:b/>
      <w:sz w:val="32"/>
      <w:szCs w:val="32"/>
    </w:rPr>
  </w:style>
  <w:style w:type="paragraph" w:customStyle="1" w:styleId="452">
    <w:name w:val="Char1 Char Char Char3"/>
    <w:basedOn w:val="1"/>
    <w:qFormat/>
    <w:uiPriority w:val="0"/>
    <w:pPr>
      <w:adjustRightInd w:val="0"/>
      <w:spacing w:line="360" w:lineRule="auto"/>
    </w:pPr>
    <w:rPr>
      <w:kern w:val="0"/>
    </w:rPr>
  </w:style>
  <w:style w:type="paragraph" w:customStyle="1" w:styleId="453">
    <w:name w:val="Char Char Char1 Char3"/>
    <w:basedOn w:val="27"/>
    <w:autoRedefine/>
    <w:qFormat/>
    <w:uiPriority w:val="0"/>
    <w:rPr>
      <w:rFonts w:ascii="Tahoma" w:hAnsi="Tahoma" w:cs="Tahoma"/>
      <w:kern w:val="0"/>
      <w:sz w:val="18"/>
    </w:rPr>
  </w:style>
  <w:style w:type="paragraph" w:customStyle="1" w:styleId="454">
    <w:name w:val="列出段落12"/>
    <w:basedOn w:val="1"/>
    <w:qFormat/>
    <w:uiPriority w:val="0"/>
    <w:pPr>
      <w:ind w:firstLine="420" w:firstLineChars="200"/>
    </w:pPr>
    <w:rPr>
      <w:rFonts w:ascii="Calibri" w:hAnsi="Calibri"/>
      <w:szCs w:val="22"/>
    </w:rPr>
  </w:style>
  <w:style w:type="paragraph" w:customStyle="1" w:styleId="455">
    <w:name w:val="Char Char1 Char7"/>
    <w:basedOn w:val="1"/>
    <w:qFormat/>
    <w:uiPriority w:val="0"/>
    <w:pPr>
      <w:adjustRightInd w:val="0"/>
      <w:spacing w:line="360" w:lineRule="auto"/>
      <w:ind w:firstLine="420" w:firstLineChars="200"/>
    </w:pPr>
    <w:rPr>
      <w:rFonts w:ascii="Arial" w:hAnsi="Arial" w:cs="Angsana New"/>
      <w:color w:val="000000"/>
      <w:kern w:val="0"/>
      <w:szCs w:val="20"/>
      <w:lang w:bidi="th-TH"/>
    </w:rPr>
  </w:style>
  <w:style w:type="paragraph" w:customStyle="1" w:styleId="456">
    <w:name w:val="Char Char Char Char Char Char Char Char Char Char1"/>
    <w:basedOn w:val="27"/>
    <w:autoRedefine/>
    <w:qFormat/>
    <w:uiPriority w:val="0"/>
    <w:rPr>
      <w:rFonts w:ascii="Tahoma" w:hAnsi="Tahoma"/>
    </w:rPr>
  </w:style>
  <w:style w:type="paragraph" w:customStyle="1" w:styleId="457">
    <w:name w:val="Char Char Char Char Char Char Char Char Char3"/>
    <w:basedOn w:val="1"/>
    <w:qFormat/>
    <w:uiPriority w:val="0"/>
    <w:rPr>
      <w:rFonts w:ascii="Tahoma" w:hAnsi="Tahoma"/>
      <w:szCs w:val="20"/>
    </w:rPr>
  </w:style>
  <w:style w:type="paragraph" w:customStyle="1" w:styleId="458">
    <w:name w:val="Wiscom正文"/>
    <w:basedOn w:val="1"/>
    <w:qFormat/>
    <w:uiPriority w:val="0"/>
    <w:pPr>
      <w:ind w:firstLine="200" w:firstLineChars="200"/>
    </w:pPr>
    <w:rPr>
      <w:rFonts w:cs="宋体"/>
      <w:szCs w:val="20"/>
    </w:rPr>
  </w:style>
  <w:style w:type="paragraph" w:customStyle="1" w:styleId="459">
    <w:name w:val="5 Char"/>
    <w:basedOn w:val="1"/>
    <w:qFormat/>
    <w:uiPriority w:val="0"/>
  </w:style>
  <w:style w:type="paragraph" w:customStyle="1" w:styleId="460">
    <w:name w:val="列出段落2"/>
    <w:basedOn w:val="1"/>
    <w:qFormat/>
    <w:uiPriority w:val="0"/>
    <w:pPr>
      <w:ind w:firstLine="420" w:firstLineChars="200"/>
    </w:pPr>
    <w:rPr>
      <w:rFonts w:ascii="Calibri" w:hAnsi="Calibri"/>
      <w:szCs w:val="22"/>
    </w:rPr>
  </w:style>
  <w:style w:type="paragraph" w:customStyle="1" w:styleId="461">
    <w:name w:val="Char Char1 Char3"/>
    <w:basedOn w:val="1"/>
    <w:qFormat/>
    <w:uiPriority w:val="0"/>
    <w:pPr>
      <w:adjustRightInd w:val="0"/>
      <w:spacing w:line="360" w:lineRule="auto"/>
      <w:ind w:firstLine="420" w:firstLineChars="200"/>
    </w:pPr>
    <w:rPr>
      <w:rFonts w:ascii="Arial" w:hAnsi="Arial" w:cs="Angsana New"/>
      <w:color w:val="000000"/>
      <w:kern w:val="0"/>
      <w:szCs w:val="20"/>
      <w:lang w:bidi="th-TH"/>
    </w:rPr>
  </w:style>
  <w:style w:type="character" w:customStyle="1" w:styleId="462">
    <w:name w:val="正文文本 Char1"/>
    <w:qFormat/>
    <w:uiPriority w:val="0"/>
    <w:rPr>
      <w:rFonts w:ascii="Times New Roman" w:hAnsi="Times New Roman" w:eastAsia="宋体" w:cs="Times New Roman"/>
      <w:szCs w:val="24"/>
    </w:rPr>
  </w:style>
  <w:style w:type="character" w:customStyle="1" w:styleId="463">
    <w:name w:val="small18"/>
    <w:basedOn w:val="112"/>
    <w:qFormat/>
    <w:uiPriority w:val="0"/>
  </w:style>
  <w:style w:type="character" w:customStyle="1" w:styleId="464">
    <w:name w:val="wordtel"/>
    <w:basedOn w:val="112"/>
    <w:qFormat/>
    <w:uiPriority w:val="0"/>
  </w:style>
  <w:style w:type="paragraph" w:customStyle="1" w:styleId="465">
    <w:name w:val="Char12"/>
    <w:basedOn w:val="1"/>
    <w:qFormat/>
    <w:uiPriority w:val="0"/>
    <w:rPr>
      <w:rFonts w:ascii="Tahoma" w:hAnsi="Tahoma"/>
      <w:szCs w:val="20"/>
    </w:rPr>
  </w:style>
  <w:style w:type="paragraph" w:customStyle="1" w:styleId="466">
    <w:name w:val="Char Char Char2"/>
    <w:basedOn w:val="1"/>
    <w:qFormat/>
    <w:uiPriority w:val="0"/>
    <w:rPr>
      <w:rFonts w:ascii="Tahoma" w:hAnsi="Tahoma"/>
      <w:szCs w:val="20"/>
    </w:rPr>
  </w:style>
  <w:style w:type="paragraph" w:customStyle="1" w:styleId="467">
    <w:name w:val="Char4"/>
    <w:basedOn w:val="1"/>
    <w:autoRedefine/>
    <w:qFormat/>
    <w:uiPriority w:val="0"/>
    <w:rPr>
      <w:rFonts w:ascii="仿宋_GB2312" w:eastAsia="仿宋_GB2312"/>
      <w:b/>
      <w:sz w:val="32"/>
      <w:szCs w:val="32"/>
    </w:rPr>
  </w:style>
  <w:style w:type="paragraph" w:customStyle="1" w:styleId="468">
    <w:name w:val="Char3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69">
    <w:name w:val="Char Char Char Char Char Char Char Char Char Char2"/>
    <w:basedOn w:val="27"/>
    <w:autoRedefine/>
    <w:qFormat/>
    <w:uiPriority w:val="0"/>
    <w:rPr>
      <w:rFonts w:ascii="Tahoma" w:hAnsi="Tahoma"/>
    </w:rPr>
  </w:style>
  <w:style w:type="paragraph" w:customStyle="1" w:styleId="470">
    <w:name w:val="Char22"/>
    <w:basedOn w:val="1"/>
    <w:qFormat/>
    <w:uiPriority w:val="0"/>
    <w:rPr>
      <w:rFonts w:ascii="Tahoma" w:hAnsi="Tahoma"/>
      <w:szCs w:val="20"/>
    </w:rPr>
  </w:style>
  <w:style w:type="paragraph" w:customStyle="1" w:styleId="471">
    <w:name w:val="网格表 31"/>
    <w:basedOn w:val="3"/>
    <w:next w:val="1"/>
    <w:qFormat/>
    <w:uiPriority w:val="0"/>
    <w:pPr>
      <w:widowControl/>
      <w:spacing w:before="480" w:after="0" w:line="276" w:lineRule="auto"/>
      <w:jc w:val="left"/>
      <w:outlineLvl w:val="9"/>
    </w:pPr>
    <w:rPr>
      <w:rFonts w:ascii="Cambria" w:hAnsi="Cambria"/>
      <w:color w:val="365F91"/>
      <w:kern w:val="0"/>
      <w:sz w:val="28"/>
      <w:szCs w:val="28"/>
    </w:rPr>
  </w:style>
  <w:style w:type="character" w:customStyle="1" w:styleId="472">
    <w:name w:val="Char Char11"/>
    <w:qFormat/>
    <w:uiPriority w:val="0"/>
    <w:rPr>
      <w:rFonts w:ascii="Arial" w:hAnsi="Arial" w:eastAsia="黑体"/>
      <w:b/>
      <w:bCs/>
      <w:kern w:val="2"/>
      <w:sz w:val="32"/>
      <w:szCs w:val="32"/>
      <w:lang w:val="en-US" w:eastAsia="zh-CN" w:bidi="ar-SA"/>
    </w:rPr>
  </w:style>
  <w:style w:type="character" w:customStyle="1" w:styleId="473">
    <w:name w:val="Char Char2"/>
    <w:qFormat/>
    <w:uiPriority w:val="0"/>
    <w:rPr>
      <w:rFonts w:eastAsia="宋体"/>
      <w:b/>
      <w:bCs/>
      <w:kern w:val="2"/>
      <w:sz w:val="28"/>
      <w:szCs w:val="28"/>
      <w:lang w:val="en-US" w:eastAsia="zh-CN" w:bidi="ar-SA"/>
    </w:rPr>
  </w:style>
  <w:style w:type="paragraph" w:customStyle="1" w:styleId="474">
    <w:name w:val="Char Char3 Char Char Char Char1"/>
    <w:basedOn w:val="1"/>
    <w:next w:val="1"/>
    <w:qFormat/>
    <w:uiPriority w:val="0"/>
    <w:pPr>
      <w:widowControl/>
      <w:spacing w:line="360" w:lineRule="auto"/>
      <w:jc w:val="left"/>
    </w:pPr>
    <w:rPr>
      <w:kern w:val="0"/>
      <w:szCs w:val="20"/>
      <w:lang w:eastAsia="en-US"/>
    </w:rPr>
  </w:style>
  <w:style w:type="paragraph" w:customStyle="1" w:styleId="475">
    <w:name w:val="Char21"/>
    <w:basedOn w:val="1"/>
    <w:qFormat/>
    <w:uiPriority w:val="0"/>
    <w:rPr>
      <w:rFonts w:ascii="Tahoma" w:hAnsi="Tahoma"/>
      <w:szCs w:val="20"/>
    </w:rPr>
  </w:style>
  <w:style w:type="paragraph" w:customStyle="1" w:styleId="476">
    <w:name w:val="Char Char1 Char Char Char Char Char Char Char Char1"/>
    <w:basedOn w:val="1"/>
    <w:qFormat/>
    <w:uiPriority w:val="0"/>
    <w:pPr>
      <w:widowControl/>
      <w:spacing w:after="160" w:line="240" w:lineRule="exact"/>
      <w:jc w:val="left"/>
    </w:pPr>
    <w:rPr>
      <w:rFonts w:ascii="Verdana" w:hAnsi="Verdana"/>
      <w:kern w:val="0"/>
      <w:sz w:val="20"/>
      <w:szCs w:val="20"/>
      <w:lang w:eastAsia="en-US"/>
    </w:rPr>
  </w:style>
  <w:style w:type="paragraph" w:customStyle="1" w:styleId="477">
    <w:name w:val="Char Char Char Char1"/>
    <w:basedOn w:val="27"/>
    <w:autoRedefine/>
    <w:qFormat/>
    <w:uiPriority w:val="0"/>
    <w:rPr>
      <w:rFonts w:ascii="Tahoma" w:hAnsi="Tahoma"/>
    </w:rPr>
  </w:style>
  <w:style w:type="paragraph" w:customStyle="1" w:styleId="478">
    <w:name w:val="Char1 Char Char Char1"/>
    <w:basedOn w:val="1"/>
    <w:qFormat/>
    <w:uiPriority w:val="0"/>
    <w:pPr>
      <w:adjustRightInd w:val="0"/>
      <w:spacing w:line="360" w:lineRule="auto"/>
    </w:pPr>
    <w:rPr>
      <w:kern w:val="0"/>
    </w:rPr>
  </w:style>
  <w:style w:type="paragraph" w:customStyle="1" w:styleId="479">
    <w:name w:val="Char Char Char1 Char1"/>
    <w:basedOn w:val="27"/>
    <w:autoRedefine/>
    <w:qFormat/>
    <w:uiPriority w:val="0"/>
    <w:rPr>
      <w:rFonts w:ascii="Tahoma" w:hAnsi="Tahoma" w:cs="Tahoma"/>
      <w:kern w:val="0"/>
      <w:sz w:val="18"/>
    </w:rPr>
  </w:style>
  <w:style w:type="paragraph" w:customStyle="1" w:styleId="480">
    <w:name w:val="列出段落22"/>
    <w:basedOn w:val="1"/>
    <w:qFormat/>
    <w:uiPriority w:val="0"/>
    <w:pPr>
      <w:ind w:firstLine="420" w:firstLineChars="200"/>
    </w:pPr>
    <w:rPr>
      <w:rFonts w:ascii="Calibri" w:hAnsi="Calibri"/>
      <w:szCs w:val="22"/>
    </w:rPr>
  </w:style>
  <w:style w:type="paragraph" w:customStyle="1" w:styleId="481">
    <w:name w:val="Char Char1 Char1"/>
    <w:basedOn w:val="1"/>
    <w:qFormat/>
    <w:uiPriority w:val="0"/>
    <w:pPr>
      <w:adjustRightInd w:val="0"/>
      <w:spacing w:line="360" w:lineRule="auto"/>
      <w:ind w:firstLine="420" w:firstLineChars="200"/>
    </w:pPr>
    <w:rPr>
      <w:rFonts w:ascii="Arial" w:hAnsi="Arial" w:cs="Angsana New"/>
      <w:color w:val="000000"/>
      <w:kern w:val="0"/>
      <w:szCs w:val="20"/>
      <w:lang w:bidi="th-TH"/>
    </w:rPr>
  </w:style>
  <w:style w:type="paragraph" w:customStyle="1" w:styleId="482">
    <w:name w:val="Char Char Char Char Char Char Char Char Char1"/>
    <w:basedOn w:val="1"/>
    <w:qFormat/>
    <w:uiPriority w:val="0"/>
    <w:rPr>
      <w:rFonts w:ascii="Tahoma" w:hAnsi="Tahoma"/>
      <w:szCs w:val="20"/>
    </w:rPr>
  </w:style>
  <w:style w:type="paragraph" w:customStyle="1" w:styleId="483">
    <w:name w:val="列出段落3"/>
    <w:basedOn w:val="1"/>
    <w:qFormat/>
    <w:uiPriority w:val="0"/>
    <w:pPr>
      <w:ind w:firstLine="420" w:firstLineChars="200"/>
    </w:pPr>
    <w:rPr>
      <w:rFonts w:ascii="Calibri" w:hAnsi="Calibri"/>
      <w:szCs w:val="22"/>
    </w:rPr>
  </w:style>
  <w:style w:type="character" w:customStyle="1" w:styleId="484">
    <w:name w:val="样式1 Char"/>
    <w:link w:val="182"/>
    <w:qFormat/>
    <w:uiPriority w:val="0"/>
    <w:rPr>
      <w:rFonts w:ascii="Arial" w:hAnsi="Arial" w:eastAsia="黑体"/>
      <w:b/>
      <w:bCs/>
      <w:kern w:val="2"/>
      <w:sz w:val="28"/>
      <w:szCs w:val="28"/>
    </w:rPr>
  </w:style>
  <w:style w:type="character" w:customStyle="1" w:styleId="485">
    <w:name w:val="标题 1 Char Char"/>
    <w:qFormat/>
    <w:uiPriority w:val="0"/>
    <w:rPr>
      <w:rFonts w:eastAsia="宋体"/>
      <w:b/>
      <w:spacing w:val="-2"/>
      <w:sz w:val="24"/>
      <w:lang w:val="en-US" w:eastAsia="zh-CN" w:bidi="ar-SA"/>
    </w:rPr>
  </w:style>
  <w:style w:type="paragraph" w:customStyle="1" w:styleId="486">
    <w:name w:val="YZ重点突出"/>
    <w:basedOn w:val="1"/>
    <w:link w:val="487"/>
    <w:qFormat/>
    <w:uiPriority w:val="0"/>
    <w:pPr>
      <w:adjustRightInd w:val="0"/>
      <w:spacing w:line="360" w:lineRule="auto"/>
      <w:ind w:firstLine="482" w:firstLineChars="200"/>
      <w:jc w:val="left"/>
    </w:pPr>
    <w:rPr>
      <w:rFonts w:cs="宋体"/>
      <w:b/>
      <w:bCs/>
      <w:szCs w:val="20"/>
      <w:u w:val="single"/>
    </w:rPr>
  </w:style>
  <w:style w:type="character" w:customStyle="1" w:styleId="487">
    <w:name w:val="YZ重点突出 Char"/>
    <w:link w:val="486"/>
    <w:qFormat/>
    <w:uiPriority w:val="0"/>
    <w:rPr>
      <w:rFonts w:cs="宋体"/>
      <w:b/>
      <w:bCs/>
      <w:kern w:val="2"/>
      <w:sz w:val="24"/>
      <w:u w:val="single"/>
    </w:rPr>
  </w:style>
  <w:style w:type="paragraph" w:customStyle="1" w:styleId="488">
    <w:name w:val="Form标题"/>
    <w:basedOn w:val="1"/>
    <w:qFormat/>
    <w:uiPriority w:val="0"/>
    <w:pPr>
      <w:spacing w:line="360" w:lineRule="auto"/>
      <w:jc w:val="center"/>
    </w:pPr>
    <w:rPr>
      <w:rFonts w:cs="宋体"/>
      <w:b/>
      <w:bCs/>
      <w:szCs w:val="20"/>
    </w:rPr>
  </w:style>
  <w:style w:type="paragraph" w:customStyle="1" w:styleId="489">
    <w:name w:val="YZ一般突出"/>
    <w:basedOn w:val="149"/>
    <w:qFormat/>
    <w:uiPriority w:val="0"/>
    <w:rPr>
      <w:b/>
      <w:bCs/>
    </w:rPr>
  </w:style>
  <w:style w:type="paragraph" w:customStyle="1" w:styleId="490">
    <w:name w:val="不缩进正文"/>
    <w:basedOn w:val="1"/>
    <w:qFormat/>
    <w:uiPriority w:val="0"/>
    <w:pPr>
      <w:spacing w:line="360" w:lineRule="auto"/>
    </w:pPr>
    <w:rPr>
      <w:rFonts w:cs="宋体"/>
      <w:szCs w:val="20"/>
    </w:rPr>
  </w:style>
  <w:style w:type="paragraph" w:customStyle="1" w:styleId="491">
    <w:name w:val="正文(标书)"/>
    <w:basedOn w:val="1"/>
    <w:qFormat/>
    <w:uiPriority w:val="0"/>
    <w:pPr>
      <w:spacing w:before="40" w:line="360" w:lineRule="auto"/>
      <w:ind w:firstLine="540" w:firstLineChars="200"/>
    </w:pPr>
    <w:rPr>
      <w:rFonts w:hint="eastAsia" w:ascii="宋体"/>
    </w:rPr>
  </w:style>
  <w:style w:type="paragraph" w:customStyle="1" w:styleId="492">
    <w:name w:val="加粗"/>
    <w:basedOn w:val="149"/>
    <w:qFormat/>
    <w:uiPriority w:val="0"/>
    <w:pPr>
      <w:adjustRightInd w:val="0"/>
    </w:pPr>
    <w:rPr>
      <w:b/>
      <w:bCs/>
    </w:rPr>
  </w:style>
  <w:style w:type="paragraph" w:customStyle="1" w:styleId="493">
    <w:name w:val="样式 标题 3 + 小三 左侧:  1.27 厘米 行距: 1.5 倍行距"/>
    <w:basedOn w:val="6"/>
    <w:qFormat/>
    <w:uiPriority w:val="0"/>
    <w:pPr>
      <w:numPr>
        <w:ilvl w:val="0"/>
        <w:numId w:val="0"/>
      </w:numPr>
      <w:tabs>
        <w:tab w:val="left" w:pos="720"/>
        <w:tab w:val="left" w:pos="815"/>
      </w:tabs>
      <w:ind w:left="815" w:hanging="851"/>
    </w:pPr>
    <w:rPr>
      <w:rFonts w:cs="宋体"/>
      <w:sz w:val="30"/>
      <w:szCs w:val="20"/>
    </w:rPr>
  </w:style>
  <w:style w:type="paragraph" w:customStyle="1" w:styleId="494">
    <w:name w:val="样式 标题 4H4PIM 4Heading 14Heading 141Heading 142 + 宋体 悬挂缩进: ..."/>
    <w:basedOn w:val="7"/>
    <w:qFormat/>
    <w:uiPriority w:val="0"/>
    <w:pPr>
      <w:numPr>
        <w:ilvl w:val="0"/>
        <w:numId w:val="0"/>
      </w:numPr>
      <w:tabs>
        <w:tab w:val="left" w:pos="2040"/>
      </w:tabs>
      <w:spacing w:line="374" w:lineRule="auto"/>
      <w:ind w:left="2040" w:leftChars="800" w:hanging="360" w:hangingChars="200"/>
    </w:pPr>
    <w:rPr>
      <w:rFonts w:ascii="宋体" w:hAnsi="宋体" w:eastAsia="宋体" w:cs="宋体"/>
      <w:kern w:val="0"/>
      <w:sz w:val="30"/>
      <w:szCs w:val="20"/>
    </w:rPr>
  </w:style>
  <w:style w:type="paragraph" w:customStyle="1" w:styleId="495">
    <w:name w:val="样式 正文首行缩进2字 + 首行缩进:  2 字符"/>
    <w:basedOn w:val="142"/>
    <w:qFormat/>
    <w:uiPriority w:val="0"/>
    <w:pPr>
      <w:snapToGrid/>
      <w:spacing w:before="100" w:beforeAutospacing="1" w:after="100" w:afterAutospacing="1" w:line="240" w:lineRule="auto"/>
      <w:ind w:firstLine="420"/>
    </w:pPr>
    <w:rPr>
      <w:rFonts w:eastAsia="宋体"/>
      <w:kern w:val="0"/>
      <w:szCs w:val="20"/>
    </w:rPr>
  </w:style>
  <w:style w:type="paragraph" w:customStyle="1" w:styleId="496">
    <w:name w:val="pic超长"/>
    <w:basedOn w:val="206"/>
    <w:qFormat/>
    <w:uiPriority w:val="0"/>
    <w:pPr>
      <w:ind w:left="-360" w:leftChars="-150" w:firstLine="360" w:firstLineChars="150"/>
    </w:pPr>
  </w:style>
  <w:style w:type="paragraph" w:customStyle="1" w:styleId="497">
    <w:name w:val="BodyText"/>
    <w:basedOn w:val="1"/>
    <w:qFormat/>
    <w:uiPriority w:val="0"/>
    <w:pPr>
      <w:widowControl/>
      <w:overflowPunct w:val="0"/>
      <w:autoSpaceDE w:val="0"/>
      <w:autoSpaceDN w:val="0"/>
      <w:adjustRightInd w:val="0"/>
      <w:spacing w:before="120" w:after="120" w:line="360" w:lineRule="auto"/>
      <w:ind w:firstLine="480" w:firstLineChars="200"/>
      <w:textAlignment w:val="baseline"/>
    </w:pPr>
    <w:rPr>
      <w:rFonts w:ascii="宋体" w:hAnsi="宋体"/>
      <w:bCs/>
      <w:spacing w:val="42"/>
      <w:kern w:val="0"/>
      <w:sz w:val="28"/>
      <w:szCs w:val="20"/>
    </w:rPr>
  </w:style>
  <w:style w:type="paragraph" w:customStyle="1" w:styleId="498">
    <w:name w:val="项目"/>
    <w:basedOn w:val="1"/>
    <w:qFormat/>
    <w:uiPriority w:val="0"/>
    <w:pPr>
      <w:tabs>
        <w:tab w:val="left" w:pos="360"/>
      </w:tabs>
      <w:spacing w:afterLines="50" w:line="400" w:lineRule="atLeast"/>
      <w:ind w:firstLine="200" w:firstLineChars="200"/>
    </w:pPr>
    <w:rPr>
      <w:rFonts w:ascii="宋体" w:hAnsi="宋体"/>
      <w:bCs/>
    </w:rPr>
  </w:style>
  <w:style w:type="paragraph" w:customStyle="1" w:styleId="499">
    <w:name w:val="基准页眉样式"/>
    <w:basedOn w:val="1"/>
    <w:autoRedefine/>
    <w:qFormat/>
    <w:uiPriority w:val="0"/>
    <w:pPr>
      <w:spacing w:line="360" w:lineRule="auto"/>
      <w:ind w:left="1565" w:leftChars="408" w:hanging="586" w:hangingChars="244"/>
    </w:pPr>
    <w:rPr>
      <w:rFonts w:ascii="宋体" w:hAnsi="宋体" w:cs="Arial"/>
      <w:bCs/>
      <w:szCs w:val="18"/>
    </w:rPr>
  </w:style>
  <w:style w:type="character" w:customStyle="1" w:styleId="500">
    <w:name w:val="blue"/>
    <w:basedOn w:val="112"/>
    <w:qFormat/>
    <w:uiPriority w:val="0"/>
  </w:style>
  <w:style w:type="character" w:customStyle="1" w:styleId="501">
    <w:name w:val="font"/>
    <w:basedOn w:val="112"/>
    <w:qFormat/>
    <w:uiPriority w:val="0"/>
  </w:style>
  <w:style w:type="paragraph" w:customStyle="1" w:styleId="502">
    <w:name w:val="章小节标"/>
    <w:basedOn w:val="1"/>
    <w:qFormat/>
    <w:uiPriority w:val="0"/>
    <w:pPr>
      <w:spacing w:before="240" w:afterLines="50" w:line="400" w:lineRule="atLeast"/>
      <w:ind w:firstLine="200" w:firstLineChars="200"/>
    </w:pPr>
    <w:rPr>
      <w:rFonts w:ascii="宋体"/>
      <w:b/>
    </w:rPr>
  </w:style>
  <w:style w:type="paragraph" w:customStyle="1" w:styleId="503">
    <w:name w:val="标题2下并列"/>
    <w:basedOn w:val="1"/>
    <w:autoRedefine/>
    <w:qFormat/>
    <w:uiPriority w:val="0"/>
    <w:pPr>
      <w:tabs>
        <w:tab w:val="left" w:pos="360"/>
        <w:tab w:val="left" w:pos="1474"/>
      </w:tabs>
      <w:ind w:left="1474" w:hanging="360" w:hangingChars="200"/>
    </w:pPr>
  </w:style>
  <w:style w:type="paragraph" w:customStyle="1" w:styleId="504">
    <w:name w:val="二级分类"/>
    <w:basedOn w:val="1"/>
    <w:qFormat/>
    <w:uiPriority w:val="0"/>
    <w:pPr>
      <w:tabs>
        <w:tab w:val="left" w:pos="1200"/>
      </w:tabs>
      <w:spacing w:line="347" w:lineRule="auto"/>
      <w:ind w:left="1200" w:leftChars="400" w:hanging="360" w:hangingChars="200"/>
    </w:pPr>
  </w:style>
  <w:style w:type="paragraph" w:customStyle="1" w:styleId="505">
    <w:name w:val="缺省文本"/>
    <w:basedOn w:val="1"/>
    <w:qFormat/>
    <w:uiPriority w:val="0"/>
    <w:pPr>
      <w:autoSpaceDE w:val="0"/>
      <w:autoSpaceDN w:val="0"/>
      <w:adjustRightInd w:val="0"/>
      <w:ind w:firstLine="567"/>
      <w:jc w:val="left"/>
      <w:textAlignment w:val="baseline"/>
    </w:pPr>
    <w:rPr>
      <w:szCs w:val="20"/>
    </w:rPr>
  </w:style>
  <w:style w:type="character" w:customStyle="1" w:styleId="506">
    <w:name w:val="庄制定的正文 Char"/>
    <w:qFormat/>
    <w:uiPriority w:val="0"/>
    <w:rPr>
      <w:rFonts w:ascii="宋体" w:hAnsi="宋体" w:eastAsia="宋体" w:cs="宋体"/>
      <w:kern w:val="44"/>
      <w:sz w:val="24"/>
      <w:lang w:val="en-US" w:eastAsia="zh-CN" w:bidi="ar-SA"/>
    </w:rPr>
  </w:style>
  <w:style w:type="paragraph" w:customStyle="1" w:styleId="507">
    <w:name w:val="样式 首行缩进:  2 字符"/>
    <w:basedOn w:val="1"/>
    <w:qFormat/>
    <w:uiPriority w:val="0"/>
    <w:pPr>
      <w:spacing w:line="360" w:lineRule="auto"/>
      <w:ind w:firstLine="200" w:firstLineChars="200"/>
    </w:pPr>
    <w:rPr>
      <w:rFonts w:cs="宋体"/>
      <w:szCs w:val="20"/>
    </w:rPr>
  </w:style>
  <w:style w:type="paragraph" w:customStyle="1" w:styleId="508">
    <w:name w:val="百姓X"/>
    <w:basedOn w:val="1"/>
    <w:qFormat/>
    <w:uiPriority w:val="0"/>
    <w:pPr>
      <w:adjustRightInd w:val="0"/>
      <w:spacing w:before="120" w:after="120" w:line="360" w:lineRule="auto"/>
      <w:ind w:firstLine="420" w:firstLineChars="200"/>
      <w:jc w:val="left"/>
      <w:textAlignment w:val="baseline"/>
    </w:pPr>
    <w:rPr>
      <w:rFonts w:ascii="宋体" w:hAnsi="宋体"/>
      <w:bCs/>
      <w:kern w:val="0"/>
      <w:szCs w:val="20"/>
    </w:rPr>
  </w:style>
  <w:style w:type="paragraph" w:customStyle="1" w:styleId="509">
    <w:name w:val="段落"/>
    <w:basedOn w:val="1"/>
    <w:qFormat/>
    <w:uiPriority w:val="0"/>
    <w:pPr>
      <w:spacing w:line="360" w:lineRule="auto"/>
      <w:ind w:firstLine="480" w:firstLineChars="200"/>
    </w:pPr>
    <w:rPr>
      <w:rFonts w:ascii="宋体" w:hAnsi="宋体"/>
      <w:bCs/>
    </w:rPr>
  </w:style>
  <w:style w:type="paragraph" w:customStyle="1" w:styleId="510">
    <w:name w:val="N-1"/>
    <w:basedOn w:val="3"/>
    <w:qFormat/>
    <w:uiPriority w:val="0"/>
    <w:pPr>
      <w:tabs>
        <w:tab w:val="left" w:pos="1200"/>
      </w:tabs>
      <w:adjustRightInd w:val="0"/>
      <w:spacing w:before="160" w:after="160"/>
      <w:ind w:left="1200" w:leftChars="400" w:hanging="360" w:hangingChars="200"/>
      <w:jc w:val="left"/>
      <w:textAlignment w:val="baseline"/>
    </w:pPr>
    <w:rPr>
      <w:rFonts w:ascii="宋体" w:hAnsi="宋体"/>
      <w:sz w:val="28"/>
    </w:rPr>
  </w:style>
  <w:style w:type="paragraph" w:customStyle="1" w:styleId="511">
    <w:name w:val="外部"/>
    <w:basedOn w:val="1"/>
    <w:autoRedefine/>
    <w:qFormat/>
    <w:uiPriority w:val="0"/>
    <w:pPr>
      <w:tabs>
        <w:tab w:val="left" w:pos="0"/>
      </w:tabs>
      <w:spacing w:before="20" w:after="20"/>
      <w:ind w:firstLine="480" w:firstLineChars="200"/>
    </w:pPr>
    <w:rPr>
      <w:rFonts w:ascii="宋体" w:hAnsi="宋体"/>
      <w:szCs w:val="20"/>
    </w:rPr>
  </w:style>
  <w:style w:type="paragraph" w:customStyle="1" w:styleId="512">
    <w:name w:val="N-2"/>
    <w:basedOn w:val="5"/>
    <w:qFormat/>
    <w:uiPriority w:val="0"/>
    <w:pPr>
      <w:tabs>
        <w:tab w:val="left" w:pos="1200"/>
      </w:tabs>
      <w:adjustRightInd w:val="0"/>
      <w:spacing w:before="120" w:after="120" w:line="360" w:lineRule="auto"/>
      <w:ind w:left="1200" w:leftChars="400" w:hanging="360" w:hangingChars="200"/>
      <w:jc w:val="left"/>
      <w:textAlignment w:val="baseline"/>
    </w:pPr>
    <w:rPr>
      <w:rFonts w:ascii="Arial Narrow" w:hAnsi="Arial Narrow" w:eastAsia="宋体"/>
      <w:bCs w:val="0"/>
      <w:kern w:val="0"/>
      <w:sz w:val="24"/>
      <w:szCs w:val="36"/>
    </w:rPr>
  </w:style>
  <w:style w:type="paragraph" w:customStyle="1" w:styleId="513">
    <w:name w:val="N-3"/>
    <w:basedOn w:val="1"/>
    <w:qFormat/>
    <w:uiPriority w:val="0"/>
    <w:pPr>
      <w:keepNext/>
      <w:keepLines/>
      <w:tabs>
        <w:tab w:val="left" w:pos="720"/>
      </w:tabs>
      <w:spacing w:before="160" w:after="160" w:line="360" w:lineRule="auto"/>
      <w:ind w:left="360"/>
      <w:outlineLvl w:val="2"/>
    </w:pPr>
    <w:rPr>
      <w:rFonts w:ascii="Arial Narrow" w:hAnsi="Arial Narrow"/>
      <w:b/>
      <w:bCs/>
    </w:rPr>
  </w:style>
  <w:style w:type="paragraph" w:customStyle="1" w:styleId="514">
    <w:name w:val="标题3"/>
    <w:basedOn w:val="6"/>
    <w:qFormat/>
    <w:uiPriority w:val="0"/>
    <w:pPr>
      <w:numPr>
        <w:numId w:val="0"/>
      </w:numPr>
      <w:tabs>
        <w:tab w:val="left" w:pos="720"/>
        <w:tab w:val="left" w:pos="794"/>
        <w:tab w:val="left" w:pos="864"/>
        <w:tab w:val="left" w:pos="1771"/>
      </w:tabs>
      <w:spacing w:before="120"/>
      <w:ind w:left="709" w:hanging="709"/>
    </w:pPr>
    <w:rPr>
      <w:rFonts w:ascii="宋体"/>
    </w:rPr>
  </w:style>
  <w:style w:type="paragraph" w:customStyle="1" w:styleId="515">
    <w:name w:val="小四 段落 宋体"/>
    <w:basedOn w:val="21"/>
    <w:qFormat/>
    <w:uiPriority w:val="0"/>
    <w:pPr>
      <w:numPr>
        <w:numId w:val="0"/>
      </w:numPr>
      <w:spacing w:line="360" w:lineRule="auto"/>
      <w:ind w:left="113" w:right="113" w:firstLine="425"/>
      <w:jc w:val="left"/>
    </w:pPr>
    <w:rPr>
      <w:rFonts w:ascii="宋体" w:hAnsi="宋体"/>
      <w:bCs/>
    </w:rPr>
  </w:style>
  <w:style w:type="character" w:customStyle="1" w:styleId="516">
    <w:name w:val="小四 段落 宋体 Char"/>
    <w:qFormat/>
    <w:uiPriority w:val="0"/>
    <w:rPr>
      <w:rFonts w:eastAsia="宋体"/>
      <w:kern w:val="2"/>
      <w:sz w:val="24"/>
      <w:szCs w:val="24"/>
      <w:lang w:val="en-US" w:eastAsia="zh-CN" w:bidi="ar-SA"/>
    </w:rPr>
  </w:style>
  <w:style w:type="paragraph" w:customStyle="1" w:styleId="517">
    <w:name w:val="正文1"/>
    <w:basedOn w:val="1"/>
    <w:link w:val="1135"/>
    <w:qFormat/>
    <w:uiPriority w:val="0"/>
    <w:pPr>
      <w:spacing w:before="120" w:after="120" w:line="360" w:lineRule="auto"/>
      <w:ind w:firstLine="480" w:firstLineChars="200"/>
    </w:pPr>
    <w:rPr>
      <w:rFonts w:ascii="宋体" w:hAnsi="宋体"/>
      <w:bCs/>
    </w:rPr>
  </w:style>
  <w:style w:type="paragraph" w:customStyle="1" w:styleId="518">
    <w:name w:val="标头1"/>
    <w:basedOn w:val="6"/>
    <w:qFormat/>
    <w:uiPriority w:val="0"/>
    <w:pPr>
      <w:numPr>
        <w:ilvl w:val="0"/>
        <w:numId w:val="0"/>
      </w:numPr>
      <w:tabs>
        <w:tab w:val="left" w:pos="720"/>
      </w:tabs>
      <w:spacing w:before="120" w:line="240" w:lineRule="auto"/>
    </w:pPr>
    <w:rPr>
      <w:rFonts w:ascii="宋体"/>
      <w:szCs w:val="20"/>
    </w:rPr>
  </w:style>
  <w:style w:type="paragraph" w:customStyle="1" w:styleId="519">
    <w:name w:val="普文W"/>
    <w:basedOn w:val="46"/>
    <w:qFormat/>
    <w:uiPriority w:val="0"/>
    <w:pPr>
      <w:tabs>
        <w:tab w:val="left" w:pos="1140"/>
      </w:tabs>
      <w:spacing w:before="120" w:after="120" w:line="360" w:lineRule="auto"/>
      <w:ind w:firstLine="480" w:firstLineChars="200"/>
    </w:pPr>
    <w:rPr>
      <w:rFonts w:cs="Times New Roman"/>
      <w:bCs/>
      <w:szCs w:val="20"/>
    </w:rPr>
  </w:style>
  <w:style w:type="paragraph" w:customStyle="1" w:styleId="520">
    <w:name w:val="WfxFaxNum"/>
    <w:basedOn w:val="1"/>
    <w:qFormat/>
    <w:uiPriority w:val="0"/>
    <w:pPr>
      <w:widowControl/>
      <w:overflowPunct w:val="0"/>
      <w:autoSpaceDE w:val="0"/>
      <w:autoSpaceDN w:val="0"/>
      <w:adjustRightInd w:val="0"/>
      <w:spacing w:before="120" w:line="360" w:lineRule="auto"/>
      <w:ind w:firstLine="480" w:firstLineChars="200"/>
      <w:jc w:val="left"/>
      <w:textAlignment w:val="baseline"/>
    </w:pPr>
    <w:rPr>
      <w:rFonts w:ascii="Arial" w:hAnsi="Arial"/>
      <w:bCs/>
      <w:kern w:val="0"/>
    </w:rPr>
  </w:style>
  <w:style w:type="paragraph" w:customStyle="1" w:styleId="521">
    <w:name w:val="段X"/>
    <w:basedOn w:val="1"/>
    <w:qFormat/>
    <w:uiPriority w:val="0"/>
    <w:pPr>
      <w:tabs>
        <w:tab w:val="left" w:pos="1200"/>
      </w:tabs>
      <w:spacing w:before="120" w:after="120" w:line="360" w:lineRule="auto"/>
      <w:ind w:left="400" w:leftChars="400" w:firstLine="539" w:firstLineChars="200"/>
    </w:pPr>
    <w:rPr>
      <w:rFonts w:ascii="宋体" w:hAnsi="宋体" w:eastAsia="楷体_GB2312"/>
      <w:bCs/>
      <w:kern w:val="10"/>
    </w:rPr>
  </w:style>
  <w:style w:type="paragraph" w:customStyle="1" w:styleId="522">
    <w:name w:val="勾"/>
    <w:basedOn w:val="1"/>
    <w:qFormat/>
    <w:uiPriority w:val="0"/>
    <w:pPr>
      <w:tabs>
        <w:tab w:val="left" w:pos="900"/>
        <w:tab w:val="left" w:pos="1200"/>
      </w:tabs>
      <w:spacing w:line="360" w:lineRule="auto"/>
      <w:ind w:left="900" w:leftChars="400" w:hanging="360" w:firstLineChars="200"/>
    </w:pPr>
    <w:rPr>
      <w:rFonts w:ascii="宋体" w:hAnsi="宋体"/>
      <w:bCs/>
    </w:rPr>
  </w:style>
  <w:style w:type="character" w:customStyle="1" w:styleId="523">
    <w:name w:val="Level 2 Topic Heading Char Char Char"/>
    <w:qFormat/>
    <w:uiPriority w:val="0"/>
    <w:rPr>
      <w:rFonts w:ascii="Arial" w:hAnsi="Arial" w:eastAsia="黑体"/>
      <w:b/>
      <w:kern w:val="2"/>
      <w:sz w:val="32"/>
      <w:szCs w:val="24"/>
      <w:lang w:val="en-US" w:eastAsia="zh-CN" w:bidi="ar-SA"/>
    </w:rPr>
  </w:style>
  <w:style w:type="paragraph" w:customStyle="1" w:styleId="524">
    <w:name w:val="paragraph"/>
    <w:basedOn w:val="1"/>
    <w:qFormat/>
    <w:uiPriority w:val="0"/>
    <w:pPr>
      <w:widowControl/>
      <w:spacing w:before="100" w:beforeAutospacing="1" w:after="100" w:afterAutospacing="1" w:line="240" w:lineRule="atLeast"/>
      <w:ind w:firstLine="480" w:firstLineChars="200"/>
      <w:jc w:val="left"/>
    </w:pPr>
    <w:rPr>
      <w:rFonts w:ascii="宋体" w:hAnsi="宋体"/>
      <w:bCs/>
      <w:color w:val="333333"/>
      <w:kern w:val="0"/>
    </w:rPr>
  </w:style>
  <w:style w:type="paragraph" w:customStyle="1" w:styleId="525">
    <w:name w:val="head2"/>
    <w:basedOn w:val="1"/>
    <w:qFormat/>
    <w:uiPriority w:val="0"/>
    <w:pPr>
      <w:widowControl/>
      <w:spacing w:before="100" w:beforeAutospacing="1" w:after="100" w:afterAutospacing="1" w:line="360" w:lineRule="auto"/>
      <w:ind w:firstLine="480" w:firstLineChars="200"/>
      <w:jc w:val="left"/>
    </w:pPr>
    <w:rPr>
      <w:b/>
      <w:color w:val="000000"/>
      <w:kern w:val="0"/>
      <w:sz w:val="20"/>
    </w:rPr>
  </w:style>
  <w:style w:type="character" w:customStyle="1" w:styleId="526">
    <w:name w:val="p91"/>
    <w:qFormat/>
    <w:uiPriority w:val="0"/>
    <w:rPr>
      <w:rFonts w:hint="eastAsia" w:ascii="宋体" w:hAnsi="宋体" w:eastAsia="宋体"/>
      <w:spacing w:val="300"/>
      <w:sz w:val="18"/>
      <w:szCs w:val="18"/>
    </w:rPr>
  </w:style>
  <w:style w:type="paragraph" w:customStyle="1" w:styleId="527">
    <w:name w:val="正文 3"/>
    <w:basedOn w:val="1"/>
    <w:autoRedefine/>
    <w:qFormat/>
    <w:uiPriority w:val="0"/>
    <w:pPr>
      <w:widowControl/>
      <w:spacing w:before="120" w:line="360" w:lineRule="auto"/>
      <w:ind w:left="1276" w:firstLine="425" w:firstLineChars="200"/>
    </w:pPr>
    <w:rPr>
      <w:rFonts w:ascii="Garamond" w:hAnsi="Garamond" w:eastAsia="楷体_GB2312"/>
      <w:bCs/>
      <w:kern w:val="0"/>
      <w:szCs w:val="20"/>
    </w:rPr>
  </w:style>
  <w:style w:type="paragraph" w:customStyle="1" w:styleId="528">
    <w:name w:val="封面公司名称"/>
    <w:basedOn w:val="22"/>
    <w:autoRedefine/>
    <w:qFormat/>
    <w:uiPriority w:val="0"/>
    <w:pPr>
      <w:spacing w:before="3600" w:line="360" w:lineRule="auto"/>
      <w:ind w:left="1323" w:leftChars="630" w:firstLine="0" w:firstLineChars="0"/>
      <w:jc w:val="left"/>
    </w:pPr>
    <w:rPr>
      <w:rFonts w:ascii="宋体" w:hAnsi="宋体" w:eastAsia="楷体_GB2312"/>
      <w:b/>
      <w:bCs/>
      <w:sz w:val="44"/>
      <w:szCs w:val="20"/>
    </w:rPr>
  </w:style>
  <w:style w:type="paragraph" w:customStyle="1" w:styleId="529">
    <w:name w:val="封面软件名称"/>
    <w:basedOn w:val="1"/>
    <w:next w:val="530"/>
    <w:autoRedefine/>
    <w:qFormat/>
    <w:uiPriority w:val="0"/>
    <w:pPr>
      <w:pBdr>
        <w:bottom w:val="threeDEngrave" w:color="auto" w:sz="48" w:space="1"/>
      </w:pBdr>
      <w:spacing w:before="3600" w:line="360" w:lineRule="auto"/>
      <w:ind w:firstLine="480" w:firstLineChars="200"/>
      <w:jc w:val="center"/>
    </w:pPr>
    <w:rPr>
      <w:rFonts w:ascii="宋体" w:hAnsi="宋体" w:eastAsia="楷体_GB2312"/>
      <w:b/>
      <w:bCs/>
      <w:sz w:val="52"/>
      <w:szCs w:val="20"/>
    </w:rPr>
  </w:style>
  <w:style w:type="paragraph" w:customStyle="1" w:styleId="530">
    <w:name w:val="封面版本号"/>
    <w:basedOn w:val="1"/>
    <w:autoRedefine/>
    <w:qFormat/>
    <w:uiPriority w:val="0"/>
    <w:pPr>
      <w:spacing w:line="360" w:lineRule="auto"/>
      <w:ind w:firstLine="480" w:firstLineChars="200"/>
      <w:jc w:val="center"/>
    </w:pPr>
    <w:rPr>
      <w:rFonts w:ascii="Arial" w:hAnsi="Arial" w:eastAsia="楷体_GB2312" w:cs="Arial"/>
      <w:b/>
      <w:bCs/>
      <w:sz w:val="30"/>
      <w:szCs w:val="20"/>
    </w:rPr>
  </w:style>
  <w:style w:type="paragraph" w:customStyle="1" w:styleId="531">
    <w:name w:val="pc"/>
    <w:basedOn w:val="1"/>
    <w:qFormat/>
    <w:uiPriority w:val="0"/>
    <w:pPr>
      <w:widowControl/>
      <w:spacing w:before="100" w:beforeAutospacing="1" w:after="100" w:afterAutospacing="1" w:line="360" w:lineRule="auto"/>
      <w:ind w:firstLine="480" w:firstLineChars="200"/>
      <w:jc w:val="left"/>
    </w:pPr>
    <w:rPr>
      <w:rFonts w:ascii="宋体" w:hAnsi="宋体"/>
      <w:bCs/>
      <w:color w:val="000000"/>
      <w:kern w:val="0"/>
    </w:rPr>
  </w:style>
  <w:style w:type="paragraph" w:customStyle="1" w:styleId="532">
    <w:name w:val="Bullet"/>
    <w:basedOn w:val="1"/>
    <w:qFormat/>
    <w:uiPriority w:val="0"/>
    <w:pPr>
      <w:tabs>
        <w:tab w:val="left" w:pos="1050"/>
        <w:tab w:val="left" w:pos="1260"/>
      </w:tabs>
      <w:spacing w:line="360" w:lineRule="auto"/>
      <w:ind w:left="1050" w:hanging="630" w:firstLineChars="200"/>
      <w:jc w:val="left"/>
    </w:pPr>
    <w:rPr>
      <w:rFonts w:ascii="宋体" w:hAnsi="宋体"/>
      <w:bCs/>
      <w:kern w:val="0"/>
      <w:sz w:val="20"/>
      <w:szCs w:val="22"/>
      <w:lang w:eastAsia="en-US"/>
    </w:rPr>
  </w:style>
  <w:style w:type="character" w:customStyle="1" w:styleId="533">
    <w:name w:val="content1"/>
    <w:qFormat/>
    <w:uiPriority w:val="0"/>
    <w:rPr>
      <w:spacing w:val="360"/>
      <w:sz w:val="18"/>
      <w:szCs w:val="18"/>
    </w:rPr>
  </w:style>
  <w:style w:type="paragraph" w:customStyle="1" w:styleId="534">
    <w:name w:val="subtitle 2"/>
    <w:basedOn w:val="1"/>
    <w:qFormat/>
    <w:uiPriority w:val="0"/>
    <w:pPr>
      <w:autoSpaceDE w:val="0"/>
      <w:autoSpaceDN w:val="0"/>
      <w:adjustRightInd w:val="0"/>
      <w:spacing w:before="240" w:after="240" w:line="312" w:lineRule="atLeast"/>
      <w:ind w:firstLine="480" w:firstLineChars="200"/>
    </w:pPr>
    <w:rPr>
      <w:rFonts w:ascii="宋体" w:hAnsi="宋体"/>
      <w:b/>
      <w:bCs/>
      <w:spacing w:val="-20"/>
      <w:kern w:val="0"/>
      <w:position w:val="-6"/>
      <w:szCs w:val="20"/>
    </w:rPr>
  </w:style>
  <w:style w:type="paragraph" w:customStyle="1" w:styleId="535">
    <w:name w:val="Ëõ 1"/>
    <w:qFormat/>
    <w:uiPriority w:val="0"/>
    <w:pPr>
      <w:widowControl w:val="0"/>
      <w:overflowPunct w:val="0"/>
      <w:autoSpaceDE w:val="0"/>
      <w:autoSpaceDN w:val="0"/>
      <w:adjustRightInd w:val="0"/>
      <w:spacing w:line="312" w:lineRule="atLeast"/>
      <w:ind w:left="709" w:hanging="284"/>
      <w:jc w:val="both"/>
      <w:textAlignment w:val="baseline"/>
    </w:pPr>
    <w:rPr>
      <w:rFonts w:ascii="??" w:hAnsi="Times New Roman" w:eastAsia="??" w:cs="Times New Roman"/>
      <w:sz w:val="21"/>
      <w:lang w:val="en-US" w:eastAsia="zh-CN" w:bidi="ar-SA"/>
    </w:rPr>
  </w:style>
  <w:style w:type="paragraph" w:customStyle="1" w:styleId="536">
    <w:name w:val="Ëõ 2"/>
    <w:qFormat/>
    <w:uiPriority w:val="0"/>
    <w:pPr>
      <w:widowControl w:val="0"/>
      <w:overflowPunct w:val="0"/>
      <w:autoSpaceDE w:val="0"/>
      <w:autoSpaceDN w:val="0"/>
      <w:adjustRightInd w:val="0"/>
      <w:spacing w:line="312" w:lineRule="atLeast"/>
      <w:ind w:left="1021" w:hanging="284"/>
      <w:jc w:val="both"/>
      <w:textAlignment w:val="baseline"/>
    </w:pPr>
    <w:rPr>
      <w:rFonts w:ascii="??" w:hAnsi="Times New Roman" w:eastAsia="??" w:cs="Times New Roman"/>
      <w:sz w:val="21"/>
      <w:lang w:val="en-US" w:eastAsia="zh-CN" w:bidi="ar-SA"/>
    </w:rPr>
  </w:style>
  <w:style w:type="paragraph" w:customStyle="1" w:styleId="537">
    <w:name w:val="Ëõ 2 (12)"/>
    <w:basedOn w:val="536"/>
    <w:qFormat/>
    <w:uiPriority w:val="0"/>
    <w:pPr>
      <w:spacing w:after="240"/>
    </w:pPr>
  </w:style>
  <w:style w:type="character" w:customStyle="1" w:styleId="538">
    <w:name w:val="contenttitle"/>
    <w:basedOn w:val="112"/>
    <w:qFormat/>
    <w:uiPriority w:val="0"/>
  </w:style>
  <w:style w:type="paragraph" w:customStyle="1" w:styleId="539">
    <w:name w:val="l18"/>
    <w:basedOn w:val="1"/>
    <w:qFormat/>
    <w:uiPriority w:val="0"/>
    <w:pPr>
      <w:widowControl/>
      <w:spacing w:before="100" w:beforeAutospacing="1" w:after="100" w:afterAutospacing="1" w:line="360" w:lineRule="auto"/>
      <w:ind w:firstLine="480" w:firstLineChars="200"/>
      <w:jc w:val="left"/>
    </w:pPr>
    <w:rPr>
      <w:rFonts w:ascii="Arial Unicode MS" w:hAnsi="Arial Unicode MS" w:eastAsia="Arial Unicode MS"/>
      <w:bCs/>
      <w:kern w:val="0"/>
    </w:rPr>
  </w:style>
  <w:style w:type="paragraph" w:customStyle="1" w:styleId="540">
    <w:name w:val="contentnoteheader"/>
    <w:basedOn w:val="1"/>
    <w:qFormat/>
    <w:uiPriority w:val="0"/>
    <w:pPr>
      <w:widowControl/>
      <w:spacing w:before="100" w:beforeAutospacing="1" w:after="100" w:afterAutospacing="1" w:line="360" w:lineRule="auto"/>
      <w:ind w:firstLine="480" w:firstLineChars="200"/>
      <w:jc w:val="left"/>
    </w:pPr>
    <w:rPr>
      <w:rFonts w:ascii="Arial Unicode MS" w:hAnsi="Arial Unicode MS" w:eastAsia="Arial Unicode MS"/>
      <w:bCs/>
      <w:kern w:val="0"/>
    </w:rPr>
  </w:style>
  <w:style w:type="character" w:customStyle="1" w:styleId="541">
    <w:name w:val="contentheaderrev"/>
    <w:basedOn w:val="112"/>
    <w:qFormat/>
    <w:uiPriority w:val="0"/>
  </w:style>
  <w:style w:type="character" w:customStyle="1" w:styleId="542">
    <w:name w:val="unnamed41"/>
    <w:qFormat/>
    <w:uiPriority w:val="0"/>
    <w:rPr>
      <w:color w:val="000000"/>
      <w:sz w:val="18"/>
      <w:szCs w:val="18"/>
      <w:u w:val="none"/>
    </w:rPr>
  </w:style>
  <w:style w:type="paragraph" w:customStyle="1" w:styleId="543">
    <w:name w:val="Normal1"/>
    <w:basedOn w:val="1"/>
    <w:autoRedefine/>
    <w:qFormat/>
    <w:uiPriority w:val="0"/>
    <w:pPr>
      <w:widowControl/>
      <w:spacing w:line="360" w:lineRule="auto"/>
      <w:ind w:firstLine="354" w:firstLineChars="177"/>
    </w:pPr>
    <w:rPr>
      <w:rFonts w:ascii="宋体" w:hAnsi="宋体"/>
      <w:bCs/>
      <w:spacing w:val="-20"/>
      <w:kern w:val="0"/>
      <w:szCs w:val="20"/>
    </w:rPr>
  </w:style>
  <w:style w:type="paragraph" w:customStyle="1" w:styleId="544">
    <w:name w:val="应答"/>
    <w:basedOn w:val="35"/>
    <w:autoRedefine/>
    <w:qFormat/>
    <w:uiPriority w:val="0"/>
    <w:pPr>
      <w:spacing w:after="0" w:line="360" w:lineRule="auto"/>
      <w:ind w:firstLine="480" w:firstLineChars="200"/>
    </w:pPr>
    <w:rPr>
      <w:rFonts w:ascii="宋体" w:hAnsi="宋体" w:eastAsia="MS Song"/>
      <w:b/>
      <w:bCs/>
      <w:i/>
      <w:color w:val="993366"/>
      <w:sz w:val="28"/>
      <w:szCs w:val="20"/>
    </w:rPr>
  </w:style>
  <w:style w:type="paragraph" w:customStyle="1" w:styleId="545">
    <w:name w:val="日期1"/>
    <w:basedOn w:val="1"/>
    <w:next w:val="1"/>
    <w:qFormat/>
    <w:uiPriority w:val="0"/>
    <w:pPr>
      <w:adjustRightInd w:val="0"/>
      <w:spacing w:afterLines="50" w:line="312" w:lineRule="atLeast"/>
      <w:ind w:firstLine="480" w:firstLineChars="200"/>
      <w:textAlignment w:val="baseline"/>
    </w:pPr>
    <w:rPr>
      <w:rFonts w:ascii="宋体" w:hAnsi="宋体"/>
      <w:bCs/>
      <w:kern w:val="0"/>
      <w:szCs w:val="20"/>
    </w:rPr>
  </w:style>
  <w:style w:type="paragraph" w:customStyle="1" w:styleId="546">
    <w:name w:val="contentlabel"/>
    <w:basedOn w:val="1"/>
    <w:qFormat/>
    <w:uiPriority w:val="0"/>
    <w:pPr>
      <w:widowControl/>
      <w:spacing w:before="30" w:after="100" w:afterAutospacing="1" w:line="360" w:lineRule="auto"/>
      <w:ind w:left="90" w:firstLine="480" w:firstLineChars="200"/>
      <w:jc w:val="left"/>
    </w:pPr>
    <w:rPr>
      <w:rFonts w:ascii="宋体" w:hAnsi="宋体"/>
      <w:bCs/>
      <w:color w:val="336666"/>
      <w:kern w:val="0"/>
      <w:sz w:val="18"/>
      <w:szCs w:val="18"/>
    </w:rPr>
  </w:style>
  <w:style w:type="character" w:customStyle="1" w:styleId="547">
    <w:name w:val="contentheaderrev1"/>
    <w:qFormat/>
    <w:uiPriority w:val="0"/>
    <w:rPr>
      <w:rFonts w:hint="default" w:ascii="Arial" w:hAnsi="Arial" w:cs="Arial"/>
      <w:b/>
      <w:bCs/>
      <w:color w:val="FFFFFF"/>
      <w:sz w:val="18"/>
      <w:szCs w:val="18"/>
      <w:u w:val="none"/>
    </w:rPr>
  </w:style>
  <w:style w:type="character" w:customStyle="1" w:styleId="548">
    <w:name w:val="contentlabel1"/>
    <w:qFormat/>
    <w:uiPriority w:val="0"/>
    <w:rPr>
      <w:color w:val="336666"/>
      <w:sz w:val="18"/>
      <w:szCs w:val="18"/>
      <w:u w:val="none"/>
    </w:rPr>
  </w:style>
  <w:style w:type="character" w:customStyle="1" w:styleId="549">
    <w:name w:val="content041"/>
    <w:qFormat/>
    <w:uiPriority w:val="0"/>
    <w:rPr>
      <w:rFonts w:hint="default" w:ascii="ˎ̥" w:hAnsi="ˎ̥"/>
      <w:color w:val="535353"/>
      <w:sz w:val="18"/>
      <w:szCs w:val="18"/>
      <w:u w:val="none"/>
    </w:rPr>
  </w:style>
  <w:style w:type="paragraph" w:customStyle="1" w:styleId="550">
    <w:name w:val="Figure Description"/>
    <w:next w:val="1"/>
    <w:qFormat/>
    <w:uiPriority w:val="0"/>
    <w:pPr>
      <w:snapToGrid w:val="0"/>
      <w:spacing w:before="80" w:after="320"/>
      <w:jc w:val="center"/>
    </w:pPr>
    <w:rPr>
      <w:rFonts w:ascii="Arial" w:hAnsi="Arial" w:eastAsia="黑体" w:cs="Times New Roman"/>
      <w:sz w:val="18"/>
      <w:lang w:val="en-US" w:eastAsia="zh-CN" w:bidi="ar-SA"/>
    </w:rPr>
  </w:style>
  <w:style w:type="paragraph" w:customStyle="1" w:styleId="551">
    <w:name w:val="font0"/>
    <w:basedOn w:val="1"/>
    <w:qFormat/>
    <w:uiPriority w:val="0"/>
    <w:pPr>
      <w:widowControl/>
      <w:spacing w:before="100" w:beforeAutospacing="1" w:after="100" w:afterAutospacing="1"/>
      <w:jc w:val="left"/>
    </w:pPr>
    <w:rPr>
      <w:rFonts w:hint="eastAsia" w:ascii="宋体" w:hAnsi="宋体"/>
      <w:kern w:val="0"/>
    </w:rPr>
  </w:style>
  <w:style w:type="paragraph" w:customStyle="1" w:styleId="552">
    <w:name w:val="font6"/>
    <w:basedOn w:val="1"/>
    <w:qFormat/>
    <w:uiPriority w:val="0"/>
    <w:pPr>
      <w:widowControl/>
      <w:spacing w:before="100" w:beforeAutospacing="1" w:after="100" w:afterAutospacing="1"/>
      <w:jc w:val="left"/>
    </w:pPr>
    <w:rPr>
      <w:rFonts w:ascii="Arial" w:hAnsi="Arial" w:cs="Arial"/>
      <w:kern w:val="0"/>
    </w:rPr>
  </w:style>
  <w:style w:type="paragraph" w:customStyle="1" w:styleId="553">
    <w:name w:val="font7"/>
    <w:basedOn w:val="1"/>
    <w:qFormat/>
    <w:uiPriority w:val="0"/>
    <w:pPr>
      <w:widowControl/>
      <w:spacing w:before="100" w:beforeAutospacing="1" w:after="100" w:afterAutospacing="1"/>
      <w:jc w:val="left"/>
    </w:pPr>
    <w:rPr>
      <w:kern w:val="0"/>
    </w:rPr>
  </w:style>
  <w:style w:type="paragraph" w:customStyle="1" w:styleId="554">
    <w:name w:val="xl44"/>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55">
    <w:name w:val="xl45"/>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56">
    <w:name w:val="xl46"/>
    <w:basedOn w:val="1"/>
    <w:qFormat/>
    <w:uiPriority w:val="0"/>
    <w:pPr>
      <w:widowControl/>
      <w:pBdr>
        <w:top w:val="single" w:color="auto" w:sz="4" w:space="0"/>
        <w:left w:val="single" w:color="auto" w:sz="8" w:space="0"/>
        <w:right w:val="single" w:color="auto" w:sz="8" w:space="0"/>
      </w:pBdr>
      <w:spacing w:before="100" w:beforeAutospacing="1" w:after="100" w:afterAutospacing="1"/>
      <w:jc w:val="center"/>
    </w:pPr>
    <w:rPr>
      <w:rFonts w:ascii="Arial Unicode MS" w:hAnsi="Arial Unicode MS"/>
      <w:kern w:val="0"/>
    </w:rPr>
  </w:style>
  <w:style w:type="paragraph" w:customStyle="1" w:styleId="557">
    <w:name w:val="xl47"/>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Arial Unicode MS" w:hAnsi="Arial Unicode MS"/>
      <w:kern w:val="0"/>
    </w:rPr>
  </w:style>
  <w:style w:type="paragraph" w:customStyle="1" w:styleId="558">
    <w:name w:val="xl48"/>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59">
    <w:name w:val="xl49"/>
    <w:basedOn w:val="1"/>
    <w:qFormat/>
    <w:uiPriority w:val="0"/>
    <w:pPr>
      <w:widowControl/>
      <w:pBdr>
        <w:left w:val="single" w:color="auto" w:sz="4" w:space="0"/>
        <w:bottom w:val="single" w:color="auto" w:sz="8" w:space="0"/>
        <w:right w:val="single" w:color="auto" w:sz="4" w:space="0"/>
      </w:pBdr>
      <w:spacing w:before="100" w:beforeAutospacing="1" w:after="100" w:afterAutospacing="1"/>
      <w:jc w:val="center"/>
    </w:pPr>
    <w:rPr>
      <w:rFonts w:ascii="Arial Unicode MS" w:hAnsi="Arial Unicode MS"/>
      <w:kern w:val="0"/>
    </w:rPr>
  </w:style>
  <w:style w:type="paragraph" w:customStyle="1" w:styleId="560">
    <w:name w:val="xl50"/>
    <w:basedOn w:val="1"/>
    <w:qFormat/>
    <w:uiPriority w:val="0"/>
    <w:pPr>
      <w:widowControl/>
      <w:pBdr>
        <w:top w:val="single" w:color="auto" w:sz="4" w:space="0"/>
        <w:left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61">
    <w:name w:val="xl51"/>
    <w:basedOn w:val="1"/>
    <w:qFormat/>
    <w:uiPriority w:val="0"/>
    <w:pPr>
      <w:widowControl/>
      <w:pBdr>
        <w:left w:val="single" w:color="auto" w:sz="4" w:space="0"/>
        <w:bottom w:val="single" w:color="auto" w:sz="8" w:space="0"/>
        <w:right w:val="single" w:color="auto" w:sz="8" w:space="0"/>
      </w:pBdr>
      <w:spacing w:before="100" w:beforeAutospacing="1" w:after="100" w:afterAutospacing="1"/>
      <w:jc w:val="center"/>
    </w:pPr>
    <w:rPr>
      <w:rFonts w:ascii="Arial Unicode MS" w:hAnsi="Arial Unicode MS"/>
      <w:kern w:val="0"/>
    </w:rPr>
  </w:style>
  <w:style w:type="paragraph" w:customStyle="1" w:styleId="562">
    <w:name w:val="xl52"/>
    <w:basedOn w:val="1"/>
    <w:qFormat/>
    <w:uiPriority w:val="0"/>
    <w:pPr>
      <w:widowControl/>
      <w:pBdr>
        <w:top w:val="single" w:color="auto" w:sz="4" w:space="0"/>
        <w:left w:val="single" w:color="auto" w:sz="8" w:space="0"/>
        <w:bottom w:val="single" w:color="auto" w:sz="4" w:space="0"/>
      </w:pBdr>
      <w:spacing w:before="100" w:beforeAutospacing="1" w:after="100" w:afterAutospacing="1"/>
      <w:jc w:val="center"/>
    </w:pPr>
    <w:rPr>
      <w:rFonts w:ascii="Arial Unicode MS" w:hAnsi="Arial Unicode MS"/>
      <w:kern w:val="0"/>
    </w:rPr>
  </w:style>
  <w:style w:type="paragraph" w:customStyle="1" w:styleId="563">
    <w:name w:val="xl53"/>
    <w:basedOn w:val="1"/>
    <w:qFormat/>
    <w:uiPriority w:val="0"/>
    <w:pPr>
      <w:widowControl/>
      <w:pBdr>
        <w:top w:val="single" w:color="auto" w:sz="4" w:space="0"/>
        <w:bottom w:val="single" w:color="auto" w:sz="4" w:space="0"/>
      </w:pBdr>
      <w:spacing w:before="100" w:beforeAutospacing="1" w:after="100" w:afterAutospacing="1"/>
      <w:jc w:val="center"/>
    </w:pPr>
    <w:rPr>
      <w:rFonts w:ascii="Arial Unicode MS" w:hAnsi="Arial Unicode MS"/>
      <w:kern w:val="0"/>
    </w:rPr>
  </w:style>
  <w:style w:type="paragraph" w:customStyle="1" w:styleId="564">
    <w:name w:val="xl54"/>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65">
    <w:name w:val="xl55"/>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66">
    <w:name w:val="xl5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67">
    <w:name w:val="xl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68">
    <w:name w:val="xl58"/>
    <w:basedOn w:val="1"/>
    <w:qFormat/>
    <w:uiPriority w:val="0"/>
    <w:pPr>
      <w:widowControl/>
      <w:pBdr>
        <w:top w:val="single" w:color="auto" w:sz="4" w:space="0"/>
        <w:left w:val="single" w:color="auto" w:sz="8" w:space="0"/>
        <w:bottom w:val="single" w:color="auto" w:sz="8" w:space="0"/>
      </w:pBdr>
      <w:spacing w:before="100" w:beforeAutospacing="1" w:after="100" w:afterAutospacing="1"/>
      <w:jc w:val="center"/>
    </w:pPr>
    <w:rPr>
      <w:rFonts w:ascii="Arial Unicode MS" w:hAnsi="Arial Unicode MS"/>
      <w:kern w:val="0"/>
    </w:rPr>
  </w:style>
  <w:style w:type="paragraph" w:customStyle="1" w:styleId="569">
    <w:name w:val="xl59"/>
    <w:basedOn w:val="1"/>
    <w:qFormat/>
    <w:uiPriority w:val="0"/>
    <w:pPr>
      <w:widowControl/>
      <w:pBdr>
        <w:top w:val="single" w:color="auto" w:sz="4" w:space="0"/>
        <w:bottom w:val="single" w:color="auto" w:sz="8" w:space="0"/>
      </w:pBdr>
      <w:spacing w:before="100" w:beforeAutospacing="1" w:after="100" w:afterAutospacing="1"/>
      <w:jc w:val="center"/>
    </w:pPr>
    <w:rPr>
      <w:rFonts w:ascii="Arial Unicode MS" w:hAnsi="Arial Unicode MS"/>
      <w:kern w:val="0"/>
    </w:rPr>
  </w:style>
  <w:style w:type="paragraph" w:customStyle="1" w:styleId="570">
    <w:name w:val="xl60"/>
    <w:basedOn w:val="1"/>
    <w:qFormat/>
    <w:uiPriority w:val="0"/>
    <w:pPr>
      <w:widowControl/>
      <w:pBdr>
        <w:top w:val="single" w:color="auto" w:sz="4" w:space="0"/>
        <w:bottom w:val="single" w:color="auto" w:sz="8" w:space="0"/>
        <w:right w:val="single" w:color="auto" w:sz="8" w:space="0"/>
      </w:pBdr>
      <w:spacing w:before="100" w:beforeAutospacing="1" w:after="100" w:afterAutospacing="1"/>
      <w:jc w:val="center"/>
    </w:pPr>
    <w:rPr>
      <w:rFonts w:ascii="Arial Unicode MS" w:hAnsi="Arial Unicode MS"/>
      <w:kern w:val="0"/>
    </w:rPr>
  </w:style>
  <w:style w:type="paragraph" w:customStyle="1" w:styleId="571">
    <w:name w:val="xl6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72">
    <w:name w:val="xl62"/>
    <w:basedOn w:val="1"/>
    <w:qFormat/>
    <w:uiPriority w:val="0"/>
    <w:pPr>
      <w:widowControl/>
      <w:pBdr>
        <w:left w:val="single" w:color="auto" w:sz="4" w:space="0"/>
        <w:bottom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73">
    <w:name w:val="xl63"/>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74">
    <w:name w:val="xl64"/>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75">
    <w:name w:val="xl65"/>
    <w:basedOn w:val="1"/>
    <w:qFormat/>
    <w:uiPriority w:val="0"/>
    <w:pPr>
      <w:widowControl/>
      <w:pBdr>
        <w:left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76">
    <w:name w:val="xl66"/>
    <w:basedOn w:val="1"/>
    <w:qFormat/>
    <w:uiPriority w:val="0"/>
    <w:pPr>
      <w:widowControl/>
      <w:pBdr>
        <w:left w:val="single" w:color="auto" w:sz="8"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77">
    <w:name w:val="xl67"/>
    <w:basedOn w:val="1"/>
    <w:qFormat/>
    <w:uiPriority w:val="0"/>
    <w:pPr>
      <w:widowControl/>
      <w:pBdr>
        <w:top w:val="single" w:color="auto" w:sz="4" w:space="0"/>
        <w:left w:val="single" w:color="auto" w:sz="8" w:space="0"/>
        <w:bottom w:val="single" w:color="auto" w:sz="4" w:space="0"/>
      </w:pBdr>
      <w:spacing w:before="100" w:beforeAutospacing="1" w:after="100" w:afterAutospacing="1"/>
      <w:jc w:val="center"/>
    </w:pPr>
    <w:rPr>
      <w:rFonts w:ascii="Arial Unicode MS" w:hAnsi="Arial Unicode MS"/>
      <w:kern w:val="0"/>
    </w:rPr>
  </w:style>
  <w:style w:type="paragraph" w:customStyle="1" w:styleId="578">
    <w:name w:val="xl68"/>
    <w:basedOn w:val="1"/>
    <w:qFormat/>
    <w:uiPriority w:val="0"/>
    <w:pPr>
      <w:widowControl/>
      <w:pBdr>
        <w:top w:val="single" w:color="auto" w:sz="4" w:space="0"/>
        <w:bottom w:val="single" w:color="auto" w:sz="4" w:space="0"/>
      </w:pBdr>
      <w:spacing w:before="100" w:beforeAutospacing="1" w:after="100" w:afterAutospacing="1"/>
      <w:jc w:val="center"/>
    </w:pPr>
    <w:rPr>
      <w:rFonts w:ascii="Arial Unicode MS" w:hAnsi="Arial Unicode MS"/>
      <w:kern w:val="0"/>
    </w:rPr>
  </w:style>
  <w:style w:type="paragraph" w:customStyle="1" w:styleId="579">
    <w:name w:val="xl69"/>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80">
    <w:name w:val="xl70"/>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81">
    <w:name w:val="xl71"/>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Arial Unicode MS" w:hAnsi="Arial Unicode MS"/>
      <w:kern w:val="0"/>
    </w:rPr>
  </w:style>
  <w:style w:type="paragraph" w:customStyle="1" w:styleId="582">
    <w:name w:val="xl72"/>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83">
    <w:name w:val="xl73"/>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84">
    <w:name w:val="xl7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Arial Unicode MS" w:hAnsi="Arial Unicode MS"/>
      <w:kern w:val="0"/>
    </w:rPr>
  </w:style>
  <w:style w:type="paragraph" w:customStyle="1" w:styleId="585">
    <w:name w:val="xl7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Arial Unicode MS" w:hAnsi="Arial Unicode MS"/>
      <w:kern w:val="0"/>
    </w:rPr>
  </w:style>
  <w:style w:type="paragraph" w:customStyle="1" w:styleId="586">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87">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88">
    <w:name w:val="xl78"/>
    <w:basedOn w:val="1"/>
    <w:qFormat/>
    <w:uiPriority w:val="0"/>
    <w:pPr>
      <w:widowControl/>
      <w:pBdr>
        <w:top w:val="single" w:color="auto" w:sz="4" w:space="0"/>
        <w:left w:val="single" w:color="auto" w:sz="8" w:space="0"/>
        <w:bottom w:val="single" w:color="auto" w:sz="8" w:space="0"/>
      </w:pBdr>
      <w:spacing w:before="100" w:beforeAutospacing="1" w:after="100" w:afterAutospacing="1"/>
      <w:jc w:val="center"/>
    </w:pPr>
    <w:rPr>
      <w:rFonts w:ascii="Arial Unicode MS" w:hAnsi="Arial Unicode MS"/>
      <w:kern w:val="0"/>
    </w:rPr>
  </w:style>
  <w:style w:type="paragraph" w:customStyle="1" w:styleId="589">
    <w:name w:val="xl79"/>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90">
    <w:name w:val="xl80"/>
    <w:basedOn w:val="1"/>
    <w:qFormat/>
    <w:uiPriority w:val="0"/>
    <w:pPr>
      <w:widowControl/>
      <w:pBdr>
        <w:left w:val="single" w:color="auto" w:sz="8"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91">
    <w:name w:val="xl8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paragraph" w:customStyle="1" w:styleId="592">
    <w:name w:val="xl82"/>
    <w:basedOn w:val="1"/>
    <w:qFormat/>
    <w:uiPriority w:val="0"/>
    <w:pPr>
      <w:widowControl/>
      <w:pBdr>
        <w:left w:val="single" w:color="auto" w:sz="4" w:space="0"/>
        <w:bottom w:val="single" w:color="auto" w:sz="4" w:space="0"/>
        <w:right w:val="single" w:color="auto" w:sz="8" w:space="0"/>
      </w:pBdr>
      <w:spacing w:before="100" w:beforeAutospacing="1" w:after="100" w:afterAutospacing="1"/>
      <w:jc w:val="center"/>
    </w:pPr>
    <w:rPr>
      <w:rFonts w:ascii="Arial Unicode MS" w:hAnsi="Arial Unicode MS"/>
      <w:kern w:val="0"/>
    </w:rPr>
  </w:style>
  <w:style w:type="paragraph" w:customStyle="1" w:styleId="593">
    <w:name w:val="xl83"/>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rPr>
  </w:style>
  <w:style w:type="character" w:customStyle="1" w:styleId="594">
    <w:name w:val="1.0"/>
    <w:qFormat/>
    <w:uiPriority w:val="0"/>
    <w:rPr>
      <w:rFonts w:eastAsia="宋体"/>
      <w:b/>
      <w:bCs/>
      <w:kern w:val="44"/>
      <w:sz w:val="44"/>
      <w:szCs w:val="44"/>
      <w:lang w:val="en-US" w:eastAsia="zh-CN" w:bidi="ar-SA"/>
    </w:rPr>
  </w:style>
  <w:style w:type="character" w:customStyle="1" w:styleId="595">
    <w:name w:val="pac"/>
    <w:basedOn w:val="112"/>
    <w:qFormat/>
    <w:uiPriority w:val="0"/>
  </w:style>
  <w:style w:type="paragraph" w:customStyle="1" w:styleId="596">
    <w:name w:val="华宇段落1 Char Char"/>
    <w:basedOn w:val="1"/>
    <w:link w:val="597"/>
    <w:qFormat/>
    <w:uiPriority w:val="0"/>
    <w:pPr>
      <w:spacing w:line="360" w:lineRule="auto"/>
      <w:ind w:firstLine="200" w:firstLineChars="200"/>
    </w:pPr>
    <w:rPr>
      <w:rFonts w:ascii="宋体" w:hAnsi="宋体"/>
      <w:bCs/>
    </w:rPr>
  </w:style>
  <w:style w:type="character" w:customStyle="1" w:styleId="597">
    <w:name w:val="华宇段落1 Char Char Char"/>
    <w:link w:val="596"/>
    <w:qFormat/>
    <w:uiPriority w:val="0"/>
    <w:rPr>
      <w:rFonts w:ascii="宋体" w:hAnsi="宋体"/>
      <w:bCs/>
      <w:kern w:val="2"/>
      <w:sz w:val="24"/>
      <w:szCs w:val="24"/>
    </w:rPr>
  </w:style>
  <w:style w:type="character" w:customStyle="1" w:styleId="598">
    <w:name w:val="符号与编号 Char Char Char Char"/>
    <w:qFormat/>
    <w:uiPriority w:val="0"/>
    <w:rPr>
      <w:rFonts w:eastAsia="宋体"/>
      <w:kern w:val="2"/>
      <w:sz w:val="24"/>
      <w:szCs w:val="24"/>
      <w:lang w:val="en-US" w:eastAsia="zh-CN" w:bidi="ar-SA"/>
    </w:rPr>
  </w:style>
  <w:style w:type="paragraph" w:customStyle="1" w:styleId="599">
    <w:name w:val="符号与编号 Char Char Char"/>
    <w:basedOn w:val="1"/>
    <w:autoRedefine/>
    <w:qFormat/>
    <w:uiPriority w:val="0"/>
    <w:pPr>
      <w:tabs>
        <w:tab w:val="left" w:pos="780"/>
        <w:tab w:val="left" w:pos="900"/>
      </w:tabs>
      <w:spacing w:afterLines="50" w:line="400" w:lineRule="atLeast"/>
      <w:ind w:left="900" w:leftChars="200" w:hanging="180" w:hangingChars="200"/>
    </w:pPr>
  </w:style>
  <w:style w:type="paragraph" w:customStyle="1" w:styleId="600">
    <w:name w:val="符号与编号 Char Char"/>
    <w:basedOn w:val="1"/>
    <w:autoRedefine/>
    <w:qFormat/>
    <w:uiPriority w:val="0"/>
    <w:pPr>
      <w:spacing w:afterLines="50" w:line="360" w:lineRule="auto"/>
    </w:pPr>
  </w:style>
  <w:style w:type="paragraph" w:customStyle="1" w:styleId="601">
    <w:name w:val="标题7"/>
    <w:basedOn w:val="46"/>
    <w:next w:val="10"/>
    <w:autoRedefine/>
    <w:qFormat/>
    <w:uiPriority w:val="0"/>
    <w:pPr>
      <w:numPr>
        <w:ilvl w:val="2"/>
        <w:numId w:val="26"/>
      </w:numPr>
      <w:tabs>
        <w:tab w:val="right" w:pos="8280"/>
      </w:tabs>
      <w:adjustRightInd w:val="0"/>
      <w:snapToGrid w:val="0"/>
      <w:spacing w:after="100" w:afterAutospacing="1" w:line="360" w:lineRule="auto"/>
      <w:ind w:right="25" w:rightChars="12"/>
    </w:pPr>
    <w:rPr>
      <w:rFonts w:ascii="Times New Roman" w:hAnsi="Times New Roman" w:cs="Times New Roman"/>
      <w:szCs w:val="20"/>
    </w:rPr>
  </w:style>
  <w:style w:type="paragraph" w:customStyle="1" w:styleId="602">
    <w:name w:val="正文 + Tahoma"/>
    <w:basedOn w:val="1"/>
    <w:qFormat/>
    <w:uiPriority w:val="0"/>
    <w:pPr>
      <w:spacing w:line="360" w:lineRule="auto"/>
      <w:ind w:firstLine="480" w:firstLineChars="200"/>
    </w:pPr>
    <w:rPr>
      <w:rFonts w:ascii="Tahoma" w:hAnsi="Tahoma" w:cs="Tahoma"/>
    </w:rPr>
  </w:style>
  <w:style w:type="paragraph" w:customStyle="1" w:styleId="603">
    <w:name w:val="List1"/>
    <w:basedOn w:val="1"/>
    <w:qFormat/>
    <w:uiPriority w:val="0"/>
    <w:pPr>
      <w:numPr>
        <w:ilvl w:val="0"/>
        <w:numId w:val="27"/>
      </w:numPr>
      <w:spacing w:line="360" w:lineRule="auto"/>
    </w:pPr>
    <w:rPr>
      <w:rFonts w:ascii="Tahoma" w:hAnsi="Tahoma"/>
      <w:kern w:val="0"/>
    </w:rPr>
  </w:style>
  <w:style w:type="paragraph" w:customStyle="1" w:styleId="604">
    <w:name w:val="List1+Content"/>
    <w:basedOn w:val="1"/>
    <w:qFormat/>
    <w:uiPriority w:val="0"/>
    <w:pPr>
      <w:spacing w:line="360" w:lineRule="auto"/>
      <w:ind w:left="1006" w:leftChars="479" w:firstLine="480" w:firstLineChars="200"/>
    </w:pPr>
    <w:rPr>
      <w:rFonts w:ascii="Tahoma" w:hAnsi="Tahoma"/>
      <w:kern w:val="0"/>
      <w:szCs w:val="28"/>
    </w:rPr>
  </w:style>
  <w:style w:type="paragraph" w:customStyle="1" w:styleId="605">
    <w:name w:val="c3"/>
    <w:basedOn w:val="1"/>
    <w:qFormat/>
    <w:uiPriority w:val="0"/>
    <w:pPr>
      <w:widowControl/>
      <w:spacing w:before="100" w:beforeAutospacing="1" w:after="100" w:afterAutospacing="1" w:line="320" w:lineRule="atLeast"/>
      <w:jc w:val="left"/>
    </w:pPr>
    <w:rPr>
      <w:rFonts w:ascii="宋体" w:hAnsi="宋体" w:cs="宋体"/>
      <w:color w:val="000000"/>
      <w:kern w:val="0"/>
      <w:sz w:val="18"/>
      <w:szCs w:val="18"/>
    </w:rPr>
  </w:style>
  <w:style w:type="character" w:customStyle="1" w:styleId="606">
    <w:name w:val="biaoti1"/>
    <w:qFormat/>
    <w:uiPriority w:val="0"/>
    <w:rPr>
      <w:b/>
      <w:bCs/>
      <w:sz w:val="24"/>
      <w:szCs w:val="24"/>
    </w:rPr>
  </w:style>
  <w:style w:type="character" w:customStyle="1" w:styleId="607">
    <w:name w:val="cn1"/>
    <w:qFormat/>
    <w:uiPriority w:val="0"/>
    <w:rPr>
      <w:sz w:val="18"/>
      <w:szCs w:val="18"/>
    </w:rPr>
  </w:style>
  <w:style w:type="paragraph" w:customStyle="1" w:styleId="608">
    <w:name w:val="目录"/>
    <w:basedOn w:val="1"/>
    <w:next w:val="1"/>
    <w:qFormat/>
    <w:uiPriority w:val="0"/>
    <w:pPr>
      <w:spacing w:before="360" w:afterLines="50" w:line="360" w:lineRule="auto"/>
      <w:ind w:firstLine="200" w:firstLineChars="200"/>
      <w:jc w:val="center"/>
    </w:pPr>
    <w:rPr>
      <w:b/>
      <w:spacing w:val="200"/>
      <w:sz w:val="36"/>
      <w:szCs w:val="20"/>
    </w:rPr>
  </w:style>
  <w:style w:type="paragraph" w:customStyle="1" w:styleId="609">
    <w:name w:val="正文点列"/>
    <w:basedOn w:val="1"/>
    <w:qFormat/>
    <w:uiPriority w:val="0"/>
    <w:pPr>
      <w:keepLines/>
      <w:tabs>
        <w:tab w:val="left" w:pos="780"/>
      </w:tabs>
      <w:spacing w:afterLines="50" w:line="360" w:lineRule="auto"/>
      <w:ind w:left="780" w:leftChars="200" w:hanging="360" w:firstLineChars="200"/>
    </w:pPr>
    <w:rPr>
      <w:rFonts w:ascii="宋体"/>
      <w:kern w:val="0"/>
      <w:szCs w:val="20"/>
    </w:rPr>
  </w:style>
  <w:style w:type="paragraph" w:customStyle="1" w:styleId="610">
    <w:name w:val="正文1)"/>
    <w:basedOn w:val="1"/>
    <w:qFormat/>
    <w:uiPriority w:val="0"/>
    <w:pPr>
      <w:tabs>
        <w:tab w:val="left" w:pos="-120"/>
        <w:tab w:val="left" w:pos="0"/>
        <w:tab w:val="left" w:pos="120"/>
        <w:tab w:val="left" w:pos="1200"/>
      </w:tabs>
      <w:spacing w:afterLines="50" w:line="360" w:lineRule="auto"/>
      <w:ind w:left="1200" w:leftChars="400" w:hanging="360" w:firstLineChars="200"/>
      <w:jc w:val="left"/>
    </w:pPr>
    <w:rPr>
      <w:rFonts w:ascii="宋体" w:hAnsi="Arial"/>
      <w:smallCaps/>
      <w:spacing w:val="-20"/>
      <w:szCs w:val="20"/>
    </w:rPr>
  </w:style>
  <w:style w:type="paragraph" w:customStyle="1" w:styleId="611">
    <w:name w:val="TOPIC"/>
    <w:basedOn w:val="3"/>
    <w:qFormat/>
    <w:uiPriority w:val="0"/>
    <w:pPr>
      <w:tabs>
        <w:tab w:val="left" w:pos="1620"/>
      </w:tabs>
      <w:spacing w:before="360" w:afterLines="50" w:line="660" w:lineRule="auto"/>
      <w:ind w:left="1620" w:leftChars="600" w:hanging="360" w:firstLineChars="200"/>
      <w:jc w:val="left"/>
    </w:pPr>
    <w:rPr>
      <w:rFonts w:ascii="宋体"/>
      <w:b w:val="0"/>
      <w:sz w:val="32"/>
    </w:rPr>
  </w:style>
  <w:style w:type="character" w:customStyle="1" w:styleId="612">
    <w:name w:val="font91"/>
    <w:qFormat/>
    <w:uiPriority w:val="0"/>
    <w:rPr>
      <w:rFonts w:hint="eastAsia" w:ascii="宋体" w:hAnsi="宋体" w:eastAsia="宋体"/>
      <w:spacing w:val="336"/>
      <w:sz w:val="18"/>
      <w:szCs w:val="18"/>
    </w:rPr>
  </w:style>
  <w:style w:type="paragraph" w:customStyle="1" w:styleId="613">
    <w:name w:val="项目下文字"/>
    <w:basedOn w:val="1"/>
    <w:autoRedefine/>
    <w:qFormat/>
    <w:uiPriority w:val="0"/>
    <w:pPr>
      <w:tabs>
        <w:tab w:val="left" w:pos="360"/>
      </w:tabs>
      <w:adjustRightInd w:val="0"/>
      <w:spacing w:before="120" w:afterLines="50" w:line="360" w:lineRule="auto"/>
      <w:ind w:left="360" w:hanging="360" w:firstLineChars="200"/>
      <w:jc w:val="left"/>
      <w:textAlignment w:val="baseline"/>
    </w:pPr>
    <w:rPr>
      <w:rFonts w:ascii="宋体" w:eastAsia="仿宋_GB2312"/>
      <w:kern w:val="0"/>
      <w:szCs w:val="20"/>
    </w:rPr>
  </w:style>
  <w:style w:type="paragraph" w:customStyle="1" w:styleId="614">
    <w:name w:val="样式 标题 2H2h2l22nd level2Header 2节Titre2Heading 2 Hidden..."/>
    <w:basedOn w:val="5"/>
    <w:autoRedefine/>
    <w:qFormat/>
    <w:uiPriority w:val="0"/>
    <w:pPr>
      <w:tabs>
        <w:tab w:val="left" w:pos="576"/>
      </w:tabs>
      <w:spacing w:before="120" w:afterLines="100" w:line="400" w:lineRule="atLeast"/>
      <w:ind w:left="576" w:hanging="576"/>
      <w:jc w:val="left"/>
    </w:pPr>
    <w:rPr>
      <w:rFonts w:ascii="仿宋_GB2312" w:hAnsi="Times New Roman" w:cs="宋体"/>
      <w:b w:val="0"/>
      <w:sz w:val="36"/>
      <w:szCs w:val="36"/>
    </w:rPr>
  </w:style>
  <w:style w:type="paragraph" w:customStyle="1" w:styleId="615">
    <w:name w:val="样式 标题 3h3Level 3 Topic HeadingHeading 3 - oldH3l33rd level..."/>
    <w:basedOn w:val="6"/>
    <w:autoRedefine/>
    <w:qFormat/>
    <w:uiPriority w:val="0"/>
    <w:pPr>
      <w:numPr>
        <w:numId w:val="0"/>
      </w:numPr>
      <w:tabs>
        <w:tab w:val="left" w:pos="720"/>
      </w:tabs>
      <w:spacing w:beforeLines="50" w:afterLines="50" w:line="180" w:lineRule="auto"/>
      <w:ind w:left="720" w:hanging="720"/>
    </w:pPr>
    <w:rPr>
      <w:rFonts w:cs="宋体"/>
      <w:b w:val="0"/>
      <w:szCs w:val="32"/>
    </w:rPr>
  </w:style>
  <w:style w:type="paragraph" w:customStyle="1" w:styleId="616">
    <w:name w:val="样式 标题 5 + 仿宋_GB2312"/>
    <w:basedOn w:val="8"/>
    <w:autoRedefine/>
    <w:qFormat/>
    <w:uiPriority w:val="0"/>
    <w:pPr>
      <w:tabs>
        <w:tab w:val="left" w:pos="1008"/>
      </w:tabs>
      <w:spacing w:afterLines="50"/>
      <w:ind w:left="1008" w:hanging="1008"/>
    </w:pPr>
    <w:rPr>
      <w:rFonts w:ascii="仿宋_GB2312" w:hAnsi="仿宋_GB2312"/>
      <w:kern w:val="2"/>
    </w:rPr>
  </w:style>
  <w:style w:type="character" w:customStyle="1" w:styleId="617">
    <w:name w:val="样式 仿宋_GB2312"/>
    <w:qFormat/>
    <w:uiPriority w:val="0"/>
    <w:rPr>
      <w:rFonts w:ascii="仿宋_GB2312" w:hAnsi="仿宋_GB2312" w:eastAsia="宋体"/>
      <w:sz w:val="24"/>
    </w:rPr>
  </w:style>
  <w:style w:type="paragraph" w:customStyle="1" w:styleId="618">
    <w:name w:val="样式 正文文字缩进 2 + 仿宋_GB2312"/>
    <w:basedOn w:val="52"/>
    <w:autoRedefine/>
    <w:qFormat/>
    <w:uiPriority w:val="0"/>
    <w:pPr>
      <w:tabs>
        <w:tab w:val="left" w:pos="1440"/>
      </w:tabs>
      <w:spacing w:afterLines="50" w:line="360" w:lineRule="auto"/>
      <w:ind w:left="0" w:leftChars="0" w:firstLine="420" w:firstLineChars="200"/>
    </w:pPr>
    <w:rPr>
      <w:rFonts w:ascii="仿宋_GB2312" w:hAnsi="仿宋_GB2312"/>
    </w:rPr>
  </w:style>
  <w:style w:type="character" w:customStyle="1" w:styleId="619">
    <w:name w:val="样式 正文文字缩进 2 + 仿宋_GB2312 Char"/>
    <w:qFormat/>
    <w:uiPriority w:val="0"/>
    <w:rPr>
      <w:rFonts w:ascii="仿宋_GB2312" w:hAnsi="仿宋_GB2312" w:eastAsia="宋体"/>
      <w:kern w:val="2"/>
      <w:sz w:val="24"/>
      <w:szCs w:val="24"/>
      <w:lang w:val="en-US" w:eastAsia="zh-CN" w:bidi="ar-SA"/>
    </w:rPr>
  </w:style>
  <w:style w:type="paragraph" w:customStyle="1" w:styleId="620">
    <w:name w:val="普通表格1"/>
    <w:basedOn w:val="1"/>
    <w:qFormat/>
    <w:uiPriority w:val="0"/>
    <w:pPr>
      <w:widowControl/>
      <w:tabs>
        <w:tab w:val="left" w:pos="680"/>
        <w:tab w:val="left" w:pos="1134"/>
        <w:tab w:val="left" w:pos="4320"/>
        <w:tab w:val="left" w:pos="4680"/>
        <w:tab w:val="left" w:pos="5040"/>
        <w:tab w:val="left" w:pos="5400"/>
        <w:tab w:val="right" w:pos="10080"/>
      </w:tabs>
      <w:spacing w:before="60" w:afterLines="50" w:line="360" w:lineRule="auto"/>
      <w:ind w:right="624" w:firstLine="200" w:firstLineChars="200"/>
      <w:jc w:val="left"/>
    </w:pPr>
    <w:rPr>
      <w:rFonts w:ascii="Palatino" w:hAnsi="Palatino"/>
      <w:spacing w:val="120"/>
      <w:kern w:val="24"/>
      <w:szCs w:val="20"/>
    </w:rPr>
  </w:style>
  <w:style w:type="paragraph" w:customStyle="1" w:styleId="621">
    <w:name w:val="para"/>
    <w:basedOn w:val="1"/>
    <w:qFormat/>
    <w:uiPriority w:val="0"/>
    <w:pPr>
      <w:widowControl/>
      <w:spacing w:before="60" w:afterLines="50" w:line="400" w:lineRule="atLeast"/>
      <w:ind w:firstLine="200" w:firstLineChars="200"/>
      <w:jc w:val="left"/>
    </w:pPr>
    <w:rPr>
      <w:rFonts w:ascii="Times" w:hAnsi="Times"/>
      <w:kern w:val="0"/>
      <w:szCs w:val="20"/>
    </w:rPr>
  </w:style>
  <w:style w:type="character" w:customStyle="1" w:styleId="622">
    <w:name w:val="font111"/>
    <w:qFormat/>
    <w:uiPriority w:val="0"/>
    <w:rPr>
      <w:spacing w:val="320"/>
      <w:sz w:val="22"/>
      <w:szCs w:val="22"/>
    </w:rPr>
  </w:style>
  <w:style w:type="paragraph" w:customStyle="1" w:styleId="623">
    <w:name w:val="text1"/>
    <w:basedOn w:val="1"/>
    <w:qFormat/>
    <w:uiPriority w:val="0"/>
    <w:pPr>
      <w:widowControl/>
      <w:spacing w:afterLines="50" w:line="400" w:lineRule="atLeast"/>
      <w:ind w:firstLine="450" w:firstLineChars="200"/>
    </w:pPr>
    <w:rPr>
      <w:kern w:val="0"/>
      <w:sz w:val="20"/>
      <w:szCs w:val="20"/>
    </w:rPr>
  </w:style>
  <w:style w:type="paragraph" w:customStyle="1" w:styleId="624">
    <w:name w:val="符号正文"/>
    <w:basedOn w:val="1"/>
    <w:qFormat/>
    <w:uiPriority w:val="0"/>
    <w:pPr>
      <w:spacing w:afterLines="50" w:line="400" w:lineRule="atLeast"/>
      <w:ind w:firstLine="200" w:firstLineChars="200"/>
    </w:pPr>
    <w:rPr>
      <w:szCs w:val="20"/>
    </w:rPr>
  </w:style>
  <w:style w:type="paragraph" w:customStyle="1" w:styleId="625">
    <w:name w:val="black9"/>
    <w:basedOn w:val="1"/>
    <w:qFormat/>
    <w:uiPriority w:val="0"/>
    <w:pPr>
      <w:widowControl/>
      <w:spacing w:before="100" w:beforeAutospacing="1" w:afterLines="50" w:afterAutospacing="1" w:line="300" w:lineRule="atLeast"/>
      <w:ind w:firstLine="200" w:firstLineChars="200"/>
      <w:jc w:val="left"/>
    </w:pPr>
    <w:rPr>
      <w:rFonts w:ascii="Arial" w:hAnsi="Arial" w:cs="Arial"/>
      <w:color w:val="000000"/>
      <w:kern w:val="0"/>
      <w:sz w:val="18"/>
      <w:szCs w:val="18"/>
    </w:rPr>
  </w:style>
  <w:style w:type="paragraph" w:customStyle="1" w:styleId="626">
    <w:name w:val="脚注"/>
    <w:basedOn w:val="1"/>
    <w:qFormat/>
    <w:uiPriority w:val="0"/>
    <w:pPr>
      <w:adjustRightInd w:val="0"/>
      <w:spacing w:afterLines="50" w:line="312" w:lineRule="atLeast"/>
      <w:ind w:firstLine="200" w:firstLineChars="200"/>
      <w:textAlignment w:val="baseline"/>
    </w:pPr>
    <w:rPr>
      <w:kern w:val="0"/>
      <w:szCs w:val="20"/>
    </w:rPr>
  </w:style>
  <w:style w:type="paragraph" w:customStyle="1" w:styleId="627">
    <w:name w:val="正文文本 21"/>
    <w:basedOn w:val="1"/>
    <w:qFormat/>
    <w:uiPriority w:val="0"/>
    <w:pPr>
      <w:adjustRightInd w:val="0"/>
      <w:spacing w:afterLines="50" w:line="360" w:lineRule="auto"/>
      <w:ind w:firstLine="540" w:firstLineChars="200"/>
      <w:textAlignment w:val="baseline"/>
    </w:pPr>
    <w:rPr>
      <w:kern w:val="0"/>
      <w:szCs w:val="20"/>
    </w:rPr>
  </w:style>
  <w:style w:type="paragraph" w:customStyle="1" w:styleId="628">
    <w:name w:val="v15"/>
    <w:basedOn w:val="1"/>
    <w:qFormat/>
    <w:uiPriority w:val="0"/>
    <w:pPr>
      <w:widowControl/>
      <w:spacing w:before="100" w:beforeAutospacing="1" w:afterLines="50" w:afterAutospacing="1" w:line="400" w:lineRule="atLeast"/>
      <w:ind w:firstLine="200" w:firstLineChars="200"/>
      <w:jc w:val="left"/>
    </w:pPr>
    <w:rPr>
      <w:rFonts w:ascii="ˎ̥" w:hAnsi="ˎ̥" w:cs="宋体"/>
      <w:color w:val="000000"/>
      <w:kern w:val="0"/>
      <w:sz w:val="18"/>
      <w:szCs w:val="18"/>
    </w:rPr>
  </w:style>
  <w:style w:type="paragraph" w:customStyle="1" w:styleId="629">
    <w:name w:val="重点说明"/>
    <w:basedOn w:val="1"/>
    <w:autoRedefine/>
    <w:qFormat/>
    <w:uiPriority w:val="0"/>
    <w:pPr>
      <w:widowControl/>
      <w:tabs>
        <w:tab w:val="left" w:pos="425"/>
      </w:tabs>
      <w:spacing w:before="40" w:afterLines="50" w:line="400" w:lineRule="exact"/>
      <w:ind w:left="425" w:hanging="425" w:firstLineChars="200"/>
    </w:pPr>
    <w:rPr>
      <w:rFonts w:ascii="宋体" w:hAnsi="宋体"/>
      <w:b/>
      <w:bCs/>
      <w:spacing w:val="6"/>
      <w:sz w:val="28"/>
      <w:szCs w:val="20"/>
    </w:rPr>
  </w:style>
  <w:style w:type="character" w:customStyle="1" w:styleId="630">
    <w:name w:val="pagetitle1"/>
    <w:qFormat/>
    <w:uiPriority w:val="0"/>
    <w:rPr>
      <w:rFonts w:hint="default" w:ascii="Arial" w:hAnsi="Arial" w:cs="Arial"/>
      <w:b/>
      <w:bCs/>
      <w:color w:val="000000"/>
      <w:sz w:val="38"/>
      <w:szCs w:val="38"/>
    </w:rPr>
  </w:style>
  <w:style w:type="paragraph" w:customStyle="1" w:styleId="631">
    <w:name w:val="正文3"/>
    <w:basedOn w:val="1"/>
    <w:qFormat/>
    <w:uiPriority w:val="0"/>
    <w:pPr>
      <w:adjustRightInd w:val="0"/>
      <w:spacing w:before="80" w:afterLines="50" w:line="312" w:lineRule="atLeast"/>
      <w:ind w:firstLine="425" w:firstLineChars="200"/>
      <w:textAlignment w:val="baseline"/>
    </w:pPr>
    <w:rPr>
      <w:kern w:val="0"/>
      <w:szCs w:val="20"/>
    </w:rPr>
  </w:style>
  <w:style w:type="paragraph" w:customStyle="1" w:styleId="632">
    <w:name w:val="cnword03"/>
    <w:basedOn w:val="1"/>
    <w:qFormat/>
    <w:uiPriority w:val="0"/>
    <w:pPr>
      <w:widowControl/>
      <w:spacing w:before="100" w:beforeAutospacing="1" w:afterLines="50" w:afterAutospacing="1" w:line="400" w:lineRule="atLeast"/>
      <w:ind w:firstLine="200" w:firstLineChars="200"/>
      <w:jc w:val="left"/>
    </w:pPr>
    <w:rPr>
      <w:rFonts w:ascii="宋体" w:hAnsi="宋体" w:cs="宋体"/>
      <w:color w:val="000000"/>
      <w:kern w:val="0"/>
      <w:sz w:val="18"/>
      <w:szCs w:val="18"/>
    </w:rPr>
  </w:style>
  <w:style w:type="character" w:customStyle="1" w:styleId="633">
    <w:name w:val="ptt1"/>
    <w:qFormat/>
    <w:uiPriority w:val="0"/>
    <w:rPr>
      <w:rFonts w:hint="eastAsia" w:ascii="宋体" w:hAnsi="宋体" w:eastAsia="宋体"/>
      <w:spacing w:val="375"/>
      <w:sz w:val="18"/>
      <w:szCs w:val="18"/>
    </w:rPr>
  </w:style>
  <w:style w:type="character" w:customStyle="1" w:styleId="634">
    <w:name w:val="pig1"/>
    <w:qFormat/>
    <w:uiPriority w:val="0"/>
    <w:rPr>
      <w:rFonts w:hint="eastAsia" w:ascii="宋体" w:hAnsi="宋体" w:eastAsia="宋体"/>
      <w:b/>
      <w:bCs/>
      <w:color w:val="FF0000"/>
      <w:sz w:val="24"/>
      <w:szCs w:val="24"/>
    </w:rPr>
  </w:style>
  <w:style w:type="paragraph" w:customStyle="1" w:styleId="635">
    <w:name w:val="Ttl Block Label"/>
    <w:basedOn w:val="1"/>
    <w:next w:val="1"/>
    <w:qFormat/>
    <w:uiPriority w:val="0"/>
    <w:pPr>
      <w:keepNext/>
      <w:keepLines/>
      <w:widowControl/>
      <w:spacing w:before="280" w:afterLines="50" w:line="240" w:lineRule="atLeast"/>
      <w:ind w:firstLine="200" w:firstLineChars="200"/>
      <w:jc w:val="left"/>
    </w:pPr>
    <w:rPr>
      <w:rFonts w:ascii="Arial" w:hAnsi="Arial"/>
      <w:b/>
      <w:kern w:val="0"/>
      <w:szCs w:val="20"/>
      <w:lang w:eastAsia="en-US"/>
    </w:rPr>
  </w:style>
  <w:style w:type="paragraph" w:customStyle="1" w:styleId="636">
    <w:name w:val="Normal Bullet"/>
    <w:basedOn w:val="1"/>
    <w:qFormat/>
    <w:uiPriority w:val="0"/>
    <w:pPr>
      <w:widowControl/>
      <w:spacing w:before="60" w:afterLines="50" w:line="400" w:lineRule="atLeast"/>
      <w:ind w:left="4248" w:hanging="288" w:firstLineChars="200"/>
      <w:jc w:val="left"/>
    </w:pPr>
    <w:rPr>
      <w:rFonts w:ascii="Palatino" w:hAnsi="Palatino" w:eastAsia="Times New Roman"/>
      <w:kern w:val="0"/>
      <w:sz w:val="20"/>
      <w:szCs w:val="20"/>
      <w:lang w:eastAsia="en-US"/>
    </w:rPr>
  </w:style>
  <w:style w:type="paragraph" w:customStyle="1" w:styleId="637">
    <w:name w:val="Side Bar Text"/>
    <w:basedOn w:val="1"/>
    <w:qFormat/>
    <w:uiPriority w:val="0"/>
    <w:pPr>
      <w:keepLines/>
      <w:framePr w:hSpace="187" w:vSpace="187" w:wrap="around" w:vAnchor="text" w:hAnchor="text" w:xAlign="inside" w:y="1"/>
      <w:widowControl/>
      <w:tabs>
        <w:tab w:val="left" w:pos="4320"/>
        <w:tab w:val="left" w:pos="4680"/>
        <w:tab w:val="left" w:pos="5040"/>
        <w:tab w:val="left" w:pos="5400"/>
        <w:tab w:val="right" w:pos="10080"/>
      </w:tabs>
      <w:spacing w:before="120" w:afterLines="50" w:line="400" w:lineRule="atLeast"/>
      <w:ind w:left="144" w:right="144" w:firstLine="200" w:firstLineChars="200"/>
      <w:jc w:val="left"/>
    </w:pPr>
    <w:rPr>
      <w:rFonts w:ascii="Arial" w:hAnsi="Arial" w:eastAsia="Times New Roman"/>
      <w:b/>
      <w:color w:val="000000"/>
      <w:kern w:val="0"/>
      <w:sz w:val="20"/>
      <w:szCs w:val="20"/>
      <w:lang w:eastAsia="en-US"/>
    </w:rPr>
  </w:style>
  <w:style w:type="paragraph" w:customStyle="1" w:styleId="638">
    <w:name w:val="Title Address"/>
    <w:basedOn w:val="1"/>
    <w:qFormat/>
    <w:uiPriority w:val="0"/>
    <w:pPr>
      <w:widowControl/>
      <w:tabs>
        <w:tab w:val="left" w:pos="4320"/>
        <w:tab w:val="left" w:pos="4680"/>
        <w:tab w:val="left" w:pos="5040"/>
        <w:tab w:val="left" w:pos="5400"/>
        <w:tab w:val="right" w:pos="10080"/>
      </w:tabs>
      <w:spacing w:afterLines="50" w:line="400" w:lineRule="atLeast"/>
      <w:ind w:left="3960" w:firstLine="200" w:firstLineChars="200"/>
      <w:jc w:val="left"/>
    </w:pPr>
    <w:rPr>
      <w:rFonts w:ascii="Palatino" w:hAnsi="Palatino" w:eastAsia="Times New Roman"/>
      <w:kern w:val="0"/>
      <w:sz w:val="20"/>
      <w:szCs w:val="20"/>
      <w:lang w:eastAsia="en-US"/>
    </w:rPr>
  </w:style>
  <w:style w:type="paragraph" w:customStyle="1" w:styleId="639">
    <w:name w:val="Title Cust Name"/>
    <w:basedOn w:val="1"/>
    <w:next w:val="1"/>
    <w:qFormat/>
    <w:uiPriority w:val="0"/>
    <w:pPr>
      <w:widowControl/>
      <w:tabs>
        <w:tab w:val="left" w:pos="4320"/>
        <w:tab w:val="left" w:pos="4680"/>
        <w:tab w:val="left" w:pos="5040"/>
        <w:tab w:val="left" w:pos="5400"/>
        <w:tab w:val="right" w:pos="10080"/>
      </w:tabs>
      <w:spacing w:before="240" w:afterLines="50" w:line="400" w:lineRule="atLeast"/>
      <w:ind w:left="3960" w:firstLine="200" w:firstLineChars="200"/>
      <w:jc w:val="left"/>
    </w:pPr>
    <w:rPr>
      <w:rFonts w:ascii="Arial" w:hAnsi="Arial" w:eastAsia="Times New Roman"/>
      <w:b/>
      <w:kern w:val="0"/>
      <w:sz w:val="48"/>
      <w:szCs w:val="20"/>
      <w:lang w:eastAsia="en-US"/>
    </w:rPr>
  </w:style>
  <w:style w:type="paragraph" w:customStyle="1" w:styleId="640">
    <w:name w:val="HTML 预先格式化"/>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50" w:line="400" w:lineRule="atLeast"/>
      <w:ind w:firstLine="200" w:firstLineChars="200"/>
      <w:jc w:val="left"/>
    </w:pPr>
    <w:rPr>
      <w:rFonts w:ascii="黑体" w:hAnsi="Courier New" w:eastAsia="黑体" w:cs="Century"/>
      <w:kern w:val="0"/>
      <w:sz w:val="20"/>
      <w:szCs w:val="20"/>
    </w:rPr>
  </w:style>
  <w:style w:type="character" w:customStyle="1" w:styleId="641">
    <w:name w:val="List level 2 Char"/>
    <w:qFormat/>
    <w:uiPriority w:val="0"/>
    <w:rPr>
      <w:rFonts w:ascii="黑体" w:hAnsi="宋体" w:eastAsia="黑体"/>
      <w:b/>
      <w:bCs/>
      <w:sz w:val="32"/>
      <w:lang w:val="en-US" w:eastAsia="zh-CN" w:bidi="ar-SA"/>
    </w:rPr>
  </w:style>
  <w:style w:type="paragraph" w:customStyle="1" w:styleId="642">
    <w:name w:val="IBM 正文"/>
    <w:basedOn w:val="1"/>
    <w:qFormat/>
    <w:uiPriority w:val="0"/>
    <w:pPr>
      <w:autoSpaceDE w:val="0"/>
      <w:autoSpaceDN w:val="0"/>
      <w:adjustRightInd w:val="0"/>
      <w:spacing w:afterLines="50" w:line="360" w:lineRule="exact"/>
      <w:ind w:firstLine="200" w:firstLineChars="200"/>
      <w:textAlignment w:val="baseline"/>
    </w:pPr>
  </w:style>
  <w:style w:type="paragraph" w:customStyle="1" w:styleId="643">
    <w:name w:val="样式 正文文本缩进 2 + 宋体 首行缩进:  0 厘米"/>
    <w:basedOn w:val="52"/>
    <w:qFormat/>
    <w:uiPriority w:val="0"/>
    <w:pPr>
      <w:adjustRightInd w:val="0"/>
      <w:snapToGrid w:val="0"/>
      <w:spacing w:afterLines="50" w:line="360" w:lineRule="auto"/>
      <w:ind w:left="0" w:leftChars="0" w:firstLine="200" w:firstLineChars="200"/>
      <w:textAlignment w:val="baseline"/>
    </w:pPr>
    <w:rPr>
      <w:rFonts w:ascii="宋体" w:cs="宋体"/>
      <w:kern w:val="0"/>
      <w:szCs w:val="20"/>
    </w:rPr>
  </w:style>
  <w:style w:type="paragraph" w:customStyle="1" w:styleId="644">
    <w:name w:val="1.正文"/>
    <w:qFormat/>
    <w:uiPriority w:val="0"/>
    <w:pPr>
      <w:widowControl w:val="0"/>
      <w:adjustRightInd w:val="0"/>
      <w:spacing w:line="360" w:lineRule="exact"/>
      <w:ind w:firstLine="403"/>
      <w:jc w:val="both"/>
      <w:textAlignment w:val="baseline"/>
    </w:pPr>
    <w:rPr>
      <w:rFonts w:ascii="Times New Roman" w:hAnsi="Times New Roman" w:eastAsia="宋体" w:cs="Times New Roman"/>
      <w:spacing w:val="20"/>
      <w:sz w:val="24"/>
      <w:lang w:val="en-US" w:eastAsia="zh-CN" w:bidi="ar-SA"/>
    </w:rPr>
  </w:style>
  <w:style w:type="paragraph" w:customStyle="1" w:styleId="645">
    <w:name w:val="主标题"/>
    <w:basedOn w:val="85"/>
    <w:next w:val="3"/>
    <w:qFormat/>
    <w:uiPriority w:val="0"/>
    <w:pPr>
      <w:spacing w:before="360" w:afterLines="50"/>
      <w:ind w:firstLine="200" w:firstLineChars="200"/>
    </w:pPr>
    <w:rPr>
      <w:sz w:val="36"/>
    </w:rPr>
  </w:style>
  <w:style w:type="paragraph" w:customStyle="1" w:styleId="646">
    <w:name w:val="列示"/>
    <w:basedOn w:val="1"/>
    <w:autoRedefine/>
    <w:qFormat/>
    <w:uiPriority w:val="0"/>
    <w:pPr>
      <w:adjustRightInd w:val="0"/>
      <w:snapToGrid w:val="0"/>
      <w:spacing w:afterLines="50" w:line="300" w:lineRule="auto"/>
      <w:ind w:left="1440" w:firstLine="200" w:firstLineChars="200"/>
      <w:jc w:val="left"/>
    </w:pPr>
    <w:rPr>
      <w:color w:val="000000"/>
    </w:rPr>
  </w:style>
  <w:style w:type="paragraph" w:customStyle="1" w:styleId="647">
    <w:name w:val="插图编号"/>
    <w:basedOn w:val="22"/>
    <w:autoRedefine/>
    <w:qFormat/>
    <w:uiPriority w:val="0"/>
    <w:pPr>
      <w:numPr>
        <w:ilvl w:val="0"/>
        <w:numId w:val="28"/>
      </w:numPr>
      <w:adjustRightInd w:val="0"/>
      <w:spacing w:afterLines="50" w:line="360" w:lineRule="auto"/>
      <w:jc w:val="center"/>
    </w:pPr>
    <w:rPr>
      <w:rFonts w:ascii="宋体"/>
      <w:kern w:val="0"/>
      <w:sz w:val="18"/>
      <w:szCs w:val="20"/>
    </w:rPr>
  </w:style>
  <w:style w:type="paragraph" w:customStyle="1" w:styleId="648">
    <w:name w:val="Default Text"/>
    <w:basedOn w:val="1"/>
    <w:qFormat/>
    <w:uiPriority w:val="0"/>
    <w:pPr>
      <w:snapToGrid w:val="0"/>
      <w:spacing w:afterLines="50" w:line="300" w:lineRule="auto"/>
      <w:ind w:firstLine="510" w:firstLineChars="200"/>
      <w:jc w:val="left"/>
    </w:pPr>
    <w:rPr>
      <w:rFonts w:ascii="宋体"/>
      <w:spacing w:val="20"/>
      <w:kern w:val="0"/>
      <w:szCs w:val="20"/>
      <w:lang w:eastAsia="en-US"/>
    </w:rPr>
  </w:style>
  <w:style w:type="paragraph" w:customStyle="1" w:styleId="649">
    <w:name w:val="P2"/>
    <w:qFormat/>
    <w:uiPriority w:val="0"/>
    <w:pPr>
      <w:widowControl w:val="0"/>
      <w:adjustRightInd w:val="0"/>
      <w:spacing w:after="240" w:line="0" w:lineRule="atLeast"/>
      <w:ind w:left="1728"/>
      <w:jc w:val="both"/>
      <w:textAlignment w:val="baseline"/>
    </w:pPr>
    <w:rPr>
      <w:rFonts w:ascii="Times New Roman" w:hAnsi="Times New Roman" w:eastAsia="全真中明體" w:cs="Times New Roman"/>
      <w:spacing w:val="20"/>
      <w:sz w:val="24"/>
      <w:lang w:val="en-GB" w:eastAsia="zh-TW" w:bidi="ar-SA"/>
    </w:rPr>
  </w:style>
  <w:style w:type="paragraph" w:customStyle="1" w:styleId="650">
    <w:name w:val="font8"/>
    <w:basedOn w:val="1"/>
    <w:qFormat/>
    <w:uiPriority w:val="0"/>
    <w:pPr>
      <w:widowControl/>
      <w:spacing w:before="100" w:beforeAutospacing="1" w:afterLines="50" w:afterAutospacing="1" w:line="400" w:lineRule="atLeast"/>
      <w:ind w:firstLine="200" w:firstLineChars="200"/>
      <w:jc w:val="left"/>
    </w:pPr>
    <w:rPr>
      <w:rFonts w:ascii="宋体" w:hAnsi="宋体" w:cs="宋体"/>
      <w:kern w:val="0"/>
      <w:szCs w:val="21"/>
    </w:rPr>
  </w:style>
  <w:style w:type="paragraph" w:customStyle="1" w:styleId="651">
    <w:name w:val="font9"/>
    <w:basedOn w:val="1"/>
    <w:qFormat/>
    <w:uiPriority w:val="0"/>
    <w:pPr>
      <w:widowControl/>
      <w:spacing w:before="100" w:beforeAutospacing="1" w:afterLines="50" w:afterAutospacing="1" w:line="400" w:lineRule="atLeast"/>
      <w:ind w:firstLine="200" w:firstLineChars="200"/>
      <w:jc w:val="left"/>
    </w:pPr>
    <w:rPr>
      <w:rFonts w:ascii="宋体" w:hAnsi="宋体" w:cs="宋体"/>
      <w:b/>
      <w:bCs/>
      <w:kern w:val="0"/>
      <w:sz w:val="18"/>
      <w:szCs w:val="18"/>
    </w:rPr>
  </w:style>
  <w:style w:type="paragraph" w:customStyle="1" w:styleId="652">
    <w:name w:val="font10"/>
    <w:basedOn w:val="1"/>
    <w:qFormat/>
    <w:uiPriority w:val="0"/>
    <w:pPr>
      <w:widowControl/>
      <w:spacing w:before="100" w:beforeAutospacing="1" w:afterLines="50" w:afterAutospacing="1" w:line="400" w:lineRule="atLeast"/>
      <w:ind w:firstLine="200" w:firstLineChars="200"/>
      <w:jc w:val="left"/>
    </w:pPr>
    <w:rPr>
      <w:rFonts w:ascii="宋体" w:hAnsi="宋体" w:cs="宋体"/>
      <w:b/>
      <w:bCs/>
      <w:color w:val="000000"/>
      <w:kern w:val="0"/>
      <w:sz w:val="18"/>
      <w:szCs w:val="18"/>
    </w:rPr>
  </w:style>
  <w:style w:type="paragraph" w:customStyle="1" w:styleId="653">
    <w:name w:val="font11"/>
    <w:basedOn w:val="1"/>
    <w:qFormat/>
    <w:uiPriority w:val="0"/>
    <w:pPr>
      <w:widowControl/>
      <w:spacing w:before="100" w:beforeAutospacing="1" w:afterLines="50" w:afterAutospacing="1" w:line="400" w:lineRule="atLeast"/>
      <w:ind w:firstLine="200" w:firstLineChars="200"/>
      <w:jc w:val="left"/>
    </w:pPr>
    <w:rPr>
      <w:b/>
      <w:bCs/>
      <w:color w:val="000000"/>
      <w:kern w:val="0"/>
      <w:sz w:val="18"/>
      <w:szCs w:val="18"/>
    </w:rPr>
  </w:style>
  <w:style w:type="paragraph" w:customStyle="1" w:styleId="654">
    <w:name w:val="font12"/>
    <w:basedOn w:val="1"/>
    <w:qFormat/>
    <w:uiPriority w:val="0"/>
    <w:pPr>
      <w:widowControl/>
      <w:spacing w:before="100" w:beforeAutospacing="1" w:afterLines="50" w:afterAutospacing="1" w:line="400" w:lineRule="atLeast"/>
      <w:ind w:firstLine="200" w:firstLineChars="200"/>
      <w:jc w:val="left"/>
    </w:pPr>
    <w:rPr>
      <w:kern w:val="0"/>
      <w:sz w:val="18"/>
      <w:szCs w:val="18"/>
    </w:rPr>
  </w:style>
  <w:style w:type="paragraph" w:customStyle="1" w:styleId="655">
    <w:name w:val="font13"/>
    <w:basedOn w:val="1"/>
    <w:qFormat/>
    <w:uiPriority w:val="0"/>
    <w:pPr>
      <w:widowControl/>
      <w:spacing w:before="100" w:beforeAutospacing="1" w:afterLines="50" w:afterAutospacing="1" w:line="400" w:lineRule="atLeast"/>
      <w:ind w:firstLine="200" w:firstLineChars="200"/>
      <w:jc w:val="left"/>
    </w:pPr>
    <w:rPr>
      <w:kern w:val="0"/>
      <w:szCs w:val="21"/>
    </w:rPr>
  </w:style>
  <w:style w:type="paragraph" w:customStyle="1" w:styleId="656">
    <w:name w:val="xl84"/>
    <w:basedOn w:val="1"/>
    <w:qFormat/>
    <w:uiPriority w:val="0"/>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657">
    <w:name w:val="xl85"/>
    <w:basedOn w:val="1"/>
    <w:qFormat/>
    <w:uiPriority w:val="0"/>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Lines="50" w:afterAutospacing="1" w:line="400" w:lineRule="atLeast"/>
      <w:ind w:firstLine="200" w:firstLineChars="200"/>
      <w:jc w:val="left"/>
      <w:textAlignment w:val="center"/>
    </w:pPr>
    <w:rPr>
      <w:kern w:val="0"/>
      <w:sz w:val="18"/>
      <w:szCs w:val="18"/>
    </w:rPr>
  </w:style>
  <w:style w:type="paragraph" w:customStyle="1" w:styleId="658">
    <w:name w:val="xl86"/>
    <w:basedOn w:val="1"/>
    <w:qFormat/>
    <w:uiPriority w:val="0"/>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Lines="50" w:afterAutospacing="1" w:line="400" w:lineRule="atLeast"/>
      <w:ind w:firstLine="200" w:firstLineChars="200"/>
      <w:jc w:val="right"/>
      <w:textAlignment w:val="center"/>
    </w:pPr>
    <w:rPr>
      <w:rFonts w:ascii="宋体" w:hAnsi="宋体" w:cs="宋体"/>
      <w:kern w:val="0"/>
      <w:sz w:val="18"/>
      <w:szCs w:val="18"/>
    </w:rPr>
  </w:style>
  <w:style w:type="paragraph" w:customStyle="1" w:styleId="659">
    <w:name w:val="xl87"/>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660">
    <w:name w:val="xl88"/>
    <w:basedOn w:val="1"/>
    <w:qFormat/>
    <w:uiPriority w:val="0"/>
    <w:pPr>
      <w:widowControl/>
      <w:spacing w:before="100" w:beforeAutospacing="1" w:afterLines="50" w:afterAutospacing="1" w:line="400" w:lineRule="atLeast"/>
      <w:ind w:firstLine="200" w:firstLineChars="200"/>
      <w:jc w:val="right"/>
      <w:textAlignment w:val="center"/>
    </w:pPr>
    <w:rPr>
      <w:rFonts w:ascii="宋体" w:hAnsi="宋体" w:cs="宋体"/>
      <w:kern w:val="0"/>
      <w:sz w:val="18"/>
      <w:szCs w:val="18"/>
    </w:rPr>
  </w:style>
  <w:style w:type="paragraph" w:customStyle="1" w:styleId="661">
    <w:name w:val="xl89"/>
    <w:basedOn w:val="1"/>
    <w:qFormat/>
    <w:uiPriority w:val="0"/>
    <w:pPr>
      <w:widowControl/>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662">
    <w:name w:val="xl90"/>
    <w:basedOn w:val="1"/>
    <w:qFormat/>
    <w:uiPriority w:val="0"/>
    <w:pPr>
      <w:widowControl/>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663">
    <w:name w:val="xl91"/>
    <w:basedOn w:val="1"/>
    <w:qFormat/>
    <w:uiPriority w:val="0"/>
    <w:pPr>
      <w:widowControl/>
      <w:spacing w:before="100" w:beforeAutospacing="1" w:afterLines="50" w:afterAutospacing="1" w:line="400" w:lineRule="atLeast"/>
      <w:ind w:firstLine="200" w:firstLineChars="200"/>
      <w:jc w:val="right"/>
      <w:textAlignment w:val="center"/>
    </w:pPr>
    <w:rPr>
      <w:kern w:val="0"/>
      <w:sz w:val="18"/>
      <w:szCs w:val="18"/>
    </w:rPr>
  </w:style>
  <w:style w:type="paragraph" w:customStyle="1" w:styleId="664">
    <w:name w:val="xl92"/>
    <w:basedOn w:val="1"/>
    <w:qFormat/>
    <w:uiPriority w:val="0"/>
    <w:pPr>
      <w:widowControl/>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665">
    <w:name w:val="xl93"/>
    <w:basedOn w:val="1"/>
    <w:qFormat/>
    <w:uiPriority w:val="0"/>
    <w:pPr>
      <w:widowControl/>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666">
    <w:name w:val="xl94"/>
    <w:basedOn w:val="1"/>
    <w:qFormat/>
    <w:uiPriority w:val="0"/>
    <w:pPr>
      <w:widowControl/>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667">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top"/>
    </w:pPr>
    <w:rPr>
      <w:kern w:val="0"/>
      <w:sz w:val="20"/>
      <w:szCs w:val="20"/>
    </w:rPr>
  </w:style>
  <w:style w:type="paragraph" w:customStyle="1" w:styleId="668">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top"/>
    </w:pPr>
    <w:rPr>
      <w:rFonts w:ascii="宋体" w:hAnsi="宋体" w:cs="宋体"/>
      <w:kern w:val="0"/>
      <w:sz w:val="20"/>
      <w:szCs w:val="20"/>
    </w:rPr>
  </w:style>
  <w:style w:type="paragraph" w:customStyle="1" w:styleId="669">
    <w:name w:val="xl97"/>
    <w:basedOn w:val="1"/>
    <w:qFormat/>
    <w:uiPriority w:val="0"/>
    <w:pPr>
      <w:widowControl/>
      <w:pBdr>
        <w:top w:val="single" w:color="auto" w:sz="4" w:space="0"/>
        <w:left w:val="single" w:color="auto" w:sz="8" w:space="0"/>
        <w:bottom w:val="single" w:color="auto" w:sz="4" w:space="0"/>
      </w:pBdr>
      <w:spacing w:before="100" w:beforeAutospacing="1" w:afterLines="50" w:afterAutospacing="1" w:line="400" w:lineRule="atLeast"/>
      <w:ind w:firstLine="200" w:firstLineChars="200"/>
      <w:jc w:val="left"/>
      <w:textAlignment w:val="top"/>
    </w:pPr>
    <w:rPr>
      <w:rFonts w:ascii="宋体" w:hAnsi="宋体" w:cs="宋体"/>
      <w:kern w:val="0"/>
      <w:sz w:val="20"/>
      <w:szCs w:val="20"/>
    </w:rPr>
  </w:style>
  <w:style w:type="paragraph" w:customStyle="1" w:styleId="670">
    <w:name w:val="xl98"/>
    <w:basedOn w:val="1"/>
    <w:qFormat/>
    <w:uiPriority w:val="0"/>
    <w:pPr>
      <w:widowControl/>
      <w:pBdr>
        <w:top w:val="single" w:color="auto" w:sz="4" w:space="0"/>
        <w:left w:val="single" w:color="auto" w:sz="4" w:space="0"/>
        <w:bottom w:val="single" w:color="auto" w:sz="4" w:space="0"/>
        <w:right w:val="single" w:color="auto" w:sz="8" w:space="0"/>
      </w:pBdr>
      <w:shd w:val="clear" w:color="auto" w:fill="FFFFCC"/>
      <w:spacing w:before="100" w:beforeAutospacing="1" w:afterLines="50" w:afterAutospacing="1" w:line="400" w:lineRule="atLeast"/>
      <w:ind w:firstLine="200" w:firstLineChars="200"/>
      <w:jc w:val="left"/>
      <w:textAlignment w:val="center"/>
    </w:pPr>
    <w:rPr>
      <w:kern w:val="0"/>
      <w:sz w:val="20"/>
      <w:szCs w:val="20"/>
    </w:rPr>
  </w:style>
  <w:style w:type="paragraph" w:customStyle="1" w:styleId="671">
    <w:name w:val="xl99"/>
    <w:basedOn w:val="1"/>
    <w:qFormat/>
    <w:uiPriority w:val="0"/>
    <w:pPr>
      <w:widowControl/>
      <w:pBdr>
        <w:top w:val="single" w:color="auto" w:sz="4" w:space="0"/>
        <w:left w:val="single" w:color="auto" w:sz="8" w:space="0"/>
        <w:bottom w:val="single" w:color="auto" w:sz="4" w:space="0"/>
        <w:right w:val="single" w:color="auto" w:sz="4" w:space="0"/>
      </w:pBdr>
      <w:shd w:val="clear" w:color="auto" w:fill="FFFFCC"/>
      <w:spacing w:before="100" w:beforeAutospacing="1" w:afterLines="50" w:afterAutospacing="1" w:line="400" w:lineRule="atLeast"/>
      <w:ind w:firstLine="200" w:firstLineChars="200"/>
      <w:jc w:val="left"/>
      <w:textAlignment w:val="center"/>
    </w:pPr>
    <w:rPr>
      <w:rFonts w:ascii="宋体" w:hAnsi="宋体" w:cs="宋体"/>
      <w:kern w:val="0"/>
      <w:sz w:val="20"/>
      <w:szCs w:val="20"/>
    </w:rPr>
  </w:style>
  <w:style w:type="paragraph" w:customStyle="1" w:styleId="672">
    <w:name w:val="xl100"/>
    <w:basedOn w:val="1"/>
    <w:qFormat/>
    <w:uiPriority w:val="0"/>
    <w:pPr>
      <w:widowControl/>
      <w:pBdr>
        <w:top w:val="single" w:color="auto" w:sz="8" w:space="0"/>
        <w:left w:val="single" w:color="auto" w:sz="8" w:space="0"/>
        <w:bottom w:val="single" w:color="auto" w:sz="4" w:space="0"/>
        <w:right w:val="single" w:color="auto" w:sz="4" w:space="0"/>
      </w:pBdr>
      <w:shd w:val="clear" w:color="auto" w:fill="C0C0C0"/>
      <w:spacing w:before="100" w:beforeAutospacing="1" w:afterLines="50" w:afterAutospacing="1" w:line="400" w:lineRule="atLeast"/>
      <w:ind w:firstLine="200" w:firstLineChars="200"/>
      <w:jc w:val="center"/>
      <w:textAlignment w:val="center"/>
    </w:pPr>
    <w:rPr>
      <w:rFonts w:ascii="宋体" w:hAnsi="宋体" w:cs="宋体"/>
      <w:b/>
      <w:bCs/>
      <w:color w:val="000000"/>
      <w:kern w:val="0"/>
      <w:sz w:val="18"/>
      <w:szCs w:val="18"/>
    </w:rPr>
  </w:style>
  <w:style w:type="paragraph" w:customStyle="1" w:styleId="673">
    <w:name w:val="xl10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center"/>
    </w:pPr>
    <w:rPr>
      <w:kern w:val="0"/>
      <w:szCs w:val="21"/>
    </w:rPr>
  </w:style>
  <w:style w:type="paragraph" w:customStyle="1" w:styleId="674">
    <w:name w:val="xl1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center"/>
    </w:pPr>
    <w:rPr>
      <w:rFonts w:ascii="宋体" w:hAnsi="宋体" w:cs="宋体"/>
      <w:kern w:val="0"/>
      <w:szCs w:val="21"/>
    </w:rPr>
  </w:style>
  <w:style w:type="paragraph" w:customStyle="1" w:styleId="675">
    <w:name w:val="xl103"/>
    <w:basedOn w:val="1"/>
    <w:qFormat/>
    <w:uiPriority w:val="0"/>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Lines="50" w:afterAutospacing="1" w:line="400" w:lineRule="atLeast"/>
      <w:ind w:firstLine="200" w:firstLineChars="200"/>
      <w:jc w:val="left"/>
      <w:textAlignment w:val="center"/>
    </w:pPr>
    <w:rPr>
      <w:rFonts w:ascii="宋体" w:hAnsi="宋体" w:cs="宋体"/>
      <w:kern w:val="0"/>
      <w:szCs w:val="21"/>
    </w:rPr>
  </w:style>
  <w:style w:type="paragraph" w:customStyle="1" w:styleId="676">
    <w:name w:val="xl104"/>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Lines="50" w:afterAutospacing="1" w:line="400" w:lineRule="atLeast"/>
      <w:ind w:firstLine="200" w:firstLineChars="200"/>
      <w:jc w:val="left"/>
      <w:textAlignment w:val="center"/>
    </w:pPr>
    <w:rPr>
      <w:rFonts w:ascii="宋体" w:hAnsi="宋体" w:cs="宋体"/>
      <w:kern w:val="0"/>
      <w:sz w:val="20"/>
      <w:szCs w:val="20"/>
    </w:rPr>
  </w:style>
  <w:style w:type="paragraph" w:customStyle="1" w:styleId="677">
    <w:name w:val="xl1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center"/>
    </w:pPr>
    <w:rPr>
      <w:rFonts w:ascii="宋体" w:hAnsi="宋体" w:cs="宋体"/>
      <w:kern w:val="0"/>
      <w:sz w:val="20"/>
      <w:szCs w:val="20"/>
    </w:rPr>
  </w:style>
  <w:style w:type="paragraph" w:customStyle="1" w:styleId="678">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center"/>
    </w:pPr>
    <w:rPr>
      <w:kern w:val="0"/>
      <w:sz w:val="20"/>
      <w:szCs w:val="20"/>
    </w:rPr>
  </w:style>
  <w:style w:type="paragraph" w:customStyle="1" w:styleId="679">
    <w:name w:val="xl107"/>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Lines="50" w:afterAutospacing="1" w:line="400" w:lineRule="atLeast"/>
      <w:ind w:firstLine="200" w:firstLineChars="200"/>
      <w:jc w:val="left"/>
      <w:textAlignment w:val="center"/>
    </w:pPr>
    <w:rPr>
      <w:kern w:val="0"/>
      <w:sz w:val="20"/>
      <w:szCs w:val="20"/>
    </w:rPr>
  </w:style>
  <w:style w:type="paragraph" w:customStyle="1" w:styleId="680">
    <w:name w:val="xl108"/>
    <w:basedOn w:val="1"/>
    <w:qFormat/>
    <w:uiPriority w:val="0"/>
    <w:pPr>
      <w:widowControl/>
      <w:pBdr>
        <w:top w:val="single" w:color="auto" w:sz="4" w:space="0"/>
        <w:left w:val="single" w:color="auto" w:sz="4"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681">
    <w:name w:val="xl109"/>
    <w:basedOn w:val="1"/>
    <w:qFormat/>
    <w:uiPriority w:val="0"/>
    <w:pPr>
      <w:widowControl/>
      <w:pBdr>
        <w:top w:val="single" w:color="auto" w:sz="4" w:space="0"/>
        <w:right w:val="single" w:color="auto" w:sz="8"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682">
    <w:name w:val="xl110"/>
    <w:basedOn w:val="1"/>
    <w:qFormat/>
    <w:uiPriority w:val="0"/>
    <w:pPr>
      <w:widowControl/>
      <w:pBdr>
        <w:top w:val="single" w:color="auto" w:sz="4" w:space="0"/>
        <w:left w:val="single" w:color="auto" w:sz="8" w:space="0"/>
      </w:pBdr>
      <w:spacing w:before="100" w:beforeAutospacing="1" w:afterLines="50" w:afterAutospacing="1" w:line="400" w:lineRule="atLeast"/>
      <w:ind w:firstLine="200" w:firstLineChars="200"/>
      <w:jc w:val="right"/>
      <w:textAlignment w:val="center"/>
    </w:pPr>
    <w:rPr>
      <w:rFonts w:ascii="宋体" w:hAnsi="宋体" w:cs="宋体"/>
      <w:kern w:val="0"/>
      <w:sz w:val="18"/>
      <w:szCs w:val="18"/>
    </w:rPr>
  </w:style>
  <w:style w:type="paragraph" w:customStyle="1" w:styleId="683">
    <w:name w:val="xl111"/>
    <w:basedOn w:val="1"/>
    <w:qFormat/>
    <w:uiPriority w:val="0"/>
    <w:pPr>
      <w:widowControl/>
      <w:pBdr>
        <w:top w:val="single" w:color="auto" w:sz="4"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684">
    <w:name w:val="xl112"/>
    <w:basedOn w:val="1"/>
    <w:qFormat/>
    <w:uiPriority w:val="0"/>
    <w:pPr>
      <w:widowControl/>
      <w:pBdr>
        <w:top w:val="single" w:color="auto" w:sz="4" w:space="0"/>
        <w:right w:val="single" w:color="auto" w:sz="4"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685">
    <w:name w:val="xl113"/>
    <w:basedOn w:val="1"/>
    <w:qFormat/>
    <w:uiPriority w:val="0"/>
    <w:pPr>
      <w:widowControl/>
      <w:pBdr>
        <w:top w:val="single" w:color="auto" w:sz="4" w:space="0"/>
        <w:left w:val="single" w:color="auto" w:sz="4"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686">
    <w:name w:val="xl114"/>
    <w:basedOn w:val="1"/>
    <w:qFormat/>
    <w:uiPriority w:val="0"/>
    <w:pPr>
      <w:widowControl/>
      <w:pBdr>
        <w:top w:val="single" w:color="auto" w:sz="4" w:space="0"/>
        <w:right w:val="single" w:color="auto" w:sz="8"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687">
    <w:name w:val="xl115"/>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Lines="50" w:afterAutospacing="1" w:line="400" w:lineRule="atLeast"/>
      <w:ind w:firstLine="200" w:firstLineChars="200"/>
      <w:jc w:val="center"/>
      <w:textAlignment w:val="center"/>
    </w:pPr>
    <w:rPr>
      <w:rFonts w:ascii="宋体" w:hAnsi="宋体" w:cs="宋体"/>
      <w:b/>
      <w:bCs/>
      <w:kern w:val="0"/>
      <w:sz w:val="18"/>
      <w:szCs w:val="18"/>
    </w:rPr>
  </w:style>
  <w:style w:type="paragraph" w:customStyle="1" w:styleId="688">
    <w:name w:val="xl116"/>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center"/>
      <w:textAlignment w:val="center"/>
    </w:pPr>
    <w:rPr>
      <w:rFonts w:ascii="宋体" w:hAnsi="宋体" w:cs="宋体"/>
      <w:b/>
      <w:bCs/>
      <w:kern w:val="0"/>
      <w:sz w:val="18"/>
      <w:szCs w:val="18"/>
    </w:rPr>
  </w:style>
  <w:style w:type="paragraph" w:customStyle="1" w:styleId="689">
    <w:name w:val="xl117"/>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center"/>
      <w:textAlignment w:val="center"/>
    </w:pPr>
    <w:rPr>
      <w:rFonts w:ascii="宋体" w:hAnsi="宋体" w:cs="宋体"/>
      <w:b/>
      <w:bCs/>
      <w:kern w:val="0"/>
      <w:sz w:val="18"/>
      <w:szCs w:val="18"/>
    </w:rPr>
  </w:style>
  <w:style w:type="paragraph" w:customStyle="1" w:styleId="690">
    <w:name w:val="xl11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691">
    <w:name w:val="xl11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right"/>
    </w:pPr>
    <w:rPr>
      <w:rFonts w:ascii="宋体" w:hAnsi="宋体" w:cs="宋体"/>
      <w:kern w:val="0"/>
      <w:sz w:val="18"/>
      <w:szCs w:val="18"/>
    </w:rPr>
  </w:style>
  <w:style w:type="paragraph" w:customStyle="1" w:styleId="692">
    <w:name w:val="xl120"/>
    <w:basedOn w:val="1"/>
    <w:qFormat/>
    <w:uiPriority w:val="0"/>
    <w:pPr>
      <w:widowControl/>
      <w:pBdr>
        <w:top w:val="single" w:color="auto" w:sz="4" w:space="0"/>
        <w:bottom w:val="single" w:color="auto" w:sz="4" w:space="0"/>
        <w:right w:val="single" w:color="auto" w:sz="4" w:space="0"/>
      </w:pBdr>
      <w:spacing w:before="100" w:beforeAutospacing="1" w:afterLines="50" w:afterAutospacing="1" w:line="400" w:lineRule="atLeast"/>
      <w:ind w:firstLine="200" w:firstLineChars="200"/>
      <w:jc w:val="right"/>
    </w:pPr>
    <w:rPr>
      <w:rFonts w:ascii="宋体" w:hAnsi="宋体" w:cs="宋体"/>
      <w:kern w:val="0"/>
      <w:sz w:val="18"/>
      <w:szCs w:val="18"/>
    </w:rPr>
  </w:style>
  <w:style w:type="paragraph" w:customStyle="1" w:styleId="693">
    <w:name w:val="xl121"/>
    <w:basedOn w:val="1"/>
    <w:qFormat/>
    <w:uiPriority w:val="0"/>
    <w:pPr>
      <w:widowControl/>
      <w:pBdr>
        <w:left w:val="single" w:color="auto" w:sz="4" w:space="0"/>
        <w:bottom w:val="single" w:color="auto" w:sz="4" w:space="0"/>
        <w:right w:val="single" w:color="auto" w:sz="4" w:space="0"/>
      </w:pBdr>
      <w:spacing w:before="100" w:beforeAutospacing="1" w:afterLines="50" w:afterAutospacing="1" w:line="400" w:lineRule="atLeast"/>
      <w:ind w:firstLine="200" w:firstLineChars="200"/>
      <w:jc w:val="right"/>
    </w:pPr>
    <w:rPr>
      <w:rFonts w:ascii="宋体" w:hAnsi="宋体" w:cs="宋体"/>
      <w:kern w:val="0"/>
      <w:sz w:val="18"/>
      <w:szCs w:val="18"/>
    </w:rPr>
  </w:style>
  <w:style w:type="paragraph" w:customStyle="1" w:styleId="694">
    <w:name w:val="xl122"/>
    <w:basedOn w:val="1"/>
    <w:qFormat/>
    <w:uiPriority w:val="0"/>
    <w:pPr>
      <w:widowControl/>
      <w:pBdr>
        <w:bottom w:val="single" w:color="auto" w:sz="4" w:space="0"/>
        <w:right w:val="single" w:color="auto" w:sz="4" w:space="0"/>
      </w:pBdr>
      <w:spacing w:before="100" w:beforeAutospacing="1" w:afterLines="50" w:afterAutospacing="1" w:line="400" w:lineRule="atLeast"/>
      <w:ind w:firstLine="200" w:firstLineChars="200"/>
      <w:jc w:val="right"/>
    </w:pPr>
    <w:rPr>
      <w:rFonts w:ascii="宋体" w:hAnsi="宋体" w:cs="宋体"/>
      <w:kern w:val="0"/>
      <w:sz w:val="18"/>
      <w:szCs w:val="18"/>
    </w:rPr>
  </w:style>
  <w:style w:type="paragraph" w:customStyle="1" w:styleId="695">
    <w:name w:val="xl123"/>
    <w:basedOn w:val="1"/>
    <w:qFormat/>
    <w:uiPriority w:val="0"/>
    <w:pPr>
      <w:widowControl/>
      <w:pBdr>
        <w:bottom w:val="single" w:color="auto" w:sz="4" w:space="0"/>
        <w:right w:val="single" w:color="auto" w:sz="4" w:space="0"/>
      </w:pBdr>
      <w:spacing w:before="100" w:beforeAutospacing="1" w:afterLines="50" w:afterAutospacing="1" w:line="400" w:lineRule="atLeast"/>
      <w:ind w:firstLine="200" w:firstLineChars="200"/>
      <w:jc w:val="right"/>
    </w:pPr>
    <w:rPr>
      <w:kern w:val="0"/>
      <w:sz w:val="18"/>
      <w:szCs w:val="18"/>
    </w:rPr>
  </w:style>
  <w:style w:type="paragraph" w:customStyle="1" w:styleId="696">
    <w:name w:val="xl124"/>
    <w:basedOn w:val="1"/>
    <w:qFormat/>
    <w:uiPriority w:val="0"/>
    <w:pPr>
      <w:widowControl/>
      <w:pBdr>
        <w:left w:val="single" w:color="auto" w:sz="4" w:space="0"/>
        <w:bottom w:val="single" w:color="auto" w:sz="4" w:space="0"/>
        <w:right w:val="single" w:color="auto" w:sz="4" w:space="0"/>
      </w:pBdr>
      <w:spacing w:before="100" w:beforeAutospacing="1" w:afterLines="50" w:afterAutospacing="1" w:line="400" w:lineRule="atLeast"/>
      <w:ind w:firstLine="200" w:firstLineChars="200"/>
    </w:pPr>
    <w:rPr>
      <w:rFonts w:ascii="宋体" w:hAnsi="宋体" w:cs="宋体"/>
      <w:kern w:val="0"/>
      <w:sz w:val="18"/>
      <w:szCs w:val="18"/>
    </w:rPr>
  </w:style>
  <w:style w:type="paragraph" w:customStyle="1" w:styleId="697">
    <w:name w:val="xl125"/>
    <w:basedOn w:val="1"/>
    <w:qFormat/>
    <w:uiPriority w:val="0"/>
    <w:pPr>
      <w:widowControl/>
      <w:spacing w:before="100" w:beforeAutospacing="1" w:afterLines="50" w:afterAutospacing="1" w:line="400" w:lineRule="atLeast"/>
      <w:ind w:firstLine="200" w:firstLineChars="200"/>
      <w:jc w:val="right"/>
      <w:textAlignment w:val="center"/>
    </w:pPr>
    <w:rPr>
      <w:rFonts w:ascii="宋体" w:hAnsi="宋体" w:cs="宋体"/>
      <w:kern w:val="0"/>
      <w:sz w:val="18"/>
      <w:szCs w:val="18"/>
    </w:rPr>
  </w:style>
  <w:style w:type="paragraph" w:customStyle="1" w:styleId="698">
    <w:name w:val="xl126"/>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Lines="50" w:afterAutospacing="1" w:line="400" w:lineRule="atLeast"/>
      <w:ind w:firstLine="200" w:firstLineChars="200"/>
      <w:jc w:val="right"/>
      <w:textAlignment w:val="center"/>
    </w:pPr>
    <w:rPr>
      <w:rFonts w:ascii="宋体" w:hAnsi="宋体" w:cs="宋体"/>
      <w:b/>
      <w:bCs/>
      <w:kern w:val="0"/>
      <w:sz w:val="18"/>
      <w:szCs w:val="18"/>
    </w:rPr>
  </w:style>
  <w:style w:type="paragraph" w:customStyle="1" w:styleId="699">
    <w:name w:val="xl127"/>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Lines="50" w:afterAutospacing="1" w:line="400" w:lineRule="atLeast"/>
      <w:ind w:firstLine="200" w:firstLineChars="200"/>
      <w:jc w:val="left"/>
      <w:textAlignment w:val="center"/>
    </w:pPr>
    <w:rPr>
      <w:rFonts w:ascii="宋体" w:hAnsi="宋体" w:cs="宋体"/>
      <w:b/>
      <w:bCs/>
      <w:kern w:val="0"/>
      <w:sz w:val="18"/>
      <w:szCs w:val="18"/>
    </w:rPr>
  </w:style>
  <w:style w:type="paragraph" w:customStyle="1" w:styleId="700">
    <w:name w:val="xl128"/>
    <w:basedOn w:val="1"/>
    <w:qFormat/>
    <w:uiPriority w:val="0"/>
    <w:pPr>
      <w:widowControl/>
      <w:pBdr>
        <w:left w:val="single" w:color="auto" w:sz="4" w:space="0"/>
        <w:bottom w:val="single" w:color="auto" w:sz="8" w:space="0"/>
        <w:right w:val="single" w:color="auto" w:sz="4" w:space="0"/>
      </w:pBdr>
      <w:spacing w:before="100" w:beforeAutospacing="1" w:afterLines="50" w:afterAutospacing="1" w:line="400" w:lineRule="atLeast"/>
      <w:ind w:firstLine="200" w:firstLineChars="200"/>
    </w:pPr>
    <w:rPr>
      <w:rFonts w:ascii="宋体" w:hAnsi="宋体" w:cs="宋体"/>
      <w:b/>
      <w:bCs/>
      <w:kern w:val="0"/>
      <w:sz w:val="18"/>
      <w:szCs w:val="18"/>
    </w:rPr>
  </w:style>
  <w:style w:type="paragraph" w:customStyle="1" w:styleId="701">
    <w:name w:val="xl129"/>
    <w:basedOn w:val="1"/>
    <w:qFormat/>
    <w:uiPriority w:val="0"/>
    <w:pPr>
      <w:widowControl/>
      <w:pBdr>
        <w:top w:val="single" w:color="auto" w:sz="4" w:space="0"/>
        <w:left w:val="single" w:color="auto" w:sz="4" w:space="0"/>
        <w:bottom w:val="single" w:color="auto" w:sz="8" w:space="0"/>
      </w:pBdr>
      <w:spacing w:before="100" w:beforeAutospacing="1" w:afterLines="50" w:afterAutospacing="1" w:line="400" w:lineRule="atLeast"/>
      <w:ind w:firstLine="200" w:firstLineChars="200"/>
      <w:jc w:val="right"/>
    </w:pPr>
    <w:rPr>
      <w:rFonts w:ascii="宋体" w:hAnsi="宋体" w:cs="宋体"/>
      <w:b/>
      <w:bCs/>
      <w:kern w:val="0"/>
      <w:sz w:val="18"/>
      <w:szCs w:val="18"/>
    </w:rPr>
  </w:style>
  <w:style w:type="paragraph" w:customStyle="1" w:styleId="702">
    <w:name w:val="xl130"/>
    <w:basedOn w:val="1"/>
    <w:qFormat/>
    <w:uiPriority w:val="0"/>
    <w:pPr>
      <w:widowControl/>
      <w:pBdr>
        <w:top w:val="single" w:color="auto" w:sz="4" w:space="0"/>
        <w:bottom w:val="single" w:color="auto" w:sz="8" w:space="0"/>
        <w:right w:val="single" w:color="auto" w:sz="4" w:space="0"/>
      </w:pBdr>
      <w:spacing w:before="100" w:beforeAutospacing="1" w:afterLines="50" w:afterAutospacing="1" w:line="400" w:lineRule="atLeast"/>
      <w:ind w:firstLine="200" w:firstLineChars="200"/>
      <w:jc w:val="left"/>
    </w:pPr>
    <w:rPr>
      <w:rFonts w:ascii="宋体" w:hAnsi="宋体" w:cs="宋体"/>
      <w:kern w:val="0"/>
    </w:rPr>
  </w:style>
  <w:style w:type="paragraph" w:customStyle="1" w:styleId="703">
    <w:name w:val="xl131"/>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704">
    <w:name w:val="xl132"/>
    <w:basedOn w:val="1"/>
    <w:qFormat/>
    <w:uiPriority w:val="0"/>
    <w:pPr>
      <w:widowControl/>
      <w:pBdr>
        <w:top w:val="single" w:color="auto" w:sz="4" w:space="0"/>
        <w:left w:val="single" w:color="auto" w:sz="4" w:space="0"/>
        <w:bottom w:val="single" w:color="auto" w:sz="8" w:space="0"/>
      </w:pBdr>
      <w:spacing w:before="100" w:beforeAutospacing="1" w:afterLines="50" w:afterAutospacing="1" w:line="400" w:lineRule="atLeast"/>
      <w:ind w:firstLine="200" w:firstLineChars="200"/>
      <w:jc w:val="center"/>
      <w:textAlignment w:val="center"/>
    </w:pPr>
    <w:rPr>
      <w:rFonts w:ascii="宋体" w:hAnsi="宋体" w:cs="宋体"/>
      <w:b/>
      <w:bCs/>
      <w:kern w:val="0"/>
      <w:sz w:val="18"/>
      <w:szCs w:val="18"/>
    </w:rPr>
  </w:style>
  <w:style w:type="paragraph" w:customStyle="1" w:styleId="705">
    <w:name w:val="xl133"/>
    <w:basedOn w:val="1"/>
    <w:qFormat/>
    <w:uiPriority w:val="0"/>
    <w:pPr>
      <w:widowControl/>
      <w:pBdr>
        <w:top w:val="single" w:color="auto" w:sz="4" w:space="0"/>
        <w:bottom w:val="single" w:color="auto" w:sz="8" w:space="0"/>
        <w:right w:val="single" w:color="auto" w:sz="8" w:space="0"/>
      </w:pBdr>
      <w:spacing w:before="100" w:beforeAutospacing="1" w:afterLines="50" w:afterAutospacing="1" w:line="400" w:lineRule="atLeast"/>
      <w:ind w:firstLine="200" w:firstLineChars="200"/>
      <w:jc w:val="center"/>
      <w:textAlignment w:val="center"/>
    </w:pPr>
    <w:rPr>
      <w:rFonts w:ascii="宋体" w:hAnsi="宋体" w:cs="宋体"/>
      <w:b/>
      <w:bCs/>
      <w:kern w:val="0"/>
      <w:sz w:val="18"/>
      <w:szCs w:val="18"/>
    </w:rPr>
  </w:style>
  <w:style w:type="paragraph" w:customStyle="1" w:styleId="706">
    <w:name w:val="xl134"/>
    <w:basedOn w:val="1"/>
    <w:qFormat/>
    <w:uiPriority w:val="0"/>
    <w:pPr>
      <w:widowControl/>
      <w:pBdr>
        <w:top w:val="single" w:color="auto" w:sz="4" w:space="0"/>
        <w:left w:val="single" w:color="auto" w:sz="8" w:space="0"/>
        <w:bottom w:val="single" w:color="auto" w:sz="8"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707">
    <w:name w:val="xl135"/>
    <w:basedOn w:val="1"/>
    <w:qFormat/>
    <w:uiPriority w:val="0"/>
    <w:pPr>
      <w:widowControl/>
      <w:pBdr>
        <w:top w:val="single" w:color="auto" w:sz="4" w:space="0"/>
        <w:bottom w:val="single" w:color="auto" w:sz="8"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708">
    <w:name w:val="xl136"/>
    <w:basedOn w:val="1"/>
    <w:qFormat/>
    <w:uiPriority w:val="0"/>
    <w:pPr>
      <w:widowControl/>
      <w:pBdr>
        <w:top w:val="single" w:color="auto" w:sz="4" w:space="0"/>
        <w:bottom w:val="single" w:color="auto" w:sz="8" w:space="0"/>
        <w:right w:val="single" w:color="auto" w:sz="4"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709">
    <w:name w:val="xl137"/>
    <w:basedOn w:val="1"/>
    <w:qFormat/>
    <w:uiPriority w:val="0"/>
    <w:pPr>
      <w:widowControl/>
      <w:pBdr>
        <w:top w:val="single" w:color="auto" w:sz="4" w:space="0"/>
        <w:bottom w:val="single" w:color="auto" w:sz="8" w:space="0"/>
        <w:right w:val="single" w:color="auto" w:sz="8"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710">
    <w:name w:val="xl138"/>
    <w:basedOn w:val="1"/>
    <w:qFormat/>
    <w:uiPriority w:val="0"/>
    <w:pPr>
      <w:widowControl/>
      <w:pBdr>
        <w:bottom w:val="single" w:color="auto" w:sz="8" w:space="0"/>
      </w:pBdr>
      <w:spacing w:before="100" w:beforeAutospacing="1" w:afterLines="50" w:afterAutospacing="1" w:line="400" w:lineRule="atLeast"/>
      <w:ind w:firstLine="200" w:firstLineChars="200"/>
      <w:jc w:val="center"/>
      <w:textAlignment w:val="center"/>
    </w:pPr>
    <w:rPr>
      <w:rFonts w:ascii="黑体" w:hAnsi="宋体" w:eastAsia="黑体" w:cs="宋体"/>
      <w:kern w:val="0"/>
    </w:rPr>
  </w:style>
  <w:style w:type="paragraph" w:customStyle="1" w:styleId="711">
    <w:name w:val="xl139"/>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Lines="50" w:afterAutospacing="1" w:line="400" w:lineRule="atLeast"/>
      <w:ind w:firstLine="200" w:firstLineChars="200"/>
      <w:jc w:val="center"/>
      <w:textAlignment w:val="center"/>
    </w:pPr>
    <w:rPr>
      <w:rFonts w:ascii="宋体" w:hAnsi="宋体" w:cs="宋体"/>
      <w:b/>
      <w:bCs/>
      <w:kern w:val="0"/>
      <w:sz w:val="18"/>
      <w:szCs w:val="18"/>
    </w:rPr>
  </w:style>
  <w:style w:type="paragraph" w:customStyle="1" w:styleId="712">
    <w:name w:val="xl140"/>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Lines="50" w:afterAutospacing="1" w:line="400" w:lineRule="atLeast"/>
      <w:ind w:firstLine="200" w:firstLineChars="200"/>
      <w:jc w:val="center"/>
      <w:textAlignment w:val="center"/>
    </w:pPr>
    <w:rPr>
      <w:rFonts w:ascii="宋体" w:hAnsi="宋体" w:cs="宋体"/>
      <w:b/>
      <w:bCs/>
      <w:kern w:val="0"/>
      <w:sz w:val="18"/>
      <w:szCs w:val="18"/>
    </w:rPr>
  </w:style>
  <w:style w:type="paragraph" w:customStyle="1" w:styleId="713">
    <w:name w:val="xl141"/>
    <w:basedOn w:val="1"/>
    <w:qFormat/>
    <w:uiPriority w:val="0"/>
    <w:pPr>
      <w:widowControl/>
      <w:pBdr>
        <w:top w:val="single" w:color="auto" w:sz="4" w:space="0"/>
        <w:left w:val="single" w:color="auto" w:sz="8" w:space="0"/>
        <w:bottom w:val="single" w:color="auto" w:sz="4" w:space="0"/>
      </w:pBdr>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714">
    <w:name w:val="xl142"/>
    <w:basedOn w:val="1"/>
    <w:qFormat/>
    <w:uiPriority w:val="0"/>
    <w:pPr>
      <w:widowControl/>
      <w:pBdr>
        <w:top w:val="single" w:color="auto" w:sz="4" w:space="0"/>
        <w:bottom w:val="single" w:color="auto" w:sz="4" w:space="0"/>
      </w:pBdr>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715">
    <w:name w:val="xl143"/>
    <w:basedOn w:val="1"/>
    <w:qFormat/>
    <w:uiPriority w:val="0"/>
    <w:pPr>
      <w:widowControl/>
      <w:pBdr>
        <w:top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center"/>
    </w:pPr>
    <w:rPr>
      <w:rFonts w:ascii="宋体" w:hAnsi="宋体" w:cs="宋体"/>
      <w:kern w:val="0"/>
      <w:sz w:val="18"/>
      <w:szCs w:val="18"/>
    </w:rPr>
  </w:style>
  <w:style w:type="paragraph" w:customStyle="1" w:styleId="716">
    <w:name w:val="xl144"/>
    <w:basedOn w:val="1"/>
    <w:qFormat/>
    <w:uiPriority w:val="0"/>
    <w:pPr>
      <w:widowControl/>
      <w:pBdr>
        <w:top w:val="single" w:color="auto" w:sz="4" w:space="0"/>
        <w:left w:val="single" w:color="auto" w:sz="4" w:space="0"/>
        <w:bottom w:val="single" w:color="auto" w:sz="4"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717">
    <w:name w:val="xl145"/>
    <w:basedOn w:val="1"/>
    <w:qFormat/>
    <w:uiPriority w:val="0"/>
    <w:pPr>
      <w:widowControl/>
      <w:pBdr>
        <w:top w:val="single" w:color="auto" w:sz="4" w:space="0"/>
        <w:bottom w:val="single" w:color="auto" w:sz="4" w:space="0"/>
        <w:right w:val="single" w:color="auto" w:sz="8"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718">
    <w:name w:val="xl146"/>
    <w:basedOn w:val="1"/>
    <w:qFormat/>
    <w:uiPriority w:val="0"/>
    <w:pPr>
      <w:widowControl/>
      <w:pBdr>
        <w:top w:val="single" w:color="auto" w:sz="4" w:space="0"/>
        <w:left w:val="single" w:color="auto" w:sz="8" w:space="0"/>
        <w:bottom w:val="single" w:color="auto" w:sz="4" w:space="0"/>
      </w:pBdr>
      <w:spacing w:before="100" w:beforeAutospacing="1" w:afterLines="50" w:afterAutospacing="1" w:line="400" w:lineRule="atLeast"/>
      <w:ind w:firstLine="200" w:firstLineChars="200"/>
      <w:jc w:val="left"/>
      <w:textAlignment w:val="center"/>
    </w:pPr>
    <w:rPr>
      <w:kern w:val="0"/>
      <w:sz w:val="18"/>
      <w:szCs w:val="18"/>
    </w:rPr>
  </w:style>
  <w:style w:type="paragraph" w:customStyle="1" w:styleId="719">
    <w:name w:val="xl147"/>
    <w:basedOn w:val="1"/>
    <w:qFormat/>
    <w:uiPriority w:val="0"/>
    <w:pPr>
      <w:widowControl/>
      <w:pBdr>
        <w:top w:val="single" w:color="auto" w:sz="4" w:space="0"/>
        <w:bottom w:val="single" w:color="auto" w:sz="4" w:space="0"/>
      </w:pBdr>
      <w:spacing w:before="100" w:beforeAutospacing="1" w:afterLines="50" w:afterAutospacing="1" w:line="400" w:lineRule="atLeast"/>
      <w:ind w:firstLine="200" w:firstLineChars="200"/>
      <w:jc w:val="left"/>
      <w:textAlignment w:val="center"/>
    </w:pPr>
    <w:rPr>
      <w:kern w:val="0"/>
      <w:sz w:val="18"/>
      <w:szCs w:val="18"/>
    </w:rPr>
  </w:style>
  <w:style w:type="paragraph" w:customStyle="1" w:styleId="720">
    <w:name w:val="xl148"/>
    <w:basedOn w:val="1"/>
    <w:qFormat/>
    <w:uiPriority w:val="0"/>
    <w:pPr>
      <w:widowControl/>
      <w:pBdr>
        <w:top w:val="single" w:color="auto" w:sz="4" w:space="0"/>
        <w:bottom w:val="single" w:color="auto" w:sz="4" w:space="0"/>
        <w:right w:val="single" w:color="auto" w:sz="4" w:space="0"/>
      </w:pBdr>
      <w:spacing w:before="100" w:beforeAutospacing="1" w:afterLines="50" w:afterAutospacing="1" w:line="400" w:lineRule="atLeast"/>
      <w:ind w:firstLine="200" w:firstLineChars="200"/>
      <w:jc w:val="left"/>
      <w:textAlignment w:val="center"/>
    </w:pPr>
    <w:rPr>
      <w:kern w:val="0"/>
      <w:sz w:val="18"/>
      <w:szCs w:val="18"/>
    </w:rPr>
  </w:style>
  <w:style w:type="paragraph" w:customStyle="1" w:styleId="721">
    <w:name w:val="xl149"/>
    <w:basedOn w:val="1"/>
    <w:qFormat/>
    <w:uiPriority w:val="0"/>
    <w:pPr>
      <w:widowControl/>
      <w:spacing w:before="100" w:beforeAutospacing="1" w:afterLines="50" w:afterAutospacing="1" w:line="400" w:lineRule="atLeast"/>
      <w:ind w:firstLine="200" w:firstLineChars="200"/>
      <w:jc w:val="center"/>
      <w:textAlignment w:val="center"/>
    </w:pPr>
    <w:rPr>
      <w:rFonts w:ascii="宋体" w:hAnsi="宋体" w:cs="宋体"/>
      <w:b/>
      <w:bCs/>
      <w:kern w:val="0"/>
      <w:sz w:val="28"/>
      <w:szCs w:val="28"/>
    </w:rPr>
  </w:style>
  <w:style w:type="paragraph" w:customStyle="1" w:styleId="722">
    <w:name w:val="xl150"/>
    <w:basedOn w:val="1"/>
    <w:qFormat/>
    <w:uiPriority w:val="0"/>
    <w:pPr>
      <w:widowControl/>
      <w:pBdr>
        <w:top w:val="single" w:color="auto" w:sz="8" w:space="0"/>
        <w:left w:val="single" w:color="auto" w:sz="8" w:space="0"/>
        <w:bottom w:val="single" w:color="auto" w:sz="4" w:space="0"/>
      </w:pBdr>
      <w:shd w:val="clear" w:color="auto" w:fill="C0C0C0"/>
      <w:spacing w:before="100" w:beforeAutospacing="1" w:afterLines="50" w:afterAutospacing="1" w:line="400" w:lineRule="atLeast"/>
      <w:ind w:firstLine="200" w:firstLineChars="200"/>
      <w:jc w:val="center"/>
      <w:textAlignment w:val="center"/>
    </w:pPr>
    <w:rPr>
      <w:rFonts w:ascii="宋体" w:hAnsi="宋体" w:cs="宋体"/>
      <w:b/>
      <w:bCs/>
      <w:color w:val="000000"/>
      <w:kern w:val="0"/>
      <w:sz w:val="18"/>
      <w:szCs w:val="18"/>
    </w:rPr>
  </w:style>
  <w:style w:type="paragraph" w:customStyle="1" w:styleId="723">
    <w:name w:val="xl151"/>
    <w:basedOn w:val="1"/>
    <w:qFormat/>
    <w:uiPriority w:val="0"/>
    <w:pPr>
      <w:widowControl/>
      <w:pBdr>
        <w:top w:val="single" w:color="auto" w:sz="8" w:space="0"/>
        <w:bottom w:val="single" w:color="auto" w:sz="4" w:space="0"/>
      </w:pBdr>
      <w:shd w:val="clear" w:color="auto" w:fill="C0C0C0"/>
      <w:spacing w:before="100" w:beforeAutospacing="1" w:afterLines="50" w:afterAutospacing="1" w:line="400" w:lineRule="atLeast"/>
      <w:ind w:firstLine="200" w:firstLineChars="200"/>
      <w:jc w:val="center"/>
      <w:textAlignment w:val="center"/>
    </w:pPr>
    <w:rPr>
      <w:rFonts w:ascii="宋体" w:hAnsi="宋体" w:cs="宋体"/>
      <w:b/>
      <w:bCs/>
      <w:color w:val="000000"/>
      <w:kern w:val="0"/>
      <w:sz w:val="18"/>
      <w:szCs w:val="18"/>
    </w:rPr>
  </w:style>
  <w:style w:type="paragraph" w:customStyle="1" w:styleId="724">
    <w:name w:val="xl152"/>
    <w:basedOn w:val="1"/>
    <w:qFormat/>
    <w:uiPriority w:val="0"/>
    <w:pPr>
      <w:widowControl/>
      <w:pBdr>
        <w:top w:val="single" w:color="auto" w:sz="8" w:space="0"/>
        <w:bottom w:val="single" w:color="auto" w:sz="4" w:space="0"/>
        <w:right w:val="single" w:color="auto" w:sz="4" w:space="0"/>
      </w:pBdr>
      <w:shd w:val="clear" w:color="auto" w:fill="C0C0C0"/>
      <w:spacing w:before="100" w:beforeAutospacing="1" w:afterLines="50" w:afterAutospacing="1" w:line="400" w:lineRule="atLeast"/>
      <w:ind w:firstLine="200" w:firstLineChars="200"/>
      <w:jc w:val="center"/>
      <w:textAlignment w:val="center"/>
    </w:pPr>
    <w:rPr>
      <w:rFonts w:ascii="宋体" w:hAnsi="宋体" w:cs="宋体"/>
      <w:b/>
      <w:bCs/>
      <w:color w:val="000000"/>
      <w:kern w:val="0"/>
      <w:sz w:val="18"/>
      <w:szCs w:val="18"/>
    </w:rPr>
  </w:style>
  <w:style w:type="paragraph" w:customStyle="1" w:styleId="725">
    <w:name w:val="xl153"/>
    <w:basedOn w:val="1"/>
    <w:qFormat/>
    <w:uiPriority w:val="0"/>
    <w:pPr>
      <w:widowControl/>
      <w:pBdr>
        <w:top w:val="single" w:color="auto" w:sz="8" w:space="0"/>
        <w:left w:val="single" w:color="auto" w:sz="4" w:space="0"/>
        <w:bottom w:val="single" w:color="auto" w:sz="4" w:space="0"/>
      </w:pBdr>
      <w:shd w:val="clear" w:color="auto" w:fill="C0C0C0"/>
      <w:spacing w:before="100" w:beforeAutospacing="1" w:afterLines="50" w:afterAutospacing="1" w:line="400" w:lineRule="atLeast"/>
      <w:ind w:firstLine="200" w:firstLineChars="200"/>
      <w:jc w:val="center"/>
      <w:textAlignment w:val="center"/>
    </w:pPr>
    <w:rPr>
      <w:rFonts w:ascii="宋体" w:hAnsi="宋体" w:cs="宋体"/>
      <w:b/>
      <w:bCs/>
      <w:color w:val="000000"/>
      <w:kern w:val="0"/>
      <w:sz w:val="18"/>
      <w:szCs w:val="18"/>
    </w:rPr>
  </w:style>
  <w:style w:type="paragraph" w:customStyle="1" w:styleId="726">
    <w:name w:val="xl154"/>
    <w:basedOn w:val="1"/>
    <w:qFormat/>
    <w:uiPriority w:val="0"/>
    <w:pPr>
      <w:widowControl/>
      <w:pBdr>
        <w:top w:val="single" w:color="auto" w:sz="8" w:space="0"/>
        <w:bottom w:val="single" w:color="auto" w:sz="4" w:space="0"/>
        <w:right w:val="single" w:color="auto" w:sz="8" w:space="0"/>
      </w:pBdr>
      <w:shd w:val="clear" w:color="auto" w:fill="C0C0C0"/>
      <w:spacing w:before="100" w:beforeAutospacing="1" w:afterLines="50" w:afterAutospacing="1" w:line="400" w:lineRule="atLeast"/>
      <w:ind w:firstLine="200" w:firstLineChars="200"/>
      <w:jc w:val="center"/>
      <w:textAlignment w:val="center"/>
    </w:pPr>
    <w:rPr>
      <w:rFonts w:ascii="宋体" w:hAnsi="宋体" w:cs="宋体"/>
      <w:b/>
      <w:bCs/>
      <w:color w:val="000000"/>
      <w:kern w:val="0"/>
      <w:sz w:val="18"/>
      <w:szCs w:val="18"/>
    </w:rPr>
  </w:style>
  <w:style w:type="paragraph" w:customStyle="1" w:styleId="727">
    <w:name w:val="xl155"/>
    <w:basedOn w:val="1"/>
    <w:qFormat/>
    <w:uiPriority w:val="0"/>
    <w:pPr>
      <w:widowControl/>
      <w:pBdr>
        <w:top w:val="single" w:color="auto" w:sz="4" w:space="0"/>
        <w:left w:val="single" w:color="auto" w:sz="4" w:space="0"/>
        <w:bottom w:val="single" w:color="auto" w:sz="8" w:space="0"/>
      </w:pBdr>
      <w:spacing w:before="100" w:beforeAutospacing="1" w:afterLines="50" w:afterAutospacing="1" w:line="400" w:lineRule="atLeast"/>
      <w:ind w:firstLine="200" w:firstLineChars="200"/>
      <w:jc w:val="center"/>
      <w:textAlignment w:val="center"/>
    </w:pPr>
    <w:rPr>
      <w:rFonts w:ascii="宋体" w:hAnsi="宋体" w:cs="宋体"/>
      <w:kern w:val="0"/>
      <w:sz w:val="18"/>
      <w:szCs w:val="18"/>
    </w:rPr>
  </w:style>
  <w:style w:type="paragraph" w:customStyle="1" w:styleId="728">
    <w:name w:val="标题下并列"/>
    <w:basedOn w:val="729"/>
    <w:autoRedefine/>
    <w:qFormat/>
    <w:uiPriority w:val="0"/>
    <w:pPr>
      <w:tabs>
        <w:tab w:val="left" w:pos="900"/>
        <w:tab w:val="left" w:pos="2040"/>
        <w:tab w:val="left" w:pos="2931"/>
      </w:tabs>
      <w:spacing w:line="360" w:lineRule="auto"/>
      <w:ind w:left="900" w:hanging="420"/>
    </w:pPr>
  </w:style>
  <w:style w:type="paragraph" w:customStyle="1" w:styleId="729">
    <w:name w:val="标题下分类说明"/>
    <w:basedOn w:val="1"/>
    <w:autoRedefine/>
    <w:qFormat/>
    <w:uiPriority w:val="0"/>
    <w:pPr>
      <w:tabs>
        <w:tab w:val="left" w:pos="2040"/>
      </w:tabs>
      <w:spacing w:before="60" w:after="60"/>
      <w:ind w:left="567" w:leftChars="800" w:hanging="200" w:hangingChars="200"/>
      <w:textAlignment w:val="bottom"/>
    </w:pPr>
  </w:style>
  <w:style w:type="paragraph" w:customStyle="1" w:styleId="730">
    <w:name w:val="样式 标题 3h33rd level3Heading 3 - oldH3l3CTheading 3 + 四号 ..."/>
    <w:basedOn w:val="6"/>
    <w:qFormat/>
    <w:uiPriority w:val="0"/>
    <w:pPr>
      <w:keepNext w:val="0"/>
      <w:widowControl/>
      <w:numPr>
        <w:numId w:val="0"/>
      </w:numPr>
      <w:tabs>
        <w:tab w:val="left" w:pos="720"/>
      </w:tabs>
      <w:spacing w:beforeLines="50"/>
    </w:pPr>
    <w:rPr>
      <w:rFonts w:ascii="Arial" w:hAnsi="Arial"/>
      <w:szCs w:val="20"/>
    </w:rPr>
  </w:style>
  <w:style w:type="character" w:customStyle="1" w:styleId="731">
    <w:name w:val="正文@0418Yuan Char"/>
    <w:link w:val="165"/>
    <w:qFormat/>
    <w:uiPriority w:val="0"/>
    <w:rPr>
      <w:rFonts w:cs="宋体"/>
      <w:kern w:val="2"/>
      <w:sz w:val="24"/>
    </w:rPr>
  </w:style>
  <w:style w:type="paragraph" w:customStyle="1" w:styleId="732">
    <w:name w:val="缩2加重文字"/>
    <w:basedOn w:val="1"/>
    <w:qFormat/>
    <w:uiPriority w:val="0"/>
    <w:pPr>
      <w:adjustRightInd w:val="0"/>
      <w:spacing w:line="360" w:lineRule="auto"/>
      <w:ind w:firstLine="482" w:firstLineChars="200"/>
      <w:jc w:val="left"/>
    </w:pPr>
    <w:rPr>
      <w:rFonts w:cs="宋体"/>
      <w:b/>
      <w:bCs/>
      <w:szCs w:val="20"/>
      <w:u w:val="single"/>
    </w:rPr>
  </w:style>
  <w:style w:type="paragraph" w:customStyle="1" w:styleId="733">
    <w:name w:val="*Body Text"/>
    <w:link w:val="734"/>
    <w:qFormat/>
    <w:uiPriority w:val="0"/>
    <w:pPr>
      <w:spacing w:after="220" w:line="220" w:lineRule="atLeast"/>
    </w:pPr>
    <w:rPr>
      <w:rFonts w:ascii="Arial" w:hAnsi="Arial" w:eastAsia="宋体" w:cs="Times New Roman"/>
      <w:snapToGrid w:val="0"/>
      <w:color w:val="000000"/>
      <w:lang w:val="en-US" w:eastAsia="zh-CN" w:bidi="ar-SA"/>
    </w:rPr>
  </w:style>
  <w:style w:type="character" w:customStyle="1" w:styleId="734">
    <w:name w:val="*Body Text Char"/>
    <w:link w:val="733"/>
    <w:qFormat/>
    <w:uiPriority w:val="0"/>
    <w:rPr>
      <w:rFonts w:ascii="Arial" w:hAnsi="Arial"/>
      <w:snapToGrid w:val="0"/>
      <w:color w:val="000000"/>
    </w:rPr>
  </w:style>
  <w:style w:type="paragraph" w:customStyle="1" w:styleId="735">
    <w:name w:val="widthline style16"/>
    <w:basedOn w:val="1"/>
    <w:qFormat/>
    <w:uiPriority w:val="0"/>
    <w:pPr>
      <w:widowControl/>
      <w:spacing w:before="100" w:beforeAutospacing="1" w:after="100" w:afterAutospacing="1"/>
      <w:jc w:val="left"/>
    </w:pPr>
    <w:rPr>
      <w:rFonts w:ascii="宋体" w:hAnsi="宋体" w:cs="宋体"/>
      <w:kern w:val="0"/>
    </w:rPr>
  </w:style>
  <w:style w:type="character" w:customStyle="1" w:styleId="736">
    <w:name w:val="style15"/>
    <w:basedOn w:val="112"/>
    <w:qFormat/>
    <w:uiPriority w:val="0"/>
  </w:style>
  <w:style w:type="paragraph" w:customStyle="1" w:styleId="737">
    <w:name w:val="样式 宋体 行距: 1.5 倍行距"/>
    <w:basedOn w:val="1"/>
    <w:qFormat/>
    <w:uiPriority w:val="0"/>
    <w:pPr>
      <w:spacing w:line="360" w:lineRule="auto"/>
    </w:pPr>
    <w:rPr>
      <w:rFonts w:ascii="宋体" w:hAnsi="宋体" w:cs="宋体"/>
      <w:szCs w:val="20"/>
    </w:rPr>
  </w:style>
  <w:style w:type="paragraph" w:customStyle="1" w:styleId="738">
    <w:name w:val="样式 宋体 段后: 7.8 磅 行距: 1.5 倍行距"/>
    <w:basedOn w:val="1"/>
    <w:qFormat/>
    <w:uiPriority w:val="0"/>
    <w:pPr>
      <w:spacing w:after="156" w:line="360" w:lineRule="auto"/>
    </w:pPr>
    <w:rPr>
      <w:rFonts w:ascii="宋体" w:hAnsi="宋体" w:cs="宋体"/>
      <w:szCs w:val="20"/>
    </w:rPr>
  </w:style>
  <w:style w:type="paragraph" w:customStyle="1" w:styleId="739">
    <w:name w:val="样式 样式 正文文本缩进 + 仿宋_GB2312 小四 首行缩进:  0 厘米 行距: 1.5 倍行距 + (中文) 仿宋_GB... Char Char"/>
    <w:basedOn w:val="1"/>
    <w:autoRedefine/>
    <w:qFormat/>
    <w:uiPriority w:val="0"/>
    <w:pPr>
      <w:adjustRightInd w:val="0"/>
      <w:snapToGrid w:val="0"/>
      <w:spacing w:line="360" w:lineRule="auto"/>
      <w:ind w:firstLine="482"/>
      <w:jc w:val="left"/>
    </w:pPr>
    <w:rPr>
      <w:rFonts w:ascii="楷体_GB2312" w:hAnsi="宋体" w:eastAsia="楷体_GB2312"/>
      <w:bCs/>
      <w:szCs w:val="20"/>
    </w:rPr>
  </w:style>
  <w:style w:type="paragraph" w:customStyle="1" w:styleId="740">
    <w:name w:val="样式 仿宋_GB2312 三号 首行缩进:  0.74 厘米 右侧:  0.05 厘米"/>
    <w:basedOn w:val="1"/>
    <w:autoRedefine/>
    <w:qFormat/>
    <w:uiPriority w:val="0"/>
    <w:pPr>
      <w:ind w:right="28" w:firstLine="510"/>
    </w:pPr>
    <w:rPr>
      <w:rFonts w:ascii="仿宋_GB2312" w:hAnsi="Calibri" w:eastAsia="仿宋_GB2312" w:cs="宋体"/>
      <w:sz w:val="32"/>
      <w:szCs w:val="20"/>
    </w:rPr>
  </w:style>
  <w:style w:type="paragraph" w:customStyle="1" w:styleId="741">
    <w:name w:val="样式5"/>
    <w:basedOn w:val="9"/>
    <w:link w:val="805"/>
    <w:autoRedefine/>
    <w:qFormat/>
    <w:uiPriority w:val="0"/>
  </w:style>
  <w:style w:type="paragraph" w:customStyle="1" w:styleId="742">
    <w:name w:val="样式6"/>
    <w:basedOn w:val="9"/>
    <w:autoRedefine/>
    <w:qFormat/>
    <w:uiPriority w:val="0"/>
  </w:style>
  <w:style w:type="paragraph" w:customStyle="1" w:styleId="743">
    <w:name w:val="样式8"/>
    <w:basedOn w:val="161"/>
    <w:qFormat/>
    <w:uiPriority w:val="0"/>
    <w:pPr>
      <w:tabs>
        <w:tab w:val="left" w:pos="1440"/>
        <w:tab w:val="left" w:pos="3060"/>
        <w:tab w:val="clear" w:pos="771"/>
      </w:tabs>
      <w:ind w:left="3060"/>
    </w:pPr>
  </w:style>
  <w:style w:type="paragraph" w:customStyle="1" w:styleId="744">
    <w:name w:val="样式7"/>
    <w:basedOn w:val="9"/>
    <w:autoRedefine/>
    <w:qFormat/>
    <w:uiPriority w:val="0"/>
  </w:style>
  <w:style w:type="paragraph" w:customStyle="1" w:styleId="745">
    <w:name w:val="样式10"/>
    <w:basedOn w:val="1"/>
    <w:next w:val="161"/>
    <w:qFormat/>
    <w:uiPriority w:val="0"/>
    <w:pPr>
      <w:tabs>
        <w:tab w:val="left" w:pos="720"/>
      </w:tabs>
      <w:ind w:left="720" w:hanging="360"/>
    </w:pPr>
  </w:style>
  <w:style w:type="paragraph" w:customStyle="1" w:styleId="746">
    <w:name w:val="ModuleTitle"/>
    <w:qFormat/>
    <w:uiPriority w:val="0"/>
    <w:rPr>
      <w:rFonts w:ascii="Helvetica" w:hAnsi="Helvetica" w:eastAsia="宋体" w:cs="Times New Roman"/>
      <w:b/>
      <w:sz w:val="36"/>
      <w:szCs w:val="24"/>
      <w:lang w:val="en-US" w:eastAsia="en-US" w:bidi="ar-SA"/>
    </w:rPr>
  </w:style>
  <w:style w:type="paragraph" w:customStyle="1" w:styleId="747">
    <w:name w:val="样式12"/>
    <w:basedOn w:val="9"/>
    <w:qFormat/>
    <w:uiPriority w:val="0"/>
    <w:pPr>
      <w:ind w:right="210"/>
    </w:pPr>
  </w:style>
  <w:style w:type="paragraph" w:customStyle="1" w:styleId="748">
    <w:name w:val="BulletStyle1"/>
    <w:qFormat/>
    <w:uiPriority w:val="0"/>
    <w:pPr>
      <w:numPr>
        <w:ilvl w:val="0"/>
        <w:numId w:val="29"/>
      </w:numPr>
    </w:pPr>
    <w:rPr>
      <w:rFonts w:ascii="Helvetica" w:hAnsi="Helvetica" w:eastAsia="宋体" w:cs="Times New Roman"/>
      <w:szCs w:val="24"/>
      <w:lang w:val="en-US" w:eastAsia="en-US" w:bidi="ar-SA"/>
    </w:rPr>
  </w:style>
  <w:style w:type="paragraph" w:customStyle="1" w:styleId="749">
    <w:name w:val="Teaser"/>
    <w:qFormat/>
    <w:uiPriority w:val="0"/>
    <w:rPr>
      <w:rFonts w:ascii="Helvetica" w:hAnsi="Helvetica" w:eastAsia="宋体" w:cs="Times New Roman"/>
      <w:i/>
      <w:sz w:val="24"/>
      <w:szCs w:val="24"/>
      <w:lang w:val="en-US" w:eastAsia="en-US" w:bidi="ar-SA"/>
    </w:rPr>
  </w:style>
  <w:style w:type="paragraph" w:customStyle="1" w:styleId="750">
    <w:name w:val="TextHead1"/>
    <w:qFormat/>
    <w:uiPriority w:val="0"/>
    <w:rPr>
      <w:rFonts w:ascii="Helvetica" w:hAnsi="Helvetica" w:eastAsia="宋体" w:cs="Times New Roman"/>
      <w:b/>
      <w:sz w:val="24"/>
      <w:szCs w:val="24"/>
      <w:lang w:val="en-US" w:eastAsia="en-US" w:bidi="ar-SA"/>
    </w:rPr>
  </w:style>
  <w:style w:type="paragraph" w:customStyle="1" w:styleId="751">
    <w:name w:val="TextStyle1"/>
    <w:qFormat/>
    <w:uiPriority w:val="0"/>
    <w:rPr>
      <w:rFonts w:ascii="Helvetica" w:hAnsi="Helvetica" w:eastAsia="宋体" w:cs="Times New Roman"/>
      <w:szCs w:val="24"/>
      <w:lang w:val="en-US" w:eastAsia="en-US" w:bidi="ar-SA"/>
    </w:rPr>
  </w:style>
  <w:style w:type="paragraph" w:customStyle="1" w:styleId="752">
    <w:name w:val="ColumnHead"/>
    <w:qFormat/>
    <w:uiPriority w:val="0"/>
    <w:rPr>
      <w:rFonts w:ascii="Helvetica" w:hAnsi="Helvetica" w:eastAsia="宋体" w:cs="Times New Roman"/>
      <w:b/>
      <w:szCs w:val="24"/>
      <w:lang w:val="en-US" w:eastAsia="en-US" w:bidi="ar-SA"/>
    </w:rPr>
  </w:style>
  <w:style w:type="paragraph" w:customStyle="1" w:styleId="753">
    <w:name w:val="WebHeader"/>
    <w:qFormat/>
    <w:uiPriority w:val="0"/>
    <w:rPr>
      <w:rFonts w:ascii="Helvetica" w:hAnsi="Helvetica" w:eastAsia="宋体" w:cs="Times New Roman"/>
      <w:b/>
      <w:color w:val="FF0000"/>
      <w:sz w:val="24"/>
      <w:szCs w:val="24"/>
      <w:lang w:val="en-US" w:eastAsia="en-US" w:bidi="ar-SA"/>
    </w:rPr>
  </w:style>
  <w:style w:type="paragraph" w:customStyle="1" w:styleId="754">
    <w:name w:val="TableText"/>
    <w:qFormat/>
    <w:uiPriority w:val="0"/>
    <w:rPr>
      <w:rFonts w:ascii="Helvetica" w:hAnsi="Helvetica" w:eastAsia="宋体" w:cs="Times New Roman"/>
      <w:sz w:val="18"/>
      <w:szCs w:val="24"/>
      <w:lang w:val="en-US" w:eastAsia="en-US" w:bidi="ar-SA"/>
    </w:rPr>
  </w:style>
  <w:style w:type="paragraph" w:customStyle="1" w:styleId="755">
    <w:name w:val="SFClearBullets"/>
    <w:qFormat/>
    <w:uiPriority w:val="0"/>
    <w:pPr>
      <w:numPr>
        <w:ilvl w:val="1"/>
        <w:numId w:val="29"/>
      </w:numPr>
    </w:pPr>
    <w:rPr>
      <w:rFonts w:ascii="Helvetica" w:hAnsi="Helvetica" w:eastAsia="宋体" w:cs="Times New Roman"/>
      <w:szCs w:val="24"/>
      <w:lang w:val="en-US" w:eastAsia="en-US" w:bidi="ar-SA"/>
    </w:rPr>
  </w:style>
  <w:style w:type="paragraph" w:customStyle="1" w:styleId="756">
    <w:name w:val="TableBulletStyle1"/>
    <w:next w:val="757"/>
    <w:qFormat/>
    <w:uiPriority w:val="0"/>
    <w:pPr>
      <w:keepNext/>
      <w:numPr>
        <w:ilvl w:val="0"/>
        <w:numId w:val="30"/>
      </w:numPr>
      <w:tabs>
        <w:tab w:val="left" w:pos="720"/>
        <w:tab w:val="clear" w:pos="1440"/>
      </w:tabs>
      <w:ind w:left="714" w:hanging="357"/>
    </w:pPr>
    <w:rPr>
      <w:rFonts w:ascii="Helvetica" w:hAnsi="Helvetica" w:eastAsia="宋体" w:cs="Times New Roman"/>
      <w:szCs w:val="24"/>
      <w:lang w:val="en-GB" w:eastAsia="en-US" w:bidi="ar-SA"/>
    </w:rPr>
  </w:style>
  <w:style w:type="paragraph" w:customStyle="1" w:styleId="757">
    <w:name w:val="TableBulletStyle1_NoBullet"/>
    <w:next w:val="756"/>
    <w:qFormat/>
    <w:uiPriority w:val="0"/>
    <w:pPr>
      <w:tabs>
        <w:tab w:val="left" w:pos="720"/>
      </w:tabs>
      <w:ind w:left="720"/>
    </w:pPr>
    <w:rPr>
      <w:rFonts w:ascii="Helvetica" w:hAnsi="Helvetica" w:eastAsia="宋体" w:cs="Times New Roman"/>
      <w:szCs w:val="2"/>
      <w:lang w:val="en-US" w:eastAsia="en-US" w:bidi="ar-SA"/>
    </w:rPr>
  </w:style>
  <w:style w:type="paragraph" w:customStyle="1" w:styleId="758">
    <w:name w:val="style1"/>
    <w:basedOn w:val="1"/>
    <w:qFormat/>
    <w:uiPriority w:val="0"/>
    <w:pPr>
      <w:widowControl/>
      <w:spacing w:before="100" w:beforeAutospacing="1" w:after="100" w:afterAutospacing="1"/>
      <w:jc w:val="left"/>
    </w:pPr>
    <w:rPr>
      <w:rFonts w:ascii="宋体" w:hAnsi="宋体" w:cs="宋体"/>
      <w:color w:val="3399FF"/>
      <w:kern w:val="0"/>
    </w:rPr>
  </w:style>
  <w:style w:type="character" w:customStyle="1" w:styleId="759">
    <w:name w:val="style11"/>
    <w:qFormat/>
    <w:uiPriority w:val="0"/>
    <w:rPr>
      <w:color w:val="3399FF"/>
    </w:rPr>
  </w:style>
  <w:style w:type="paragraph" w:customStyle="1" w:styleId="760">
    <w:name w:val="样式 样式 标题 3 + (中文) 黑体 Char + (中文) 宋体 小四 Char Char Char Char Char"/>
    <w:basedOn w:val="1"/>
    <w:link w:val="761"/>
    <w:autoRedefine/>
    <w:qFormat/>
    <w:uiPriority w:val="0"/>
    <w:pPr>
      <w:spacing w:line="400" w:lineRule="exact"/>
      <w:ind w:left="960" w:leftChars="400"/>
    </w:pPr>
    <w:rPr>
      <w:rFonts w:ascii="宋体" w:hAnsi="Courier New" w:cs="Courier New"/>
      <w:szCs w:val="21"/>
    </w:rPr>
  </w:style>
  <w:style w:type="character" w:customStyle="1" w:styleId="761">
    <w:name w:val="样式 样式 标题 3 + (中文) 黑体 Char + (中文) 宋体 小四 Char Char Char Char Char Char"/>
    <w:link w:val="760"/>
    <w:qFormat/>
    <w:uiPriority w:val="0"/>
    <w:rPr>
      <w:rFonts w:ascii="宋体" w:hAnsi="Courier New" w:cs="Courier New"/>
      <w:kern w:val="2"/>
      <w:sz w:val="24"/>
      <w:szCs w:val="21"/>
    </w:rPr>
  </w:style>
  <w:style w:type="paragraph" w:customStyle="1" w:styleId="762">
    <w:name w:val="FCH 段落标题"/>
    <w:basedOn w:val="1"/>
    <w:qFormat/>
    <w:uiPriority w:val="0"/>
    <w:pPr>
      <w:spacing w:beforeLines="50" w:afterLines="20"/>
    </w:pPr>
    <w:rPr>
      <w:rFonts w:ascii="Arial" w:hAnsi="Arial" w:eastAsia="黑体"/>
      <w:b/>
      <w:bCs/>
      <w:sz w:val="28"/>
    </w:rPr>
  </w:style>
  <w:style w:type="paragraph" w:customStyle="1" w:styleId="763">
    <w:name w:val="标题2"/>
    <w:basedOn w:val="5"/>
    <w:qFormat/>
    <w:uiPriority w:val="0"/>
    <w:pPr>
      <w:spacing w:line="416" w:lineRule="auto"/>
    </w:pPr>
    <w:rPr>
      <w:sz w:val="36"/>
      <w:szCs w:val="36"/>
    </w:rPr>
  </w:style>
  <w:style w:type="paragraph" w:customStyle="1" w:styleId="764">
    <w:name w:val="my正文"/>
    <w:basedOn w:val="1"/>
    <w:qFormat/>
    <w:uiPriority w:val="0"/>
    <w:pPr>
      <w:spacing w:line="360" w:lineRule="auto"/>
      <w:ind w:firstLine="200" w:firstLineChars="200"/>
    </w:pPr>
  </w:style>
  <w:style w:type="paragraph" w:customStyle="1" w:styleId="765">
    <w:name w:val="附录 Heading 2"/>
    <w:basedOn w:val="5"/>
    <w:autoRedefine/>
    <w:qFormat/>
    <w:uiPriority w:val="0"/>
    <w:pPr>
      <w:keepLines w:val="0"/>
      <w:widowControl/>
      <w:numPr>
        <w:ilvl w:val="0"/>
        <w:numId w:val="31"/>
      </w:numPr>
      <w:tabs>
        <w:tab w:val="left" w:pos="0"/>
      </w:tabs>
      <w:spacing w:before="480" w:after="120" w:line="240" w:lineRule="auto"/>
      <w:ind w:left="420"/>
      <w:jc w:val="left"/>
    </w:pPr>
    <w:rPr>
      <w:rFonts w:ascii="宋体" w:hAnsi="宋体" w:eastAsia="宋体" w:cs="Microsoft Sans Serif"/>
      <w:iCs/>
      <w:color w:val="000000"/>
      <w:kern w:val="0"/>
      <w:sz w:val="36"/>
      <w:szCs w:val="21"/>
    </w:rPr>
  </w:style>
  <w:style w:type="paragraph" w:customStyle="1" w:styleId="766">
    <w:name w:val="样式 宋体 10 磅 加粗 粗下划线 行距: 1.5 倍行距"/>
    <w:basedOn w:val="1"/>
    <w:qFormat/>
    <w:uiPriority w:val="0"/>
    <w:pPr>
      <w:spacing w:line="360" w:lineRule="auto"/>
    </w:pPr>
    <w:rPr>
      <w:rFonts w:ascii="宋体" w:hAnsi="宋体" w:cs="宋体"/>
      <w:bCs/>
      <w:kern w:val="0"/>
      <w:sz w:val="20"/>
      <w:szCs w:val="20"/>
    </w:rPr>
  </w:style>
  <w:style w:type="paragraph" w:customStyle="1" w:styleId="767">
    <w:name w:val="a"/>
    <w:basedOn w:val="1"/>
    <w:qFormat/>
    <w:uiPriority w:val="0"/>
    <w:pPr>
      <w:widowControl/>
      <w:spacing w:before="100" w:beforeAutospacing="1" w:after="100" w:afterAutospacing="1"/>
      <w:jc w:val="left"/>
    </w:pPr>
    <w:rPr>
      <w:rFonts w:ascii="宋体" w:hAnsi="宋体" w:cs="宋体"/>
      <w:kern w:val="0"/>
    </w:rPr>
  </w:style>
  <w:style w:type="paragraph" w:customStyle="1" w:styleId="768">
    <w:name w:val="*1. Cover Title"/>
    <w:basedOn w:val="1"/>
    <w:qFormat/>
    <w:uiPriority w:val="0"/>
    <w:pPr>
      <w:widowControl/>
      <w:overflowPunct w:val="0"/>
      <w:autoSpaceDE w:val="0"/>
      <w:autoSpaceDN w:val="0"/>
      <w:adjustRightInd w:val="0"/>
      <w:spacing w:after="40"/>
      <w:jc w:val="left"/>
      <w:textAlignment w:val="baseline"/>
    </w:pPr>
    <w:rPr>
      <w:rFonts w:ascii="Garamond" w:hAnsi="Garamond"/>
      <w:kern w:val="0"/>
      <w:sz w:val="36"/>
      <w:szCs w:val="20"/>
      <w:lang w:eastAsia="en-US"/>
    </w:rPr>
  </w:style>
  <w:style w:type="paragraph" w:customStyle="1" w:styleId="769">
    <w:name w:val="Char13"/>
    <w:basedOn w:val="1"/>
    <w:qFormat/>
    <w:uiPriority w:val="0"/>
    <w:rPr>
      <w:rFonts w:ascii="Tahoma" w:hAnsi="Tahoma"/>
      <w:szCs w:val="20"/>
    </w:rPr>
  </w:style>
  <w:style w:type="paragraph" w:customStyle="1" w:styleId="770">
    <w:name w:val="Char Char Char3"/>
    <w:basedOn w:val="1"/>
    <w:qFormat/>
    <w:uiPriority w:val="0"/>
    <w:rPr>
      <w:rFonts w:ascii="Tahoma" w:hAnsi="Tahoma"/>
      <w:szCs w:val="20"/>
    </w:rPr>
  </w:style>
  <w:style w:type="paragraph" w:customStyle="1" w:styleId="771">
    <w:name w:val="Char5"/>
    <w:basedOn w:val="1"/>
    <w:autoRedefine/>
    <w:qFormat/>
    <w:uiPriority w:val="0"/>
    <w:rPr>
      <w:rFonts w:ascii="仿宋_GB2312" w:eastAsia="仿宋_GB2312"/>
      <w:b/>
      <w:sz w:val="32"/>
      <w:szCs w:val="32"/>
    </w:rPr>
  </w:style>
  <w:style w:type="character" w:customStyle="1" w:styleId="772">
    <w:name w:val="Char Char12"/>
    <w:qFormat/>
    <w:uiPriority w:val="0"/>
    <w:rPr>
      <w:rFonts w:ascii="Arial" w:hAnsi="Arial" w:eastAsia="黑体"/>
      <w:b/>
      <w:bCs/>
      <w:kern w:val="2"/>
      <w:sz w:val="32"/>
      <w:szCs w:val="32"/>
      <w:lang w:val="en-US" w:eastAsia="zh-CN" w:bidi="ar-SA"/>
    </w:rPr>
  </w:style>
  <w:style w:type="character" w:customStyle="1" w:styleId="773">
    <w:name w:val="Char Char3"/>
    <w:qFormat/>
    <w:uiPriority w:val="0"/>
    <w:rPr>
      <w:rFonts w:eastAsia="宋体"/>
      <w:b/>
      <w:bCs/>
      <w:kern w:val="2"/>
      <w:sz w:val="28"/>
      <w:szCs w:val="28"/>
      <w:lang w:val="en-US" w:eastAsia="zh-CN" w:bidi="ar-SA"/>
    </w:rPr>
  </w:style>
  <w:style w:type="paragraph" w:customStyle="1" w:styleId="774">
    <w:name w:val="Char Char3 Char Char Char Char2"/>
    <w:basedOn w:val="1"/>
    <w:next w:val="1"/>
    <w:qFormat/>
    <w:uiPriority w:val="0"/>
    <w:pPr>
      <w:widowControl/>
      <w:spacing w:line="360" w:lineRule="auto"/>
      <w:jc w:val="left"/>
    </w:pPr>
    <w:rPr>
      <w:kern w:val="0"/>
      <w:szCs w:val="20"/>
      <w:lang w:eastAsia="en-US"/>
    </w:rPr>
  </w:style>
  <w:style w:type="paragraph" w:customStyle="1" w:styleId="775">
    <w:name w:val="Char23"/>
    <w:basedOn w:val="1"/>
    <w:qFormat/>
    <w:uiPriority w:val="0"/>
    <w:rPr>
      <w:rFonts w:ascii="Tahoma" w:hAnsi="Tahoma"/>
      <w:szCs w:val="20"/>
    </w:rPr>
  </w:style>
  <w:style w:type="paragraph" w:customStyle="1" w:styleId="776">
    <w:name w:val="Char Char1 Char Char Char Char Char Char Char Char2"/>
    <w:basedOn w:val="1"/>
    <w:qFormat/>
    <w:uiPriority w:val="0"/>
    <w:pPr>
      <w:widowControl/>
      <w:spacing w:after="160" w:line="240" w:lineRule="exact"/>
      <w:jc w:val="left"/>
    </w:pPr>
    <w:rPr>
      <w:rFonts w:ascii="Verdana" w:hAnsi="Verdana"/>
      <w:kern w:val="0"/>
      <w:sz w:val="20"/>
      <w:szCs w:val="20"/>
      <w:lang w:eastAsia="en-US"/>
    </w:rPr>
  </w:style>
  <w:style w:type="paragraph" w:customStyle="1" w:styleId="777">
    <w:name w:val="Char Char Char Char2"/>
    <w:basedOn w:val="27"/>
    <w:autoRedefine/>
    <w:qFormat/>
    <w:uiPriority w:val="0"/>
    <w:rPr>
      <w:rFonts w:ascii="Tahoma" w:hAnsi="Tahoma"/>
    </w:rPr>
  </w:style>
  <w:style w:type="paragraph" w:customStyle="1" w:styleId="778">
    <w:name w:val="Char Char Char Char Char Char Char Char Char Char3"/>
    <w:basedOn w:val="27"/>
    <w:autoRedefine/>
    <w:qFormat/>
    <w:uiPriority w:val="0"/>
    <w:rPr>
      <w:rFonts w:ascii="Tahoma" w:hAnsi="Tahoma"/>
    </w:rPr>
  </w:style>
  <w:style w:type="paragraph" w:customStyle="1" w:styleId="779">
    <w:name w:val="Char1 Char Char Char2"/>
    <w:basedOn w:val="1"/>
    <w:qFormat/>
    <w:uiPriority w:val="0"/>
    <w:pPr>
      <w:adjustRightInd w:val="0"/>
      <w:spacing w:line="360" w:lineRule="auto"/>
    </w:pPr>
    <w:rPr>
      <w:kern w:val="0"/>
    </w:rPr>
  </w:style>
  <w:style w:type="paragraph" w:customStyle="1" w:styleId="780">
    <w:name w:val="Char Char Char1 Char2"/>
    <w:basedOn w:val="27"/>
    <w:autoRedefine/>
    <w:qFormat/>
    <w:uiPriority w:val="0"/>
    <w:rPr>
      <w:rFonts w:ascii="Tahoma" w:hAnsi="Tahoma" w:cs="Tahoma"/>
      <w:kern w:val="0"/>
      <w:sz w:val="18"/>
    </w:rPr>
  </w:style>
  <w:style w:type="paragraph" w:customStyle="1" w:styleId="781">
    <w:name w:val="Char Char1 Char2"/>
    <w:basedOn w:val="1"/>
    <w:qFormat/>
    <w:uiPriority w:val="0"/>
    <w:pPr>
      <w:adjustRightInd w:val="0"/>
      <w:spacing w:line="360" w:lineRule="auto"/>
      <w:ind w:firstLine="420" w:firstLineChars="200"/>
    </w:pPr>
    <w:rPr>
      <w:rFonts w:ascii="Arial" w:hAnsi="Arial" w:cs="Angsana New"/>
      <w:color w:val="000000"/>
      <w:kern w:val="0"/>
      <w:szCs w:val="20"/>
      <w:lang w:bidi="th-TH"/>
    </w:rPr>
  </w:style>
  <w:style w:type="paragraph" w:customStyle="1" w:styleId="782">
    <w:name w:val="列出段落21"/>
    <w:basedOn w:val="1"/>
    <w:qFormat/>
    <w:uiPriority w:val="0"/>
    <w:pPr>
      <w:ind w:firstLine="420" w:firstLineChars="200"/>
    </w:pPr>
    <w:rPr>
      <w:rFonts w:ascii="Calibri" w:hAnsi="Calibri"/>
      <w:szCs w:val="22"/>
    </w:rPr>
  </w:style>
  <w:style w:type="paragraph" w:customStyle="1" w:styleId="783">
    <w:name w:val="日期11"/>
    <w:basedOn w:val="1"/>
    <w:next w:val="1"/>
    <w:qFormat/>
    <w:uiPriority w:val="0"/>
    <w:pPr>
      <w:adjustRightInd w:val="0"/>
      <w:spacing w:afterLines="50" w:line="312" w:lineRule="atLeast"/>
      <w:ind w:firstLine="480" w:firstLineChars="200"/>
      <w:textAlignment w:val="baseline"/>
    </w:pPr>
    <w:rPr>
      <w:rFonts w:ascii="宋体" w:hAnsi="宋体"/>
      <w:bCs/>
      <w:kern w:val="0"/>
      <w:szCs w:val="20"/>
    </w:rPr>
  </w:style>
  <w:style w:type="paragraph" w:customStyle="1" w:styleId="784">
    <w:name w:val="普通表格11"/>
    <w:basedOn w:val="1"/>
    <w:qFormat/>
    <w:uiPriority w:val="0"/>
    <w:pPr>
      <w:widowControl/>
      <w:tabs>
        <w:tab w:val="left" w:pos="680"/>
        <w:tab w:val="left" w:pos="1134"/>
        <w:tab w:val="left" w:pos="4320"/>
        <w:tab w:val="left" w:pos="4680"/>
        <w:tab w:val="left" w:pos="5040"/>
        <w:tab w:val="left" w:pos="5400"/>
        <w:tab w:val="right" w:pos="10080"/>
      </w:tabs>
      <w:spacing w:before="60" w:afterLines="50" w:line="360" w:lineRule="auto"/>
      <w:ind w:right="624" w:firstLine="200" w:firstLineChars="200"/>
      <w:jc w:val="left"/>
    </w:pPr>
    <w:rPr>
      <w:rFonts w:ascii="Palatino" w:hAnsi="Palatino"/>
      <w:spacing w:val="120"/>
      <w:kern w:val="24"/>
      <w:szCs w:val="20"/>
    </w:rPr>
  </w:style>
  <w:style w:type="paragraph" w:customStyle="1" w:styleId="785">
    <w:name w:val="正文文本 211"/>
    <w:basedOn w:val="1"/>
    <w:qFormat/>
    <w:uiPriority w:val="0"/>
    <w:pPr>
      <w:adjustRightInd w:val="0"/>
      <w:spacing w:afterLines="50" w:line="360" w:lineRule="auto"/>
      <w:ind w:firstLine="540" w:firstLineChars="200"/>
      <w:textAlignment w:val="baseline"/>
    </w:pPr>
    <w:rPr>
      <w:kern w:val="0"/>
      <w:szCs w:val="20"/>
    </w:rPr>
  </w:style>
  <w:style w:type="paragraph" w:customStyle="1" w:styleId="786">
    <w:name w:val="列出段落4"/>
    <w:basedOn w:val="1"/>
    <w:qFormat/>
    <w:uiPriority w:val="0"/>
    <w:pPr>
      <w:ind w:firstLine="420" w:firstLineChars="200"/>
    </w:pPr>
    <w:rPr>
      <w:rFonts w:ascii="Calibri" w:hAnsi="Calibri"/>
      <w:szCs w:val="22"/>
    </w:rPr>
  </w:style>
  <w:style w:type="paragraph" w:customStyle="1" w:styleId="787">
    <w:name w:val="日期2"/>
    <w:basedOn w:val="1"/>
    <w:next w:val="1"/>
    <w:qFormat/>
    <w:uiPriority w:val="0"/>
    <w:pPr>
      <w:adjustRightInd w:val="0"/>
      <w:spacing w:afterLines="50" w:line="312" w:lineRule="atLeast"/>
      <w:ind w:firstLine="480" w:firstLineChars="200"/>
      <w:textAlignment w:val="baseline"/>
    </w:pPr>
    <w:rPr>
      <w:rFonts w:ascii="宋体" w:hAnsi="宋体"/>
      <w:bCs/>
      <w:kern w:val="0"/>
      <w:szCs w:val="20"/>
    </w:rPr>
  </w:style>
  <w:style w:type="paragraph" w:customStyle="1" w:styleId="788">
    <w:name w:val="普通表格2"/>
    <w:basedOn w:val="1"/>
    <w:qFormat/>
    <w:uiPriority w:val="0"/>
    <w:pPr>
      <w:widowControl/>
      <w:tabs>
        <w:tab w:val="left" w:pos="680"/>
        <w:tab w:val="left" w:pos="1134"/>
        <w:tab w:val="left" w:pos="4320"/>
        <w:tab w:val="left" w:pos="4680"/>
        <w:tab w:val="left" w:pos="5040"/>
        <w:tab w:val="left" w:pos="5400"/>
        <w:tab w:val="right" w:pos="10080"/>
      </w:tabs>
      <w:spacing w:before="60" w:afterLines="50" w:line="360" w:lineRule="auto"/>
      <w:ind w:right="624" w:firstLine="200" w:firstLineChars="200"/>
      <w:jc w:val="left"/>
    </w:pPr>
    <w:rPr>
      <w:rFonts w:ascii="Palatino" w:hAnsi="Palatino"/>
      <w:spacing w:val="120"/>
      <w:kern w:val="24"/>
      <w:szCs w:val="20"/>
    </w:rPr>
  </w:style>
  <w:style w:type="paragraph" w:customStyle="1" w:styleId="789">
    <w:name w:val="正文文本 22"/>
    <w:basedOn w:val="1"/>
    <w:qFormat/>
    <w:uiPriority w:val="0"/>
    <w:pPr>
      <w:adjustRightInd w:val="0"/>
      <w:spacing w:afterLines="50" w:line="360" w:lineRule="auto"/>
      <w:ind w:firstLine="540" w:firstLineChars="200"/>
      <w:textAlignment w:val="baseline"/>
    </w:pPr>
    <w:rPr>
      <w:kern w:val="0"/>
      <w:szCs w:val="20"/>
    </w:rPr>
  </w:style>
  <w:style w:type="paragraph" w:customStyle="1" w:styleId="790">
    <w:name w:val="Char7"/>
    <w:basedOn w:val="1"/>
    <w:autoRedefine/>
    <w:qFormat/>
    <w:uiPriority w:val="0"/>
    <w:pPr>
      <w:tabs>
        <w:tab w:val="left" w:pos="425"/>
      </w:tabs>
      <w:ind w:left="425" w:hanging="425"/>
    </w:pPr>
  </w:style>
  <w:style w:type="character" w:customStyle="1" w:styleId="791">
    <w:name w:val="Char Char14"/>
    <w:qFormat/>
    <w:uiPriority w:val="0"/>
    <w:rPr>
      <w:rFonts w:ascii="Arial" w:hAnsi="Arial" w:eastAsia="黑体"/>
      <w:b/>
      <w:bCs/>
      <w:kern w:val="2"/>
      <w:sz w:val="32"/>
      <w:szCs w:val="32"/>
      <w:lang w:val="en-US" w:eastAsia="zh-CN" w:bidi="ar-SA"/>
    </w:rPr>
  </w:style>
  <w:style w:type="character" w:customStyle="1" w:styleId="792">
    <w:name w:val="Char Char5"/>
    <w:qFormat/>
    <w:uiPriority w:val="0"/>
    <w:rPr>
      <w:rFonts w:eastAsia="宋体"/>
      <w:b/>
      <w:bCs/>
      <w:kern w:val="2"/>
      <w:sz w:val="28"/>
      <w:szCs w:val="28"/>
      <w:lang w:val="en-US" w:eastAsia="zh-CN" w:bidi="ar-SA"/>
    </w:rPr>
  </w:style>
  <w:style w:type="paragraph" w:customStyle="1" w:styleId="793">
    <w:name w:val="Char Char3 Char Char Char Char4"/>
    <w:basedOn w:val="1"/>
    <w:next w:val="1"/>
    <w:qFormat/>
    <w:uiPriority w:val="0"/>
    <w:pPr>
      <w:widowControl/>
      <w:spacing w:line="360" w:lineRule="auto"/>
      <w:jc w:val="left"/>
    </w:pPr>
    <w:rPr>
      <w:kern w:val="0"/>
      <w:szCs w:val="20"/>
      <w:lang w:eastAsia="en-US"/>
    </w:rPr>
  </w:style>
  <w:style w:type="paragraph" w:customStyle="1" w:styleId="794">
    <w:name w:val="Char15"/>
    <w:basedOn w:val="1"/>
    <w:qFormat/>
    <w:uiPriority w:val="0"/>
  </w:style>
  <w:style w:type="paragraph" w:customStyle="1" w:styleId="795">
    <w:name w:val="Char25"/>
    <w:basedOn w:val="1"/>
    <w:qFormat/>
    <w:uiPriority w:val="0"/>
    <w:rPr>
      <w:rFonts w:ascii="Tahoma" w:hAnsi="Tahoma"/>
      <w:szCs w:val="20"/>
    </w:rPr>
  </w:style>
  <w:style w:type="paragraph" w:customStyle="1" w:styleId="796">
    <w:name w:val="Char Char1 Char Char Char Char Char Char Char Char4"/>
    <w:basedOn w:val="1"/>
    <w:qFormat/>
    <w:uiPriority w:val="0"/>
    <w:pPr>
      <w:widowControl/>
      <w:spacing w:after="160" w:line="240" w:lineRule="exact"/>
      <w:jc w:val="left"/>
    </w:pPr>
    <w:rPr>
      <w:rFonts w:ascii="Verdana" w:hAnsi="Verdana"/>
      <w:kern w:val="0"/>
      <w:sz w:val="20"/>
      <w:szCs w:val="20"/>
      <w:lang w:eastAsia="en-US"/>
    </w:rPr>
  </w:style>
  <w:style w:type="paragraph" w:customStyle="1" w:styleId="797">
    <w:name w:val="Char Char Char Char4"/>
    <w:basedOn w:val="27"/>
    <w:autoRedefine/>
    <w:qFormat/>
    <w:uiPriority w:val="0"/>
    <w:rPr>
      <w:rFonts w:ascii="Tahoma" w:hAnsi="Tahoma"/>
    </w:rPr>
  </w:style>
  <w:style w:type="paragraph" w:customStyle="1" w:styleId="798">
    <w:name w:val="Char Char Char Char Char Char Char Char Char Char5"/>
    <w:basedOn w:val="27"/>
    <w:autoRedefine/>
    <w:qFormat/>
    <w:uiPriority w:val="0"/>
    <w:rPr>
      <w:rFonts w:ascii="Tahoma" w:hAnsi="Tahoma"/>
    </w:rPr>
  </w:style>
  <w:style w:type="paragraph" w:customStyle="1" w:styleId="799">
    <w:name w:val="Char Char Char5"/>
    <w:basedOn w:val="1"/>
    <w:qFormat/>
    <w:uiPriority w:val="0"/>
    <w:rPr>
      <w:rFonts w:ascii="Tahoma" w:hAnsi="Tahoma"/>
      <w:szCs w:val="20"/>
    </w:rPr>
  </w:style>
  <w:style w:type="paragraph" w:customStyle="1" w:styleId="800">
    <w:name w:val="Char1 Char Char Char4"/>
    <w:basedOn w:val="1"/>
    <w:qFormat/>
    <w:uiPriority w:val="0"/>
    <w:pPr>
      <w:adjustRightInd w:val="0"/>
      <w:spacing w:line="360" w:lineRule="auto"/>
    </w:pPr>
    <w:rPr>
      <w:kern w:val="0"/>
    </w:rPr>
  </w:style>
  <w:style w:type="paragraph" w:customStyle="1" w:styleId="801">
    <w:name w:val="Char Char Char1 Char4"/>
    <w:basedOn w:val="27"/>
    <w:autoRedefine/>
    <w:qFormat/>
    <w:uiPriority w:val="0"/>
    <w:rPr>
      <w:rFonts w:ascii="Tahoma" w:hAnsi="Tahoma" w:cs="Tahoma"/>
      <w:kern w:val="0"/>
      <w:sz w:val="18"/>
    </w:rPr>
  </w:style>
  <w:style w:type="paragraph" w:customStyle="1" w:styleId="802">
    <w:name w:val="列出段落5"/>
    <w:basedOn w:val="1"/>
    <w:qFormat/>
    <w:uiPriority w:val="0"/>
    <w:pPr>
      <w:ind w:firstLine="420" w:firstLineChars="200"/>
    </w:pPr>
    <w:rPr>
      <w:rFonts w:ascii="Calibri" w:hAnsi="Calibri"/>
      <w:szCs w:val="22"/>
    </w:rPr>
  </w:style>
  <w:style w:type="paragraph" w:customStyle="1" w:styleId="803">
    <w:name w:val="Char Char1 Char4"/>
    <w:basedOn w:val="1"/>
    <w:qFormat/>
    <w:uiPriority w:val="0"/>
    <w:pPr>
      <w:adjustRightInd w:val="0"/>
      <w:spacing w:line="360" w:lineRule="auto"/>
      <w:ind w:firstLine="420" w:firstLineChars="200"/>
    </w:pPr>
    <w:rPr>
      <w:rFonts w:ascii="Arial" w:hAnsi="Arial" w:cs="Angsana New"/>
      <w:color w:val="000000"/>
      <w:kern w:val="0"/>
      <w:szCs w:val="20"/>
      <w:lang w:bidi="th-TH"/>
    </w:rPr>
  </w:style>
  <w:style w:type="paragraph" w:customStyle="1" w:styleId="804">
    <w:name w:val="列出段落6"/>
    <w:basedOn w:val="1"/>
    <w:qFormat/>
    <w:uiPriority w:val="0"/>
    <w:pPr>
      <w:ind w:firstLine="420" w:firstLineChars="200"/>
    </w:pPr>
    <w:rPr>
      <w:rFonts w:ascii="Calibri" w:hAnsi="Calibri"/>
      <w:szCs w:val="22"/>
    </w:rPr>
  </w:style>
  <w:style w:type="character" w:customStyle="1" w:styleId="805">
    <w:name w:val="样式5 Char"/>
    <w:link w:val="741"/>
    <w:qFormat/>
    <w:uiPriority w:val="0"/>
    <w:rPr>
      <w:rFonts w:ascii="Arial" w:hAnsi="Arial" w:eastAsia="黑体" w:cs="Arial Unicode MS"/>
      <w:b/>
      <w:bCs/>
      <w:color w:val="FF0000"/>
      <w:kern w:val="2"/>
      <w:sz w:val="24"/>
      <w:szCs w:val="24"/>
    </w:rPr>
  </w:style>
  <w:style w:type="paragraph" w:customStyle="1" w:styleId="806">
    <w:name w:val="Char30"/>
    <w:basedOn w:val="1"/>
    <w:autoRedefine/>
    <w:qFormat/>
    <w:uiPriority w:val="0"/>
    <w:pPr>
      <w:tabs>
        <w:tab w:val="left" w:pos="425"/>
      </w:tabs>
      <w:ind w:left="425" w:hanging="425"/>
    </w:pPr>
  </w:style>
  <w:style w:type="character" w:customStyle="1" w:styleId="807">
    <w:name w:val="Char Char18"/>
    <w:qFormat/>
    <w:uiPriority w:val="0"/>
    <w:rPr>
      <w:rFonts w:ascii="Arial" w:hAnsi="Arial" w:eastAsia="黑体"/>
      <w:b/>
      <w:bCs/>
      <w:kern w:val="2"/>
      <w:sz w:val="32"/>
      <w:szCs w:val="32"/>
      <w:lang w:val="en-US" w:eastAsia="zh-CN" w:bidi="ar-SA"/>
    </w:rPr>
  </w:style>
  <w:style w:type="character" w:customStyle="1" w:styleId="808">
    <w:name w:val="Char Char10"/>
    <w:qFormat/>
    <w:uiPriority w:val="0"/>
    <w:rPr>
      <w:rFonts w:eastAsia="宋体"/>
      <w:b/>
      <w:bCs/>
      <w:kern w:val="2"/>
      <w:sz w:val="28"/>
      <w:szCs w:val="28"/>
      <w:lang w:val="en-US" w:eastAsia="zh-CN" w:bidi="ar-SA"/>
    </w:rPr>
  </w:style>
  <w:style w:type="paragraph" w:customStyle="1" w:styleId="809">
    <w:name w:val="Char Char3 Char Char Char Char8"/>
    <w:basedOn w:val="1"/>
    <w:next w:val="1"/>
    <w:qFormat/>
    <w:uiPriority w:val="0"/>
    <w:pPr>
      <w:widowControl/>
      <w:spacing w:line="360" w:lineRule="auto"/>
      <w:jc w:val="left"/>
    </w:pPr>
    <w:rPr>
      <w:kern w:val="0"/>
      <w:szCs w:val="20"/>
      <w:lang w:eastAsia="en-US"/>
    </w:rPr>
  </w:style>
  <w:style w:type="paragraph" w:customStyle="1" w:styleId="810">
    <w:name w:val="Char112"/>
    <w:basedOn w:val="1"/>
    <w:qFormat/>
    <w:uiPriority w:val="0"/>
  </w:style>
  <w:style w:type="paragraph" w:customStyle="1" w:styleId="811">
    <w:name w:val="Char29"/>
    <w:basedOn w:val="1"/>
    <w:qFormat/>
    <w:uiPriority w:val="0"/>
    <w:rPr>
      <w:rFonts w:ascii="Tahoma" w:hAnsi="Tahoma"/>
      <w:szCs w:val="20"/>
    </w:rPr>
  </w:style>
  <w:style w:type="paragraph" w:customStyle="1" w:styleId="812">
    <w:name w:val="Char Char1 Char Char Char Char Char Char Char Char8"/>
    <w:basedOn w:val="1"/>
    <w:qFormat/>
    <w:uiPriority w:val="0"/>
    <w:pPr>
      <w:widowControl/>
      <w:spacing w:after="160" w:line="240" w:lineRule="exact"/>
      <w:jc w:val="left"/>
    </w:pPr>
    <w:rPr>
      <w:rFonts w:ascii="Verdana" w:hAnsi="Verdana"/>
      <w:kern w:val="0"/>
      <w:sz w:val="20"/>
      <w:szCs w:val="20"/>
      <w:lang w:eastAsia="en-US"/>
    </w:rPr>
  </w:style>
  <w:style w:type="paragraph" w:customStyle="1" w:styleId="813">
    <w:name w:val="Char Char Char Char9"/>
    <w:basedOn w:val="27"/>
    <w:autoRedefine/>
    <w:qFormat/>
    <w:uiPriority w:val="0"/>
    <w:rPr>
      <w:rFonts w:ascii="Tahoma" w:hAnsi="Tahoma"/>
    </w:rPr>
  </w:style>
  <w:style w:type="paragraph" w:customStyle="1" w:styleId="814">
    <w:name w:val="Char Char Char Char Char Char Char Char Char Char11"/>
    <w:basedOn w:val="27"/>
    <w:autoRedefine/>
    <w:qFormat/>
    <w:uiPriority w:val="0"/>
    <w:rPr>
      <w:rFonts w:ascii="Tahoma" w:hAnsi="Tahoma"/>
    </w:rPr>
  </w:style>
  <w:style w:type="paragraph" w:customStyle="1" w:styleId="815">
    <w:name w:val="Char Char Char10"/>
    <w:basedOn w:val="1"/>
    <w:qFormat/>
    <w:uiPriority w:val="0"/>
    <w:rPr>
      <w:rFonts w:ascii="Tahoma" w:hAnsi="Tahoma"/>
      <w:szCs w:val="20"/>
    </w:rPr>
  </w:style>
  <w:style w:type="paragraph" w:customStyle="1" w:styleId="816">
    <w:name w:val="Char1 Char Char Char9"/>
    <w:basedOn w:val="1"/>
    <w:qFormat/>
    <w:uiPriority w:val="0"/>
    <w:pPr>
      <w:adjustRightInd w:val="0"/>
      <w:spacing w:line="360" w:lineRule="auto"/>
    </w:pPr>
    <w:rPr>
      <w:kern w:val="0"/>
    </w:rPr>
  </w:style>
  <w:style w:type="paragraph" w:customStyle="1" w:styleId="817">
    <w:name w:val="Char Char Char1 Char9"/>
    <w:basedOn w:val="27"/>
    <w:autoRedefine/>
    <w:qFormat/>
    <w:uiPriority w:val="0"/>
    <w:rPr>
      <w:rFonts w:ascii="Tahoma" w:hAnsi="Tahoma" w:cs="Tahoma"/>
      <w:kern w:val="0"/>
      <w:sz w:val="18"/>
    </w:rPr>
  </w:style>
  <w:style w:type="character" w:customStyle="1" w:styleId="818">
    <w:name w:val="ändrad Char"/>
    <w:qFormat/>
    <w:uiPriority w:val="0"/>
    <w:rPr>
      <w:rFonts w:ascii="Times New Roman" w:hAnsi="Times New Roman" w:eastAsia="宋体" w:cs="Times New Roman"/>
      <w:szCs w:val="24"/>
    </w:rPr>
  </w:style>
  <w:style w:type="paragraph" w:customStyle="1" w:styleId="819">
    <w:name w:val="Char18"/>
    <w:basedOn w:val="1"/>
    <w:qFormat/>
    <w:uiPriority w:val="0"/>
    <w:rPr>
      <w:rFonts w:ascii="Tahoma" w:hAnsi="Tahoma"/>
      <w:szCs w:val="20"/>
    </w:rPr>
  </w:style>
  <w:style w:type="paragraph" w:customStyle="1" w:styleId="820">
    <w:name w:val="Char Char Char7"/>
    <w:basedOn w:val="1"/>
    <w:qFormat/>
    <w:uiPriority w:val="0"/>
    <w:rPr>
      <w:rFonts w:ascii="Tahoma" w:hAnsi="Tahoma"/>
      <w:szCs w:val="20"/>
    </w:rPr>
  </w:style>
  <w:style w:type="paragraph" w:customStyle="1" w:styleId="821">
    <w:name w:val="Char9"/>
    <w:basedOn w:val="1"/>
    <w:autoRedefine/>
    <w:qFormat/>
    <w:uiPriority w:val="0"/>
    <w:rPr>
      <w:rFonts w:ascii="仿宋_GB2312" w:eastAsia="仿宋_GB2312"/>
      <w:b/>
      <w:sz w:val="32"/>
      <w:szCs w:val="32"/>
    </w:rPr>
  </w:style>
  <w:style w:type="paragraph" w:customStyle="1" w:styleId="822">
    <w:name w:val="Char Char Char Char Char Char Char Char Char Char7"/>
    <w:basedOn w:val="27"/>
    <w:autoRedefine/>
    <w:qFormat/>
    <w:uiPriority w:val="0"/>
    <w:rPr>
      <w:rFonts w:ascii="Tahoma" w:hAnsi="Tahoma"/>
    </w:rPr>
  </w:style>
  <w:style w:type="character" w:customStyle="1" w:styleId="823">
    <w:name w:val="Char Char16"/>
    <w:qFormat/>
    <w:uiPriority w:val="0"/>
    <w:rPr>
      <w:rFonts w:ascii="Arial" w:hAnsi="Arial" w:eastAsia="黑体"/>
      <w:b/>
      <w:bCs/>
      <w:kern w:val="2"/>
      <w:sz w:val="32"/>
      <w:szCs w:val="32"/>
      <w:lang w:val="en-US" w:eastAsia="zh-CN" w:bidi="ar-SA"/>
    </w:rPr>
  </w:style>
  <w:style w:type="character" w:customStyle="1" w:styleId="824">
    <w:name w:val="Char Char8"/>
    <w:qFormat/>
    <w:uiPriority w:val="0"/>
    <w:rPr>
      <w:rFonts w:eastAsia="宋体"/>
      <w:b/>
      <w:bCs/>
      <w:kern w:val="2"/>
      <w:sz w:val="28"/>
      <w:szCs w:val="28"/>
      <w:lang w:val="en-US" w:eastAsia="zh-CN" w:bidi="ar-SA"/>
    </w:rPr>
  </w:style>
  <w:style w:type="paragraph" w:customStyle="1" w:styleId="825">
    <w:name w:val="Char Char3 Char Char Char Char6"/>
    <w:basedOn w:val="1"/>
    <w:next w:val="1"/>
    <w:qFormat/>
    <w:uiPriority w:val="0"/>
    <w:pPr>
      <w:widowControl/>
      <w:spacing w:line="360" w:lineRule="auto"/>
      <w:jc w:val="left"/>
    </w:pPr>
    <w:rPr>
      <w:kern w:val="0"/>
      <w:szCs w:val="20"/>
      <w:lang w:eastAsia="en-US"/>
    </w:rPr>
  </w:style>
  <w:style w:type="paragraph" w:customStyle="1" w:styleId="826">
    <w:name w:val="Char28"/>
    <w:basedOn w:val="1"/>
    <w:qFormat/>
    <w:uiPriority w:val="0"/>
    <w:rPr>
      <w:rFonts w:ascii="Tahoma" w:hAnsi="Tahoma"/>
      <w:szCs w:val="20"/>
    </w:rPr>
  </w:style>
  <w:style w:type="paragraph" w:customStyle="1" w:styleId="827">
    <w:name w:val="Char Char1 Char Char Char Char Char Char Char Char6"/>
    <w:basedOn w:val="1"/>
    <w:qFormat/>
    <w:uiPriority w:val="0"/>
    <w:pPr>
      <w:widowControl/>
      <w:spacing w:after="160" w:line="240" w:lineRule="exact"/>
      <w:jc w:val="left"/>
    </w:pPr>
    <w:rPr>
      <w:rFonts w:ascii="Verdana" w:hAnsi="Verdana"/>
      <w:kern w:val="0"/>
      <w:sz w:val="20"/>
      <w:szCs w:val="20"/>
      <w:lang w:eastAsia="en-US"/>
    </w:rPr>
  </w:style>
  <w:style w:type="paragraph" w:customStyle="1" w:styleId="828">
    <w:name w:val="Char Char Char Char6"/>
    <w:basedOn w:val="27"/>
    <w:autoRedefine/>
    <w:qFormat/>
    <w:uiPriority w:val="0"/>
    <w:rPr>
      <w:rFonts w:ascii="Tahoma" w:hAnsi="Tahoma"/>
    </w:rPr>
  </w:style>
  <w:style w:type="paragraph" w:customStyle="1" w:styleId="829">
    <w:name w:val="Char1 Char Char Char6"/>
    <w:basedOn w:val="1"/>
    <w:qFormat/>
    <w:uiPriority w:val="0"/>
    <w:pPr>
      <w:adjustRightInd w:val="0"/>
      <w:spacing w:line="360" w:lineRule="auto"/>
    </w:pPr>
    <w:rPr>
      <w:kern w:val="0"/>
    </w:rPr>
  </w:style>
  <w:style w:type="paragraph" w:customStyle="1" w:styleId="830">
    <w:name w:val="Char Char Char1 Char6"/>
    <w:basedOn w:val="27"/>
    <w:autoRedefine/>
    <w:qFormat/>
    <w:uiPriority w:val="0"/>
    <w:rPr>
      <w:rFonts w:ascii="Tahoma" w:hAnsi="Tahoma" w:cs="Tahoma"/>
      <w:kern w:val="0"/>
      <w:sz w:val="18"/>
    </w:rPr>
  </w:style>
  <w:style w:type="paragraph" w:customStyle="1" w:styleId="831">
    <w:name w:val="列出段落11"/>
    <w:basedOn w:val="1"/>
    <w:qFormat/>
    <w:uiPriority w:val="0"/>
    <w:pPr>
      <w:ind w:firstLine="420" w:firstLineChars="200"/>
    </w:pPr>
    <w:rPr>
      <w:rFonts w:ascii="Calibri" w:hAnsi="Calibri"/>
      <w:szCs w:val="22"/>
    </w:rPr>
  </w:style>
  <w:style w:type="paragraph" w:customStyle="1" w:styleId="832">
    <w:name w:val="Char Char1 Char5"/>
    <w:basedOn w:val="1"/>
    <w:qFormat/>
    <w:uiPriority w:val="0"/>
    <w:pPr>
      <w:adjustRightInd w:val="0"/>
      <w:spacing w:line="360" w:lineRule="auto"/>
      <w:ind w:firstLine="420" w:firstLineChars="200"/>
    </w:pPr>
    <w:rPr>
      <w:rFonts w:ascii="Arial" w:hAnsi="Arial" w:cs="Angsana New"/>
      <w:color w:val="000000"/>
      <w:kern w:val="0"/>
      <w:szCs w:val="20"/>
      <w:lang w:bidi="th-TH"/>
    </w:rPr>
  </w:style>
  <w:style w:type="paragraph" w:customStyle="1" w:styleId="833">
    <w:name w:val="Char Char Char Char Char Char Char Char Char2"/>
    <w:basedOn w:val="1"/>
    <w:qFormat/>
    <w:uiPriority w:val="0"/>
    <w:rPr>
      <w:rFonts w:ascii="Tahoma" w:hAnsi="Tahoma"/>
      <w:szCs w:val="20"/>
    </w:rPr>
  </w:style>
  <w:style w:type="paragraph" w:customStyle="1" w:styleId="834">
    <w:name w:val="Char8"/>
    <w:basedOn w:val="1"/>
    <w:autoRedefine/>
    <w:qFormat/>
    <w:uiPriority w:val="0"/>
    <w:pPr>
      <w:tabs>
        <w:tab w:val="left" w:pos="425"/>
      </w:tabs>
      <w:ind w:left="425" w:hanging="425"/>
    </w:pPr>
  </w:style>
  <w:style w:type="character" w:customStyle="1" w:styleId="835">
    <w:name w:val="Char Char15"/>
    <w:qFormat/>
    <w:uiPriority w:val="0"/>
    <w:rPr>
      <w:rFonts w:ascii="Arial" w:hAnsi="Arial" w:eastAsia="黑体"/>
      <w:b/>
      <w:bCs/>
      <w:kern w:val="2"/>
      <w:sz w:val="32"/>
      <w:szCs w:val="32"/>
      <w:lang w:val="en-US" w:eastAsia="zh-CN" w:bidi="ar-SA"/>
    </w:rPr>
  </w:style>
  <w:style w:type="character" w:customStyle="1" w:styleId="836">
    <w:name w:val="Char Char7"/>
    <w:qFormat/>
    <w:uiPriority w:val="0"/>
    <w:rPr>
      <w:rFonts w:eastAsia="宋体"/>
      <w:b/>
      <w:bCs/>
      <w:kern w:val="2"/>
      <w:sz w:val="28"/>
      <w:szCs w:val="28"/>
      <w:lang w:val="en-US" w:eastAsia="zh-CN" w:bidi="ar-SA"/>
    </w:rPr>
  </w:style>
  <w:style w:type="paragraph" w:customStyle="1" w:styleId="837">
    <w:name w:val="Char Char3 Char Char Char Char5"/>
    <w:basedOn w:val="1"/>
    <w:next w:val="1"/>
    <w:qFormat/>
    <w:uiPriority w:val="0"/>
    <w:pPr>
      <w:widowControl/>
      <w:spacing w:line="360" w:lineRule="auto"/>
      <w:jc w:val="left"/>
    </w:pPr>
    <w:rPr>
      <w:kern w:val="0"/>
      <w:szCs w:val="20"/>
      <w:lang w:eastAsia="en-US"/>
    </w:rPr>
  </w:style>
  <w:style w:type="paragraph" w:customStyle="1" w:styleId="838">
    <w:name w:val="Char17"/>
    <w:basedOn w:val="1"/>
    <w:qFormat/>
    <w:uiPriority w:val="0"/>
  </w:style>
  <w:style w:type="paragraph" w:customStyle="1" w:styleId="839">
    <w:name w:val="Char27"/>
    <w:basedOn w:val="1"/>
    <w:qFormat/>
    <w:uiPriority w:val="0"/>
    <w:rPr>
      <w:rFonts w:ascii="Tahoma" w:hAnsi="Tahoma"/>
      <w:szCs w:val="20"/>
    </w:rPr>
  </w:style>
  <w:style w:type="paragraph" w:customStyle="1" w:styleId="840">
    <w:name w:val="Char Char1 Char Char Char Char Char Char Char Char5"/>
    <w:basedOn w:val="1"/>
    <w:qFormat/>
    <w:uiPriority w:val="0"/>
    <w:pPr>
      <w:widowControl/>
      <w:spacing w:after="160" w:line="240" w:lineRule="exact"/>
      <w:jc w:val="left"/>
    </w:pPr>
    <w:rPr>
      <w:rFonts w:ascii="Verdana" w:hAnsi="Verdana"/>
      <w:kern w:val="0"/>
      <w:sz w:val="20"/>
      <w:szCs w:val="20"/>
      <w:lang w:eastAsia="en-US"/>
    </w:rPr>
  </w:style>
  <w:style w:type="paragraph" w:customStyle="1" w:styleId="841">
    <w:name w:val="Char Char Char Char5"/>
    <w:basedOn w:val="27"/>
    <w:autoRedefine/>
    <w:qFormat/>
    <w:uiPriority w:val="0"/>
    <w:rPr>
      <w:rFonts w:ascii="Tahoma" w:hAnsi="Tahoma"/>
    </w:rPr>
  </w:style>
  <w:style w:type="paragraph" w:customStyle="1" w:styleId="842">
    <w:name w:val="Char Char Char Char Char Char Char Char Char Char6"/>
    <w:basedOn w:val="27"/>
    <w:autoRedefine/>
    <w:qFormat/>
    <w:uiPriority w:val="0"/>
    <w:rPr>
      <w:rFonts w:ascii="Tahoma" w:hAnsi="Tahoma"/>
    </w:rPr>
  </w:style>
  <w:style w:type="paragraph" w:customStyle="1" w:styleId="843">
    <w:name w:val="Char Char Char6"/>
    <w:basedOn w:val="1"/>
    <w:qFormat/>
    <w:uiPriority w:val="0"/>
    <w:rPr>
      <w:rFonts w:ascii="Tahoma" w:hAnsi="Tahoma"/>
      <w:szCs w:val="20"/>
    </w:rPr>
  </w:style>
  <w:style w:type="paragraph" w:customStyle="1" w:styleId="844">
    <w:name w:val="Char1 Char Char Char5"/>
    <w:basedOn w:val="1"/>
    <w:qFormat/>
    <w:uiPriority w:val="0"/>
    <w:pPr>
      <w:adjustRightInd w:val="0"/>
      <w:spacing w:line="360" w:lineRule="auto"/>
    </w:pPr>
    <w:rPr>
      <w:kern w:val="0"/>
    </w:rPr>
  </w:style>
  <w:style w:type="paragraph" w:customStyle="1" w:styleId="845">
    <w:name w:val="Char Char Char1 Char5"/>
    <w:basedOn w:val="27"/>
    <w:autoRedefine/>
    <w:qFormat/>
    <w:uiPriority w:val="0"/>
    <w:rPr>
      <w:rFonts w:ascii="Tahoma" w:hAnsi="Tahoma" w:cs="Tahoma"/>
      <w:kern w:val="0"/>
      <w:sz w:val="18"/>
    </w:rPr>
  </w:style>
  <w:style w:type="paragraph" w:customStyle="1" w:styleId="846">
    <w:name w:val="Char26"/>
    <w:basedOn w:val="1"/>
    <w:qFormat/>
    <w:uiPriority w:val="0"/>
    <w:rPr>
      <w:rFonts w:ascii="Tahoma" w:hAnsi="Tahoma"/>
      <w:szCs w:val="20"/>
    </w:rPr>
  </w:style>
  <w:style w:type="paragraph" w:customStyle="1" w:styleId="847">
    <w:name w:val="Char Char6"/>
    <w:basedOn w:val="1"/>
    <w:qFormat/>
    <w:uiPriority w:val="0"/>
    <w:pPr>
      <w:adjustRightInd w:val="0"/>
      <w:spacing w:line="360" w:lineRule="auto"/>
    </w:pPr>
    <w:rPr>
      <w:kern w:val="0"/>
    </w:rPr>
  </w:style>
  <w:style w:type="paragraph" w:customStyle="1" w:styleId="848">
    <w:name w:val="Char16"/>
    <w:basedOn w:val="1"/>
    <w:autoRedefine/>
    <w:qFormat/>
    <w:uiPriority w:val="0"/>
    <w:rPr>
      <w:rFonts w:ascii="仿宋_GB2312" w:eastAsia="仿宋_GB2312"/>
      <w:b/>
      <w:sz w:val="32"/>
      <w:szCs w:val="32"/>
    </w:rPr>
  </w:style>
  <w:style w:type="paragraph" w:customStyle="1" w:styleId="849">
    <w:name w:val="中等深浅列表 2 - 强调文字颜色 21"/>
    <w:hidden/>
    <w:qFormat/>
    <w:uiPriority w:val="0"/>
    <w:rPr>
      <w:rFonts w:ascii="Times New Roman" w:hAnsi="Times New Roman" w:eastAsia="宋体" w:cs="Times New Roman"/>
      <w:kern w:val="2"/>
      <w:sz w:val="21"/>
      <w:szCs w:val="24"/>
      <w:lang w:val="en-US" w:eastAsia="zh-CN" w:bidi="ar-SA"/>
    </w:rPr>
  </w:style>
  <w:style w:type="paragraph" w:customStyle="1" w:styleId="850">
    <w:name w:val="版权"/>
    <w:basedOn w:val="1"/>
    <w:qFormat/>
    <w:uiPriority w:val="0"/>
    <w:pPr>
      <w:spacing w:line="240" w:lineRule="atLeast"/>
    </w:pPr>
  </w:style>
  <w:style w:type="paragraph" w:customStyle="1" w:styleId="851">
    <w:name w:val="Char Char Char Char Char Char Char"/>
    <w:basedOn w:val="27"/>
    <w:autoRedefine/>
    <w:qFormat/>
    <w:uiPriority w:val="0"/>
    <w:rPr>
      <w:rFonts w:ascii="Tahoma" w:hAnsi="Tahoma"/>
    </w:rPr>
  </w:style>
  <w:style w:type="paragraph" w:customStyle="1" w:styleId="852">
    <w:name w:val="正文newnewnew"/>
    <w:basedOn w:val="1"/>
    <w:qFormat/>
    <w:uiPriority w:val="0"/>
    <w:pPr>
      <w:widowControl/>
      <w:spacing w:line="300" w:lineRule="auto"/>
      <w:ind w:firstLine="485" w:firstLineChars="202"/>
    </w:pPr>
    <w:rPr>
      <w:kern w:val="24"/>
    </w:rPr>
  </w:style>
  <w:style w:type="paragraph" w:customStyle="1" w:styleId="853">
    <w:name w:val="中等深浅底纹 1 - 强调文字颜色 11"/>
    <w:link w:val="854"/>
    <w:qFormat/>
    <w:uiPriority w:val="1"/>
    <w:rPr>
      <w:rFonts w:ascii="Calibri" w:hAnsi="Calibri" w:eastAsia="宋体" w:cs="Times New Roman"/>
      <w:sz w:val="22"/>
      <w:szCs w:val="22"/>
      <w:lang w:val="en-US" w:eastAsia="zh-CN" w:bidi="ar-SA"/>
    </w:rPr>
  </w:style>
  <w:style w:type="character" w:customStyle="1" w:styleId="854">
    <w:name w:val="中等深浅底纹 1 - 强调文字颜色 1 Char"/>
    <w:link w:val="853"/>
    <w:qFormat/>
    <w:uiPriority w:val="1"/>
    <w:rPr>
      <w:rFonts w:ascii="Calibri" w:hAnsi="Calibri"/>
      <w:sz w:val="22"/>
      <w:szCs w:val="22"/>
    </w:rPr>
  </w:style>
  <w:style w:type="paragraph" w:customStyle="1" w:styleId="855">
    <w:name w:val="首页标题"/>
    <w:basedOn w:val="1"/>
    <w:qFormat/>
    <w:uiPriority w:val="0"/>
    <w:pPr>
      <w:spacing w:before="100" w:beforeAutospacing="1" w:after="100" w:afterAutospacing="1"/>
      <w:jc w:val="center"/>
    </w:pPr>
    <w:rPr>
      <w:rFonts w:ascii="宋体" w:hAnsi="宋体" w:cs="宋体"/>
      <w:b/>
      <w:bCs/>
      <w:sz w:val="44"/>
      <w:szCs w:val="20"/>
    </w:rPr>
  </w:style>
  <w:style w:type="paragraph" w:customStyle="1" w:styleId="856">
    <w:name w:val="样式 标题 3 + 五号 左侧:  0 厘米 首行缩进:  0 厘米 段前: 自动 段后: 自动 行距: 1.5 倍行距"/>
    <w:basedOn w:val="6"/>
    <w:qFormat/>
    <w:uiPriority w:val="0"/>
    <w:pPr>
      <w:spacing w:before="0" w:beforeAutospacing="1" w:after="0" w:afterAutospacing="1"/>
    </w:pPr>
    <w:rPr>
      <w:rFonts w:cs="宋体"/>
      <w:szCs w:val="20"/>
    </w:rPr>
  </w:style>
  <w:style w:type="paragraph" w:customStyle="1" w:styleId="857">
    <w:name w:val="正文 + 宋体"/>
    <w:basedOn w:val="1"/>
    <w:qFormat/>
    <w:uiPriority w:val="0"/>
    <w:pPr>
      <w:numPr>
        <w:ilvl w:val="0"/>
        <w:numId w:val="32"/>
      </w:numPr>
      <w:spacing w:line="360" w:lineRule="auto"/>
    </w:pPr>
    <w:rPr>
      <w:rFonts w:ascii="Verdana" w:hAnsi="Verdana"/>
      <w:color w:val="000000"/>
      <w:szCs w:val="21"/>
    </w:rPr>
  </w:style>
  <w:style w:type="character" w:customStyle="1" w:styleId="858">
    <w:name w:val="浅色网格 - 强调文字颜色 11"/>
    <w:qFormat/>
    <w:uiPriority w:val="0"/>
    <w:rPr>
      <w:color w:val="808080"/>
    </w:rPr>
  </w:style>
  <w:style w:type="paragraph" w:customStyle="1" w:styleId="859">
    <w:name w:val="样式 加粗 居中2"/>
    <w:basedOn w:val="1"/>
    <w:qFormat/>
    <w:uiPriority w:val="0"/>
    <w:pPr>
      <w:jc w:val="center"/>
    </w:pPr>
    <w:rPr>
      <w:rFonts w:cs="宋体"/>
      <w:bCs/>
      <w:szCs w:val="20"/>
    </w:rPr>
  </w:style>
  <w:style w:type="character" w:customStyle="1" w:styleId="860">
    <w:name w:val="样式 加粗"/>
    <w:qFormat/>
    <w:uiPriority w:val="0"/>
    <w:rPr>
      <w:bCs/>
    </w:rPr>
  </w:style>
  <w:style w:type="character" w:customStyle="1" w:styleId="861">
    <w:name w:val="hisc table 标题"/>
    <w:qFormat/>
    <w:uiPriority w:val="0"/>
    <w:rPr>
      <w:rFonts w:ascii="楷体_GB2312" w:hAnsi="楷体_GB2312" w:eastAsia="楷体_GB2312"/>
      <w:b/>
      <w:bCs/>
    </w:rPr>
  </w:style>
  <w:style w:type="character" w:customStyle="1" w:styleId="862">
    <w:name w:val="style14"/>
    <w:basedOn w:val="112"/>
    <w:qFormat/>
    <w:uiPriority w:val="0"/>
  </w:style>
  <w:style w:type="character" w:customStyle="1" w:styleId="863">
    <w:name w:val="theme_answer1"/>
    <w:basedOn w:val="112"/>
    <w:qFormat/>
    <w:uiPriority w:val="0"/>
  </w:style>
  <w:style w:type="paragraph" w:customStyle="1" w:styleId="864">
    <w:name w:val="标题5"/>
    <w:basedOn w:val="1"/>
    <w:qFormat/>
    <w:uiPriority w:val="0"/>
    <w:pPr>
      <w:numPr>
        <w:ilvl w:val="0"/>
        <w:numId w:val="33"/>
      </w:numPr>
      <w:tabs>
        <w:tab w:val="clear" w:pos="1440"/>
      </w:tabs>
      <w:spacing w:before="120" w:after="120"/>
      <w:ind w:left="0" w:firstLine="0"/>
    </w:pPr>
    <w:rPr>
      <w:rFonts w:ascii="宋体"/>
      <w:b/>
      <w:sz w:val="28"/>
    </w:rPr>
  </w:style>
  <w:style w:type="paragraph" w:customStyle="1" w:styleId="865">
    <w:name w:val="_正文段落"/>
    <w:basedOn w:val="1"/>
    <w:link w:val="866"/>
    <w:qFormat/>
    <w:uiPriority w:val="0"/>
    <w:pPr>
      <w:spacing w:beforeLines="15" w:afterLines="15" w:line="360" w:lineRule="auto"/>
      <w:ind w:firstLine="200" w:firstLineChars="200"/>
    </w:pPr>
  </w:style>
  <w:style w:type="character" w:customStyle="1" w:styleId="866">
    <w:name w:val="_正文段落 Char"/>
    <w:link w:val="865"/>
    <w:qFormat/>
    <w:uiPriority w:val="0"/>
    <w:rPr>
      <w:kern w:val="2"/>
      <w:sz w:val="24"/>
      <w:szCs w:val="24"/>
    </w:rPr>
  </w:style>
  <w:style w:type="paragraph" w:customStyle="1" w:styleId="867">
    <w:name w:val="样式 标题 5H5h5Second Subheading口口1口2First Bulletdashdsdd..."/>
    <w:basedOn w:val="8"/>
    <w:qFormat/>
    <w:uiPriority w:val="0"/>
    <w:pPr>
      <w:tabs>
        <w:tab w:val="left" w:pos="1008"/>
        <w:tab w:val="left" w:pos="2426"/>
      </w:tabs>
      <w:spacing w:before="260" w:after="260" w:line="416" w:lineRule="auto"/>
      <w:ind w:left="1008" w:hanging="1008"/>
    </w:pPr>
    <w:rPr>
      <w:rFonts w:cs="宋体"/>
      <w:sz w:val="24"/>
      <w:szCs w:val="20"/>
    </w:rPr>
  </w:style>
  <w:style w:type="paragraph" w:customStyle="1" w:styleId="868">
    <w:name w:val="列出段落7"/>
    <w:basedOn w:val="1"/>
    <w:qFormat/>
    <w:uiPriority w:val="0"/>
    <w:pPr>
      <w:ind w:firstLine="420" w:firstLineChars="200"/>
    </w:pPr>
    <w:rPr>
      <w:rFonts w:ascii="Calibri" w:hAnsi="Calibri"/>
      <w:szCs w:val="22"/>
    </w:rPr>
  </w:style>
  <w:style w:type="paragraph" w:customStyle="1" w:styleId="869">
    <w:name w:val="Cap_正文"/>
    <w:basedOn w:val="1"/>
    <w:link w:val="870"/>
    <w:qFormat/>
    <w:uiPriority w:val="0"/>
    <w:pPr>
      <w:widowControl/>
      <w:spacing w:after="160"/>
      <w:ind w:firstLine="200" w:firstLineChars="200"/>
      <w:jc w:val="left"/>
    </w:pPr>
    <w:rPr>
      <w:kern w:val="0"/>
      <w:sz w:val="22"/>
      <w:lang w:eastAsia="en-CA"/>
    </w:rPr>
  </w:style>
  <w:style w:type="character" w:customStyle="1" w:styleId="870">
    <w:name w:val="Cap_正文 Char Char"/>
    <w:link w:val="869"/>
    <w:qFormat/>
    <w:uiPriority w:val="0"/>
    <w:rPr>
      <w:sz w:val="22"/>
      <w:szCs w:val="24"/>
      <w:lang w:eastAsia="en-CA"/>
    </w:rPr>
  </w:style>
  <w:style w:type="character" w:customStyle="1" w:styleId="871">
    <w:name w:val="中等深浅网格 1 - 强调文字颜色 2 Char"/>
    <w:link w:val="273"/>
    <w:qFormat/>
    <w:uiPriority w:val="34"/>
    <w:rPr>
      <w:rFonts w:ascii="Calibri" w:hAnsi="Calibri"/>
      <w:kern w:val="2"/>
      <w:sz w:val="21"/>
      <w:szCs w:val="22"/>
    </w:rPr>
  </w:style>
  <w:style w:type="table" w:customStyle="1" w:styleId="872">
    <w:name w:val="浅色列表 - 强调文字颜色 11"/>
    <w:basedOn w:val="89"/>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873">
    <w:name w:val="小标题"/>
    <w:basedOn w:val="1"/>
    <w:qFormat/>
    <w:uiPriority w:val="0"/>
    <w:pPr>
      <w:spacing w:before="120" w:after="120" w:line="0" w:lineRule="atLeast"/>
    </w:pPr>
    <w:rPr>
      <w:rFonts w:ascii="Arial" w:hAnsi="Arial" w:eastAsia="黑体" w:cs="Arial"/>
      <w:b/>
      <w:szCs w:val="20"/>
      <w:bdr w:val="single" w:color="auto" w:sz="4" w:space="0"/>
    </w:rPr>
  </w:style>
  <w:style w:type="paragraph" w:customStyle="1" w:styleId="874">
    <w:name w:val="DS"/>
    <w:basedOn w:val="56"/>
    <w:qFormat/>
    <w:uiPriority w:val="0"/>
    <w:pPr>
      <w:ind w:left="34"/>
      <w:jc w:val="center"/>
      <w:textAlignment w:val="center"/>
    </w:pPr>
    <w:rPr>
      <w:iCs/>
    </w:rPr>
  </w:style>
  <w:style w:type="paragraph" w:customStyle="1" w:styleId="875">
    <w:name w:val="正文（缩进2汉字）"/>
    <w:basedOn w:val="1"/>
    <w:link w:val="876"/>
    <w:qFormat/>
    <w:uiPriority w:val="0"/>
    <w:pPr>
      <w:tabs>
        <w:tab w:val="left" w:pos="525"/>
      </w:tabs>
      <w:spacing w:before="100" w:beforeAutospacing="1" w:after="100" w:afterAutospacing="1"/>
      <w:ind w:left="120" w:leftChars="50" w:firstLine="494" w:firstLineChars="206"/>
    </w:pPr>
    <w:rPr>
      <w:rFonts w:ascii="宋体"/>
    </w:rPr>
  </w:style>
  <w:style w:type="character" w:customStyle="1" w:styleId="876">
    <w:name w:val="正文（缩进2汉字） Char"/>
    <w:link w:val="875"/>
    <w:qFormat/>
    <w:uiPriority w:val="0"/>
    <w:rPr>
      <w:rFonts w:ascii="宋体"/>
      <w:kern w:val="2"/>
      <w:sz w:val="21"/>
      <w:szCs w:val="24"/>
    </w:rPr>
  </w:style>
  <w:style w:type="paragraph" w:customStyle="1" w:styleId="877">
    <w:name w:val="列出段落8"/>
    <w:basedOn w:val="1"/>
    <w:qFormat/>
    <w:uiPriority w:val="0"/>
    <w:pPr>
      <w:ind w:firstLine="420" w:firstLineChars="200"/>
    </w:pPr>
    <w:rPr>
      <w:rFonts w:eastAsia="宋体"/>
      <w:sz w:val="21"/>
    </w:rPr>
  </w:style>
  <w:style w:type="paragraph" w:customStyle="1" w:styleId="878">
    <w:name w:val="列出段落9"/>
    <w:basedOn w:val="1"/>
    <w:qFormat/>
    <w:uiPriority w:val="0"/>
    <w:pPr>
      <w:ind w:firstLine="420" w:firstLineChars="200"/>
    </w:pPr>
    <w:rPr>
      <w:rFonts w:eastAsia="宋体"/>
      <w:sz w:val="21"/>
    </w:rPr>
  </w:style>
  <w:style w:type="paragraph" w:customStyle="1" w:styleId="879">
    <w:name w:val="Char20"/>
    <w:basedOn w:val="27"/>
    <w:autoRedefine/>
    <w:qFormat/>
    <w:uiPriority w:val="0"/>
    <w:rPr>
      <w:rFonts w:ascii="Tahoma" w:hAnsi="Tahoma" w:eastAsia="宋体"/>
    </w:rPr>
  </w:style>
  <w:style w:type="character" w:customStyle="1" w:styleId="880">
    <w:name w:val="标题 51"/>
    <w:qFormat/>
    <w:uiPriority w:val="0"/>
    <w:rPr>
      <w:rFonts w:eastAsia="宋体"/>
      <w:b/>
      <w:bCs/>
      <w:kern w:val="2"/>
      <w:sz w:val="28"/>
      <w:szCs w:val="28"/>
      <w:lang w:val="en-US" w:eastAsia="zh-CN" w:bidi="ar-SA"/>
    </w:rPr>
  </w:style>
  <w:style w:type="paragraph" w:customStyle="1" w:styleId="881">
    <w:name w:val="123 Char Char Char"/>
    <w:basedOn w:val="71"/>
    <w:qFormat/>
    <w:uiPriority w:val="0"/>
    <w:pPr>
      <w:spacing w:line="480" w:lineRule="exact"/>
      <w:ind w:firstLine="540" w:firstLineChars="225"/>
    </w:pPr>
    <w:rPr>
      <w:rFonts w:ascii="宋体" w:eastAsia="宋体"/>
      <w:color w:val="000000"/>
      <w:sz w:val="24"/>
      <w:szCs w:val="24"/>
    </w:rPr>
  </w:style>
  <w:style w:type="character" w:customStyle="1" w:styleId="882">
    <w:name w:val="txt1"/>
    <w:qFormat/>
    <w:uiPriority w:val="0"/>
    <w:rPr>
      <w:sz w:val="18"/>
      <w:szCs w:val="18"/>
    </w:rPr>
  </w:style>
  <w:style w:type="paragraph" w:customStyle="1" w:styleId="883">
    <w:name w:val="项目符号"/>
    <w:basedOn w:val="1"/>
    <w:qFormat/>
    <w:uiPriority w:val="0"/>
    <w:pPr>
      <w:tabs>
        <w:tab w:val="left" w:pos="1320"/>
      </w:tabs>
      <w:spacing w:line="360" w:lineRule="auto"/>
      <w:ind w:left="1320" w:hanging="420"/>
    </w:pPr>
    <w:rPr>
      <w:rFonts w:eastAsia="宋体"/>
      <w:sz w:val="21"/>
    </w:rPr>
  </w:style>
  <w:style w:type="character" w:customStyle="1" w:styleId="884">
    <w:name w:val="dd Char"/>
    <w:qFormat/>
    <w:uiPriority w:val="0"/>
    <w:rPr>
      <w:rFonts w:eastAsia="宋体"/>
      <w:b/>
      <w:bCs/>
      <w:kern w:val="2"/>
      <w:sz w:val="28"/>
      <w:szCs w:val="28"/>
      <w:lang w:val="en-US" w:eastAsia="zh-CN" w:bidi="ar-SA"/>
    </w:rPr>
  </w:style>
  <w:style w:type="paragraph" w:customStyle="1" w:styleId="885">
    <w:name w:val="样式 标题 2 + (西文) Times New Roman (中文) 宋体 小二"/>
    <w:basedOn w:val="5"/>
    <w:qFormat/>
    <w:uiPriority w:val="0"/>
    <w:rPr>
      <w:rFonts w:ascii="Times New Roman" w:hAnsi="Times New Roman" w:eastAsia="宋体"/>
      <w:sz w:val="36"/>
    </w:rPr>
  </w:style>
  <w:style w:type="paragraph" w:customStyle="1" w:styleId="886">
    <w:name w:val="样式 标题 4H4PIM 4h4bulletblbb + (西文) Times New Roman (中文) 宋体..."/>
    <w:basedOn w:val="7"/>
    <w:qFormat/>
    <w:uiPriority w:val="0"/>
    <w:pPr>
      <w:tabs>
        <w:tab w:val="left" w:pos="864"/>
      </w:tabs>
      <w:spacing w:line="377" w:lineRule="auto"/>
      <w:ind w:left="864"/>
    </w:pPr>
    <w:rPr>
      <w:rFonts w:ascii="Times New Roman" w:hAnsi="Times New Roman" w:eastAsia="宋体"/>
      <w:sz w:val="30"/>
    </w:rPr>
  </w:style>
  <w:style w:type="paragraph" w:customStyle="1" w:styleId="887">
    <w:name w:val="工程正文"/>
    <w:basedOn w:val="1"/>
    <w:qFormat/>
    <w:uiPriority w:val="0"/>
    <w:pPr>
      <w:spacing w:line="360" w:lineRule="atLeast"/>
      <w:ind w:firstLine="500" w:firstLineChars="200"/>
    </w:pPr>
    <w:rPr>
      <w:rFonts w:eastAsia="宋体"/>
      <w:color w:val="000000"/>
      <w:spacing w:val="20"/>
      <w:sz w:val="21"/>
      <w:lang w:bidi="he-IL"/>
    </w:rPr>
  </w:style>
  <w:style w:type="character" w:customStyle="1" w:styleId="888">
    <w:name w:val="s11"/>
    <w:qFormat/>
    <w:uiPriority w:val="0"/>
    <w:rPr>
      <w:sz w:val="15"/>
      <w:szCs w:val="15"/>
      <w:u w:val="none"/>
    </w:rPr>
  </w:style>
  <w:style w:type="character" w:customStyle="1" w:styleId="889">
    <w:name w:val="s1"/>
    <w:basedOn w:val="112"/>
    <w:qFormat/>
    <w:uiPriority w:val="0"/>
  </w:style>
  <w:style w:type="paragraph" w:customStyle="1" w:styleId="890">
    <w:name w:val="正常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891">
    <w:name w:val="_"/>
    <w:basedOn w:val="1"/>
    <w:qFormat/>
    <w:uiPriority w:val="0"/>
    <w:pPr>
      <w:adjustRightInd w:val="0"/>
      <w:spacing w:line="360" w:lineRule="auto"/>
      <w:ind w:left="480"/>
      <w:textAlignment w:val="baseline"/>
    </w:pPr>
    <w:rPr>
      <w:rFonts w:eastAsia="宋体"/>
      <w:kern w:val="0"/>
      <w:szCs w:val="20"/>
    </w:rPr>
  </w:style>
  <w:style w:type="paragraph" w:customStyle="1" w:styleId="892">
    <w:name w:val="正文无缩进 Char Char Char Char"/>
    <w:basedOn w:val="1"/>
    <w:link w:val="893"/>
    <w:qFormat/>
    <w:uiPriority w:val="0"/>
    <w:pPr>
      <w:tabs>
        <w:tab w:val="left" w:pos="420"/>
      </w:tabs>
      <w:spacing w:line="360" w:lineRule="auto"/>
    </w:pPr>
    <w:rPr>
      <w:rFonts w:eastAsia="宋体"/>
    </w:rPr>
  </w:style>
  <w:style w:type="character" w:customStyle="1" w:styleId="893">
    <w:name w:val="正文无缩进 Char Char Char Char Char"/>
    <w:link w:val="892"/>
    <w:qFormat/>
    <w:uiPriority w:val="0"/>
    <w:rPr>
      <w:rFonts w:eastAsia="宋体"/>
      <w:kern w:val="2"/>
      <w:sz w:val="24"/>
      <w:szCs w:val="24"/>
    </w:rPr>
  </w:style>
  <w:style w:type="paragraph" w:customStyle="1" w:styleId="894">
    <w:name w:val="正文无缩进"/>
    <w:basedOn w:val="1"/>
    <w:qFormat/>
    <w:uiPriority w:val="0"/>
    <w:pPr>
      <w:tabs>
        <w:tab w:val="left" w:pos="420"/>
      </w:tabs>
      <w:spacing w:line="360" w:lineRule="auto"/>
    </w:pPr>
    <w:rPr>
      <w:rFonts w:eastAsia="宋体"/>
    </w:rPr>
  </w:style>
  <w:style w:type="paragraph" w:customStyle="1" w:styleId="895">
    <w:name w:val="text Char"/>
    <w:basedOn w:val="1"/>
    <w:link w:val="896"/>
    <w:qFormat/>
    <w:uiPriority w:val="0"/>
    <w:pPr>
      <w:widowControl/>
      <w:ind w:firstLine="540"/>
      <w:jc w:val="left"/>
    </w:pPr>
    <w:rPr>
      <w:rFonts w:ascii="仿宋体" w:eastAsia="仿宋体"/>
      <w:kern w:val="0"/>
      <w:szCs w:val="20"/>
      <w:lang w:eastAsia="en-US"/>
    </w:rPr>
  </w:style>
  <w:style w:type="character" w:customStyle="1" w:styleId="896">
    <w:name w:val="text Char Char"/>
    <w:link w:val="895"/>
    <w:qFormat/>
    <w:uiPriority w:val="0"/>
    <w:rPr>
      <w:rFonts w:ascii="仿宋体" w:eastAsia="仿宋体"/>
      <w:sz w:val="24"/>
      <w:lang w:eastAsia="en-US"/>
    </w:rPr>
  </w:style>
  <w:style w:type="character" w:customStyle="1" w:styleId="897">
    <w:name w:val="javascript"/>
    <w:basedOn w:val="112"/>
    <w:qFormat/>
    <w:uiPriority w:val="0"/>
  </w:style>
  <w:style w:type="paragraph" w:customStyle="1" w:styleId="898">
    <w:name w:val="多级列表"/>
    <w:basedOn w:val="1"/>
    <w:autoRedefine/>
    <w:qFormat/>
    <w:uiPriority w:val="0"/>
    <w:pPr>
      <w:tabs>
        <w:tab w:val="left" w:pos="360"/>
        <w:tab w:val="left" w:pos="945"/>
      </w:tabs>
      <w:spacing w:after="120"/>
    </w:pPr>
    <w:rPr>
      <w:rFonts w:eastAsia="宋体"/>
    </w:rPr>
  </w:style>
  <w:style w:type="paragraph" w:customStyle="1" w:styleId="899">
    <w:name w:val="正文缩入"/>
    <w:basedOn w:val="1"/>
    <w:qFormat/>
    <w:uiPriority w:val="0"/>
    <w:pPr>
      <w:spacing w:after="156"/>
      <w:ind w:firstLine="420" w:firstLineChars="200"/>
    </w:pPr>
    <w:rPr>
      <w:rFonts w:eastAsia="宋体"/>
    </w:rPr>
  </w:style>
  <w:style w:type="paragraph" w:customStyle="1" w:styleId="900">
    <w:name w:val="样式 报告正文 宋体 小四 左 段前: 5 磅 段后: 5 磅 Char Char"/>
    <w:basedOn w:val="1"/>
    <w:link w:val="901"/>
    <w:qFormat/>
    <w:uiPriority w:val="0"/>
    <w:pPr>
      <w:spacing w:before="100" w:after="100"/>
      <w:ind w:firstLine="240" w:firstLineChars="100"/>
      <w:jc w:val="left"/>
    </w:pPr>
    <w:rPr>
      <w:rFonts w:ascii="宋体" w:hAnsi="宋体" w:eastAsia="宋体" w:cs="宋体"/>
    </w:rPr>
  </w:style>
  <w:style w:type="character" w:customStyle="1" w:styleId="901">
    <w:name w:val="样式 报告正文 宋体 小四 左 段前: 5 磅 段后: 5 磅 Char Char Char"/>
    <w:link w:val="900"/>
    <w:qFormat/>
    <w:uiPriority w:val="0"/>
    <w:rPr>
      <w:rFonts w:ascii="宋体" w:hAnsi="宋体" w:eastAsia="宋体" w:cs="宋体"/>
      <w:kern w:val="2"/>
      <w:sz w:val="24"/>
      <w:szCs w:val="24"/>
    </w:rPr>
  </w:style>
  <w:style w:type="paragraph" w:customStyle="1" w:styleId="902">
    <w:name w:val="样式 报告正文 宋体 小四 左 段前: 5 磅 段后: 5 磅"/>
    <w:basedOn w:val="1"/>
    <w:qFormat/>
    <w:uiPriority w:val="0"/>
    <w:pPr>
      <w:spacing w:before="100" w:after="100"/>
      <w:ind w:firstLine="240" w:firstLineChars="100"/>
      <w:jc w:val="left"/>
    </w:pPr>
    <w:rPr>
      <w:rFonts w:ascii="宋体" w:hAnsi="宋体" w:eastAsia="宋体" w:cs="宋体"/>
      <w:kern w:val="0"/>
      <w:szCs w:val="20"/>
    </w:rPr>
  </w:style>
  <w:style w:type="paragraph" w:customStyle="1" w:styleId="903">
    <w:name w:val="样式 正文文本 + 宋体 小四"/>
    <w:basedOn w:val="35"/>
    <w:link w:val="904"/>
    <w:qFormat/>
    <w:uiPriority w:val="0"/>
    <w:rPr>
      <w:rFonts w:ascii="宋体" w:hAnsi="宋体" w:eastAsia="宋体"/>
    </w:rPr>
  </w:style>
  <w:style w:type="character" w:customStyle="1" w:styleId="904">
    <w:name w:val="样式 正文文本 + 宋体 小四 Char"/>
    <w:link w:val="903"/>
    <w:qFormat/>
    <w:uiPriority w:val="0"/>
    <w:rPr>
      <w:rFonts w:ascii="宋体" w:hAnsi="宋体" w:eastAsia="宋体"/>
      <w:kern w:val="2"/>
      <w:sz w:val="24"/>
      <w:szCs w:val="24"/>
    </w:rPr>
  </w:style>
  <w:style w:type="character" w:customStyle="1" w:styleId="905">
    <w:name w:val="fonth121"/>
    <w:qFormat/>
    <w:uiPriority w:val="0"/>
    <w:rPr>
      <w:color w:val="333333"/>
      <w:sz w:val="18"/>
      <w:szCs w:val="18"/>
      <w:u w:val="none"/>
    </w:rPr>
  </w:style>
  <w:style w:type="character" w:customStyle="1" w:styleId="906">
    <w:name w:val="正文文字缩进 Char Char Char Char Char Char"/>
    <w:qFormat/>
    <w:uiPriority w:val="0"/>
    <w:rPr>
      <w:rFonts w:eastAsia="宋体"/>
      <w:kern w:val="2"/>
      <w:sz w:val="21"/>
      <w:szCs w:val="24"/>
      <w:lang w:val="en-US" w:eastAsia="zh-CN" w:bidi="ar-SA"/>
    </w:rPr>
  </w:style>
  <w:style w:type="paragraph" w:customStyle="1" w:styleId="907">
    <w:name w:val="图五"/>
    <w:basedOn w:val="1"/>
    <w:qFormat/>
    <w:uiPriority w:val="0"/>
    <w:pPr>
      <w:spacing w:line="240" w:lineRule="exact"/>
      <w:jc w:val="center"/>
    </w:pPr>
    <w:rPr>
      <w:rFonts w:eastAsia="宋体"/>
      <w:sz w:val="21"/>
    </w:rPr>
  </w:style>
  <w:style w:type="paragraph" w:customStyle="1" w:styleId="908">
    <w:name w:val="??"/>
    <w:qFormat/>
    <w:uiPriority w:val="0"/>
    <w:pPr>
      <w:widowControl w:val="0"/>
      <w:autoSpaceDE w:val="0"/>
      <w:autoSpaceDN w:val="0"/>
      <w:adjustRightInd w:val="0"/>
      <w:spacing w:line="312" w:lineRule="atLeast"/>
      <w:jc w:val="both"/>
      <w:textAlignment w:val="baseline"/>
    </w:pPr>
    <w:rPr>
      <w:rFonts w:ascii="Times New Roman" w:hAnsi="Times New Roman" w:eastAsia="??" w:cs="Times New Roman"/>
      <w:sz w:val="21"/>
      <w:lang w:val="en-US" w:eastAsia="zh-CN" w:bidi="ar-SA"/>
    </w:rPr>
  </w:style>
  <w:style w:type="character" w:customStyle="1" w:styleId="909">
    <w:name w:val="heer 正文 Char Char Char Char Char1"/>
    <w:qFormat/>
    <w:uiPriority w:val="0"/>
    <w:rPr>
      <w:rFonts w:eastAsia="宋体"/>
      <w:kern w:val="2"/>
      <w:sz w:val="21"/>
      <w:szCs w:val="24"/>
      <w:lang w:val="en-US" w:eastAsia="zh-CN" w:bidi="ar-SA"/>
    </w:rPr>
  </w:style>
  <w:style w:type="character" w:customStyle="1" w:styleId="910">
    <w:name w:val="样式 正文文本 + 宋体 小四 Char Char"/>
    <w:qFormat/>
    <w:uiPriority w:val="0"/>
    <w:rPr>
      <w:rFonts w:ascii="宋体" w:hAnsi="宋体" w:eastAsia="宋体"/>
      <w:kern w:val="2"/>
      <w:sz w:val="24"/>
      <w:szCs w:val="24"/>
      <w:lang w:val="en-US" w:eastAsia="zh-CN" w:bidi="ar-SA"/>
    </w:rPr>
  </w:style>
  <w:style w:type="paragraph" w:customStyle="1" w:styleId="911">
    <w:name w:val="PMITB1"/>
    <w:basedOn w:val="1"/>
    <w:semiHidden/>
    <w:qFormat/>
    <w:uiPriority w:val="0"/>
    <w:pPr>
      <w:widowControl/>
      <w:numPr>
        <w:ilvl w:val="0"/>
        <w:numId w:val="34"/>
      </w:numPr>
      <w:spacing w:after="60"/>
      <w:jc w:val="left"/>
    </w:pPr>
    <w:rPr>
      <w:rFonts w:eastAsia="宋体"/>
      <w:kern w:val="0"/>
      <w:sz w:val="22"/>
      <w:szCs w:val="20"/>
      <w:lang w:eastAsia="en-US"/>
    </w:rPr>
  </w:style>
  <w:style w:type="paragraph" w:customStyle="1" w:styleId="912">
    <w:name w:val="PMTB1"/>
    <w:basedOn w:val="1"/>
    <w:semiHidden/>
    <w:qFormat/>
    <w:uiPriority w:val="0"/>
    <w:pPr>
      <w:widowControl/>
      <w:tabs>
        <w:tab w:val="left" w:pos="840"/>
      </w:tabs>
      <w:spacing w:after="60"/>
      <w:ind w:left="840" w:hanging="420"/>
      <w:jc w:val="left"/>
    </w:pPr>
    <w:rPr>
      <w:rFonts w:eastAsia="宋体"/>
      <w:kern w:val="0"/>
      <w:sz w:val="22"/>
      <w:szCs w:val="20"/>
      <w:lang w:eastAsia="en-US"/>
    </w:rPr>
  </w:style>
  <w:style w:type="character" w:customStyle="1" w:styleId="913">
    <w:name w:val="listitem1"/>
    <w:qFormat/>
    <w:uiPriority w:val="0"/>
    <w:rPr>
      <w:sz w:val="22"/>
      <w:szCs w:val="22"/>
    </w:rPr>
  </w:style>
  <w:style w:type="character" w:customStyle="1" w:styleId="914">
    <w:name w:val="unnamed12"/>
    <w:qFormat/>
    <w:uiPriority w:val="0"/>
    <w:rPr>
      <w:color w:val="000033"/>
      <w:sz w:val="20"/>
      <w:szCs w:val="20"/>
      <w:u w:val="none"/>
    </w:rPr>
  </w:style>
  <w:style w:type="character" w:customStyle="1" w:styleId="915">
    <w:name w:val="标题 3 Char"/>
    <w:qFormat/>
    <w:uiPriority w:val="0"/>
    <w:rPr>
      <w:rFonts w:ascii="Tahoma" w:hAnsi="Tahoma" w:eastAsia="宋体"/>
      <w:b/>
      <w:bCs/>
      <w:kern w:val="2"/>
      <w:sz w:val="28"/>
      <w:szCs w:val="28"/>
      <w:lang w:val="en-US" w:eastAsia="zh-CN" w:bidi="ar-SA"/>
    </w:rPr>
  </w:style>
  <w:style w:type="paragraph" w:customStyle="1" w:styleId="916">
    <w:name w:val="样式 报告正文 宋体 小四 左 段前: 5 磅 段后: 5 磅 Char"/>
    <w:basedOn w:val="1"/>
    <w:qFormat/>
    <w:uiPriority w:val="0"/>
    <w:pPr>
      <w:spacing w:before="100" w:after="100"/>
      <w:ind w:firstLine="240" w:firstLineChars="100"/>
      <w:jc w:val="left"/>
    </w:pPr>
    <w:rPr>
      <w:rFonts w:ascii="宋体" w:hAnsi="宋体" w:eastAsia="宋体" w:cs="宋体"/>
    </w:rPr>
  </w:style>
  <w:style w:type="paragraph" w:customStyle="1" w:styleId="917">
    <w:name w:val="ParaItem"/>
    <w:basedOn w:val="918"/>
    <w:qFormat/>
    <w:uiPriority w:val="0"/>
    <w:pPr>
      <w:numPr>
        <w:ilvl w:val="0"/>
        <w:numId w:val="35"/>
      </w:numPr>
    </w:pPr>
  </w:style>
  <w:style w:type="paragraph" w:customStyle="1" w:styleId="918">
    <w:name w:val="Paragraph"/>
    <w:basedOn w:val="1"/>
    <w:qFormat/>
    <w:uiPriority w:val="0"/>
    <w:pPr>
      <w:widowControl/>
      <w:adjustRightInd w:val="0"/>
      <w:spacing w:before="60" w:after="60" w:line="288" w:lineRule="auto"/>
      <w:ind w:firstLine="510"/>
      <w:textAlignment w:val="baseline"/>
    </w:pPr>
    <w:rPr>
      <w:rFonts w:eastAsia="宋体"/>
      <w:spacing w:val="10"/>
      <w:kern w:val="0"/>
      <w:szCs w:val="20"/>
    </w:rPr>
  </w:style>
  <w:style w:type="paragraph" w:customStyle="1" w:styleId="919">
    <w:name w:val="要求"/>
    <w:basedOn w:val="1"/>
    <w:qFormat/>
    <w:uiPriority w:val="0"/>
    <w:pPr>
      <w:numPr>
        <w:ilvl w:val="0"/>
        <w:numId w:val="36"/>
      </w:numPr>
      <w:shd w:val="clear" w:color="auto" w:fill="FFFF00"/>
      <w:tabs>
        <w:tab w:val="left" w:pos="1080"/>
        <w:tab w:val="clear" w:pos="1440"/>
      </w:tabs>
      <w:spacing w:before="240"/>
      <w:ind w:left="1077" w:hanging="1077"/>
    </w:pPr>
    <w:rPr>
      <w:rFonts w:eastAsia="宋体"/>
      <w:b/>
      <w:sz w:val="21"/>
      <w:szCs w:val="20"/>
    </w:rPr>
  </w:style>
  <w:style w:type="paragraph" w:customStyle="1" w:styleId="920">
    <w:name w:val="content"/>
    <w:basedOn w:val="1"/>
    <w:qFormat/>
    <w:uiPriority w:val="0"/>
    <w:pPr>
      <w:widowControl/>
      <w:spacing w:before="100" w:beforeAutospacing="1" w:after="100" w:afterAutospacing="1"/>
      <w:jc w:val="left"/>
    </w:pPr>
    <w:rPr>
      <w:rFonts w:ascii="宋体" w:hAnsi="宋体" w:eastAsia="宋体" w:cs="宋体"/>
      <w:color w:val="000000"/>
      <w:kern w:val="0"/>
    </w:rPr>
  </w:style>
  <w:style w:type="paragraph" w:customStyle="1" w:styleId="921">
    <w:name w:val="样式 首行缩进:  0.74 厘米 段前: 6 磅 段后: 6 磅 行距: 多倍行距 1.25 字行"/>
    <w:basedOn w:val="1"/>
    <w:qFormat/>
    <w:uiPriority w:val="0"/>
    <w:pPr>
      <w:spacing w:before="120" w:after="120" w:line="360" w:lineRule="auto"/>
      <w:ind w:firstLine="420"/>
    </w:pPr>
    <w:rPr>
      <w:rFonts w:eastAsia="宋体"/>
      <w:sz w:val="21"/>
      <w:szCs w:val="20"/>
    </w:rPr>
  </w:style>
  <w:style w:type="character" w:customStyle="1" w:styleId="922">
    <w:name w:val="base3"/>
    <w:qFormat/>
    <w:uiPriority w:val="0"/>
    <w:rPr>
      <w:rFonts w:hint="default"/>
      <w:sz w:val="18"/>
    </w:rPr>
  </w:style>
  <w:style w:type="paragraph" w:customStyle="1" w:styleId="923">
    <w:name w:val="样式 正文缩进正文（首行缩进两字）表正文正文非缩进 + 首行缩进:  0 字符1"/>
    <w:basedOn w:val="22"/>
    <w:qFormat/>
    <w:uiPriority w:val="0"/>
    <w:pPr>
      <w:spacing w:line="360" w:lineRule="auto"/>
      <w:ind w:firstLine="200" w:firstLineChars="0"/>
    </w:pPr>
    <w:rPr>
      <w:rFonts w:eastAsia="宋体"/>
      <w:sz w:val="21"/>
      <w:szCs w:val="20"/>
    </w:rPr>
  </w:style>
  <w:style w:type="paragraph" w:customStyle="1" w:styleId="924">
    <w:name w:val="样式 正文缩进正文（首行缩进两字）表正文正文非缩进 + 首行缩进:  0 字符"/>
    <w:basedOn w:val="22"/>
    <w:qFormat/>
    <w:uiPriority w:val="0"/>
    <w:pPr>
      <w:spacing w:line="360" w:lineRule="auto"/>
      <w:ind w:firstLine="0" w:firstLineChars="0"/>
    </w:pPr>
    <w:rPr>
      <w:rFonts w:eastAsia="宋体"/>
      <w:sz w:val="21"/>
      <w:szCs w:val="20"/>
    </w:rPr>
  </w:style>
  <w:style w:type="paragraph" w:customStyle="1" w:styleId="925">
    <w:name w:val="样式  + 首行缩进:  0.74 厘米 行距: 1.5 倍行距"/>
    <w:basedOn w:val="1"/>
    <w:qFormat/>
    <w:uiPriority w:val="0"/>
    <w:pPr>
      <w:widowControl/>
      <w:spacing w:after="240" w:line="360" w:lineRule="auto"/>
      <w:ind w:firstLine="420"/>
      <w:jc w:val="left"/>
    </w:pPr>
    <w:rPr>
      <w:rFonts w:ascii="Garamond" w:hAnsi="Garamond" w:eastAsia="宋体"/>
      <w:spacing w:val="-5"/>
      <w:kern w:val="0"/>
      <w:sz w:val="21"/>
      <w:szCs w:val="20"/>
    </w:rPr>
  </w:style>
  <w:style w:type="paragraph" w:customStyle="1" w:styleId="926">
    <w:name w:val="公司名"/>
    <w:basedOn w:val="1"/>
    <w:next w:val="1"/>
    <w:qFormat/>
    <w:uiPriority w:val="0"/>
    <w:pPr>
      <w:widowControl/>
      <w:spacing w:before="420" w:after="60" w:line="320" w:lineRule="exact"/>
      <w:jc w:val="left"/>
    </w:pPr>
    <w:rPr>
      <w:rFonts w:ascii="Garamond" w:hAnsi="Garamond" w:eastAsia="宋体"/>
      <w:caps/>
      <w:kern w:val="36"/>
      <w:sz w:val="38"/>
      <w:szCs w:val="20"/>
    </w:rPr>
  </w:style>
  <w:style w:type="paragraph" w:customStyle="1" w:styleId="927">
    <w:name w:val="部分标签"/>
    <w:basedOn w:val="1"/>
    <w:next w:val="1"/>
    <w:qFormat/>
    <w:uiPriority w:val="0"/>
    <w:pPr>
      <w:widowControl/>
      <w:shd w:val="pct20" w:color="auto" w:fill="auto"/>
      <w:spacing w:line="360" w:lineRule="auto"/>
      <w:jc w:val="center"/>
    </w:pPr>
    <w:rPr>
      <w:rFonts w:ascii="Arial Black" w:hAnsi="Arial Black" w:eastAsia="宋体"/>
      <w:b/>
      <w:color w:val="FFFFFF"/>
      <w:kern w:val="0"/>
      <w:position w:val="-32"/>
      <w:sz w:val="84"/>
      <w:szCs w:val="20"/>
    </w:rPr>
  </w:style>
  <w:style w:type="paragraph" w:customStyle="1" w:styleId="928">
    <w:name w:val="首页脚样式"/>
    <w:basedOn w:val="56"/>
    <w:qFormat/>
    <w:uiPriority w:val="0"/>
    <w:pPr>
      <w:keepLines/>
      <w:widowControl/>
      <w:tabs>
        <w:tab w:val="center" w:pos="4320"/>
        <w:tab w:val="right" w:pos="8640"/>
        <w:tab w:val="clear" w:pos="4153"/>
        <w:tab w:val="clear" w:pos="8306"/>
      </w:tabs>
      <w:snapToGrid/>
      <w:spacing w:line="360" w:lineRule="auto"/>
      <w:jc w:val="center"/>
    </w:pPr>
    <w:rPr>
      <w:rFonts w:ascii="Arial Black" w:hAnsi="Arial Black" w:eastAsia="宋体"/>
      <w:spacing w:val="-10"/>
      <w:kern w:val="0"/>
      <w:sz w:val="16"/>
      <w:szCs w:val="20"/>
    </w:rPr>
  </w:style>
  <w:style w:type="paragraph" w:customStyle="1" w:styleId="929">
    <w:name w:val="样式 首行缩进:  0.74 厘米"/>
    <w:basedOn w:val="1"/>
    <w:qFormat/>
    <w:uiPriority w:val="0"/>
    <w:pPr>
      <w:spacing w:line="360" w:lineRule="auto"/>
      <w:ind w:firstLine="420"/>
    </w:pPr>
    <w:rPr>
      <w:rFonts w:eastAsia="宋体"/>
      <w:sz w:val="21"/>
      <w:szCs w:val="20"/>
    </w:rPr>
  </w:style>
  <w:style w:type="paragraph" w:customStyle="1" w:styleId="930">
    <w:name w:val="副题目 – 封页"/>
    <w:basedOn w:val="1"/>
    <w:next w:val="1"/>
    <w:qFormat/>
    <w:uiPriority w:val="0"/>
    <w:pPr>
      <w:keepNext/>
      <w:widowControl/>
      <w:pBdr>
        <w:top w:val="single" w:color="auto" w:sz="6" w:space="1"/>
      </w:pBdr>
      <w:spacing w:after="5280" w:line="480" w:lineRule="exact"/>
      <w:jc w:val="left"/>
    </w:pPr>
    <w:rPr>
      <w:rFonts w:ascii="Garamond" w:hAnsi="Garamond"/>
      <w:spacing w:val="-15"/>
      <w:kern w:val="28"/>
      <w:sz w:val="44"/>
      <w:szCs w:val="20"/>
    </w:rPr>
  </w:style>
  <w:style w:type="paragraph" w:customStyle="1" w:styleId="931">
    <w:name w:val="封页标题"/>
    <w:basedOn w:val="1"/>
    <w:next w:val="1"/>
    <w:qFormat/>
    <w:uiPriority w:val="0"/>
    <w:pPr>
      <w:widowControl/>
      <w:pBdr>
        <w:top w:val="single" w:color="FFFFFF" w:sz="6" w:space="31"/>
        <w:left w:val="single" w:color="FFFFFF" w:sz="6" w:space="31"/>
        <w:bottom w:val="single" w:color="FFFFFF" w:sz="6" w:space="31"/>
        <w:right w:val="single" w:color="FFFFFF" w:sz="6" w:space="31"/>
      </w:pBdr>
      <w:shd w:val="pct10" w:color="auto" w:fill="auto"/>
      <w:spacing w:line="1440" w:lineRule="exact"/>
      <w:ind w:left="600" w:right="600"/>
      <w:jc w:val="center"/>
    </w:pPr>
    <w:rPr>
      <w:rFonts w:ascii="Garamond" w:hAnsi="Garamond"/>
      <w:b/>
      <w:kern w:val="28"/>
      <w:position w:val="6"/>
      <w:sz w:val="72"/>
      <w:szCs w:val="20"/>
    </w:rPr>
  </w:style>
  <w:style w:type="paragraph" w:customStyle="1" w:styleId="932">
    <w:name w:val="1 Char Char Char Char"/>
    <w:basedOn w:val="1"/>
    <w:autoRedefine/>
    <w:qFormat/>
    <w:uiPriority w:val="0"/>
    <w:pPr>
      <w:widowControl/>
      <w:spacing w:after="160" w:line="240" w:lineRule="exact"/>
      <w:jc w:val="left"/>
    </w:pPr>
    <w:rPr>
      <w:rFonts w:ascii="Tahoma" w:hAnsi="Tahoma" w:eastAsia="Times New Roman"/>
      <w:kern w:val="0"/>
      <w:sz w:val="28"/>
      <w:lang w:eastAsia="en-US"/>
    </w:rPr>
  </w:style>
  <w:style w:type="paragraph" w:customStyle="1" w:styleId="933">
    <w:name w:val="Picture"/>
    <w:basedOn w:val="1"/>
    <w:next w:val="23"/>
    <w:qFormat/>
    <w:uiPriority w:val="0"/>
    <w:pPr>
      <w:keepNext/>
      <w:widowControl/>
    </w:pPr>
    <w:rPr>
      <w:rFonts w:ascii="楷体" w:hAnsi="Arial" w:eastAsia="楷体"/>
      <w:b/>
      <w:spacing w:val="-5"/>
      <w:w w:val="98"/>
      <w:kern w:val="0"/>
      <w:szCs w:val="20"/>
    </w:rPr>
  </w:style>
  <w:style w:type="paragraph" w:customStyle="1" w:styleId="934">
    <w:name w:val="Char111"/>
    <w:basedOn w:val="27"/>
    <w:autoRedefine/>
    <w:semiHidden/>
    <w:qFormat/>
    <w:uiPriority w:val="0"/>
    <w:rPr>
      <w:rFonts w:ascii="Tahoma" w:hAnsi="Tahoma" w:eastAsia="宋体" w:cs="Tahoma"/>
      <w:kern w:val="0"/>
      <w:sz w:val="18"/>
    </w:rPr>
  </w:style>
  <w:style w:type="paragraph" w:customStyle="1" w:styleId="935">
    <w:name w:val="标书_标题2"/>
    <w:basedOn w:val="5"/>
    <w:autoRedefine/>
    <w:qFormat/>
    <w:uiPriority w:val="0"/>
    <w:pPr>
      <w:numPr>
        <w:ilvl w:val="0"/>
        <w:numId w:val="37"/>
      </w:numPr>
      <w:tabs>
        <w:tab w:val="left" w:pos="0"/>
      </w:tabs>
      <w:spacing w:line="416" w:lineRule="auto"/>
      <w:ind w:left="0" w:firstLine="0"/>
    </w:pPr>
    <w:rPr>
      <w:rFonts w:eastAsia="黑体"/>
      <w:color w:val="000000"/>
      <w:sz w:val="28"/>
      <w:szCs w:val="20"/>
    </w:rPr>
  </w:style>
  <w:style w:type="paragraph" w:customStyle="1" w:styleId="936">
    <w:name w:val="标准小四"/>
    <w:basedOn w:val="1"/>
    <w:link w:val="937"/>
    <w:autoRedefine/>
    <w:qFormat/>
    <w:uiPriority w:val="0"/>
    <w:pPr>
      <w:spacing w:line="360" w:lineRule="auto"/>
      <w:ind w:right="17" w:rightChars="8" w:firstLine="480" w:firstLineChars="200"/>
    </w:pPr>
    <w:rPr>
      <w:rFonts w:ascii="宋体" w:hAnsi="宋体" w:eastAsia="宋体"/>
    </w:rPr>
  </w:style>
  <w:style w:type="character" w:customStyle="1" w:styleId="937">
    <w:name w:val="标准小四 Char"/>
    <w:link w:val="936"/>
    <w:qFormat/>
    <w:uiPriority w:val="0"/>
    <w:rPr>
      <w:rFonts w:ascii="宋体" w:hAnsi="宋体" w:eastAsia="宋体"/>
      <w:kern w:val="2"/>
      <w:sz w:val="24"/>
      <w:szCs w:val="24"/>
    </w:rPr>
  </w:style>
  <w:style w:type="paragraph" w:customStyle="1" w:styleId="938">
    <w:name w:val="样式 标题 3sect1.2.3h33H3Heading 3 - oldCTLevel 3 Topic Headi..."/>
    <w:basedOn w:val="6"/>
    <w:link w:val="939"/>
    <w:qFormat/>
    <w:uiPriority w:val="0"/>
    <w:pPr>
      <w:tabs>
        <w:tab w:val="left" w:pos="3780"/>
      </w:tabs>
      <w:spacing w:before="120"/>
      <w:ind w:left="3780"/>
    </w:pPr>
    <w:rPr>
      <w:rFonts w:ascii="Times New Roman" w:hAnsi="Times New Roman" w:eastAsia="宋体"/>
      <w:szCs w:val="28"/>
    </w:rPr>
  </w:style>
  <w:style w:type="character" w:customStyle="1" w:styleId="939">
    <w:name w:val="样式 标题 3sect1.2.3h33H3Heading 3 - oldCTLevel 3 Topic Headi... Char"/>
    <w:link w:val="938"/>
    <w:qFormat/>
    <w:uiPriority w:val="0"/>
    <w:rPr>
      <w:rFonts w:cstheme="minorBidi"/>
      <w:b/>
      <w:bCs/>
      <w:kern w:val="2"/>
      <w:sz w:val="24"/>
      <w:szCs w:val="28"/>
    </w:rPr>
  </w:style>
  <w:style w:type="paragraph" w:customStyle="1" w:styleId="940">
    <w:name w:val="Char Char9"/>
    <w:basedOn w:val="27"/>
    <w:autoRedefine/>
    <w:qFormat/>
    <w:uiPriority w:val="0"/>
    <w:rPr>
      <w:rFonts w:ascii="Tahoma" w:hAnsi="Tahoma" w:eastAsia="宋体"/>
    </w:rPr>
  </w:style>
  <w:style w:type="character" w:customStyle="1" w:styleId="941">
    <w:name w:val="H4 Char1"/>
    <w:qFormat/>
    <w:uiPriority w:val="0"/>
    <w:rPr>
      <w:rFonts w:ascii="Cambria" w:hAnsi="Cambria" w:eastAsia="宋体"/>
      <w:b/>
      <w:bCs/>
      <w:kern w:val="2"/>
      <w:sz w:val="28"/>
      <w:szCs w:val="28"/>
      <w:lang w:val="en-US" w:eastAsia="zh-CN" w:bidi="ar-SA"/>
    </w:rPr>
  </w:style>
  <w:style w:type="paragraph" w:customStyle="1" w:styleId="942">
    <w:name w:val="样式 正文缩进正文（首行缩进两字）标题4四号正文缩进 Char缩进正文编号正文对齐正文（段落文字）上海中望标准..."/>
    <w:basedOn w:val="22"/>
    <w:qFormat/>
    <w:uiPriority w:val="0"/>
    <w:pPr>
      <w:spacing w:line="240" w:lineRule="atLeast"/>
      <w:ind w:firstLine="200"/>
    </w:pPr>
    <w:rPr>
      <w:rFonts w:ascii="Arial" w:hAnsi="Arial" w:eastAsia="宋体" w:cs="宋体"/>
      <w:szCs w:val="20"/>
    </w:rPr>
  </w:style>
  <w:style w:type="paragraph" w:customStyle="1" w:styleId="943">
    <w:name w:val="widthline"/>
    <w:basedOn w:val="1"/>
    <w:qFormat/>
    <w:uiPriority w:val="0"/>
    <w:pPr>
      <w:widowControl/>
      <w:spacing w:before="100" w:beforeAutospacing="1" w:after="100" w:afterAutospacing="1" w:line="360" w:lineRule="auto"/>
      <w:ind w:firstLine="600" w:firstLineChars="250"/>
      <w:jc w:val="left"/>
    </w:pPr>
    <w:rPr>
      <w:rFonts w:ascii="宋体" w:hAnsi="宋体" w:eastAsia="宋体" w:cs="宋体"/>
      <w:kern w:val="0"/>
    </w:rPr>
  </w:style>
  <w:style w:type="character" w:customStyle="1" w:styleId="944">
    <w:name w:val="正文文字缩进 Char1"/>
    <w:qFormat/>
    <w:uiPriority w:val="0"/>
    <w:rPr>
      <w:rFonts w:eastAsia="宋体"/>
      <w:kern w:val="2"/>
      <w:sz w:val="18"/>
      <w:szCs w:val="18"/>
      <w:lang w:val="en-US" w:eastAsia="zh-CN" w:bidi="ar-SA"/>
    </w:rPr>
  </w:style>
  <w:style w:type="character" w:customStyle="1" w:styleId="945">
    <w:name w:val="卷标题 Char"/>
    <w:qFormat/>
    <w:uiPriority w:val="0"/>
    <w:rPr>
      <w:rFonts w:eastAsia="宋体"/>
      <w:b/>
      <w:bCs/>
      <w:kern w:val="44"/>
      <w:sz w:val="44"/>
      <w:szCs w:val="44"/>
      <w:lang w:val="en-US" w:eastAsia="zh-CN" w:bidi="ar-SA"/>
    </w:rPr>
  </w:style>
  <w:style w:type="paragraph" w:customStyle="1" w:styleId="946">
    <w:name w:val="批注框文本1"/>
    <w:basedOn w:val="1"/>
    <w:semiHidden/>
    <w:qFormat/>
    <w:uiPriority w:val="0"/>
    <w:pPr>
      <w:spacing w:line="360" w:lineRule="auto"/>
      <w:ind w:firstLine="600" w:firstLineChars="250"/>
    </w:pPr>
    <w:rPr>
      <w:rFonts w:eastAsia="宋体"/>
      <w:sz w:val="18"/>
      <w:szCs w:val="18"/>
    </w:rPr>
  </w:style>
  <w:style w:type="paragraph" w:customStyle="1" w:styleId="947">
    <w:name w:val="Spec Text"/>
    <w:basedOn w:val="22"/>
    <w:qFormat/>
    <w:uiPriority w:val="0"/>
    <w:pPr>
      <w:widowControl/>
      <w:tabs>
        <w:tab w:val="left" w:pos="2552"/>
      </w:tabs>
      <w:spacing w:before="120" w:after="120" w:line="240" w:lineRule="exact"/>
      <w:ind w:firstLine="0" w:firstLineChars="0"/>
      <w:jc w:val="left"/>
    </w:pPr>
    <w:rPr>
      <w:rFonts w:ascii="Arial" w:hAnsi="Arial" w:eastAsia="宋体"/>
      <w:kern w:val="0"/>
      <w:sz w:val="20"/>
      <w:szCs w:val="20"/>
      <w:lang w:val="en-GB" w:eastAsia="en-US"/>
    </w:rPr>
  </w:style>
  <w:style w:type="paragraph" w:customStyle="1" w:styleId="948">
    <w:name w:val="标书正文格式"/>
    <w:qFormat/>
    <w:uiPriority w:val="0"/>
    <w:pPr>
      <w:spacing w:line="360" w:lineRule="auto"/>
      <w:ind w:firstLine="200" w:firstLineChars="200"/>
    </w:pPr>
    <w:rPr>
      <w:rFonts w:ascii="Times New Roman" w:hAnsi="Times New Roman" w:eastAsia="仿宋_GB2312" w:cs="Times New Roman"/>
      <w:kern w:val="2"/>
      <w:sz w:val="30"/>
      <w:szCs w:val="24"/>
      <w:lang w:val="en-US" w:eastAsia="zh-CN" w:bidi="ar-SA"/>
    </w:rPr>
  </w:style>
  <w:style w:type="paragraph" w:customStyle="1" w:styleId="949">
    <w:name w:val="Char Char Char Char Char Char"/>
    <w:basedOn w:val="1"/>
    <w:qFormat/>
    <w:uiPriority w:val="0"/>
    <w:pPr>
      <w:spacing w:line="360" w:lineRule="auto"/>
      <w:ind w:firstLine="600" w:firstLineChars="250"/>
    </w:pPr>
    <w:rPr>
      <w:rFonts w:ascii="Tahoma" w:hAnsi="Tahoma" w:eastAsia="宋体"/>
      <w:szCs w:val="20"/>
    </w:rPr>
  </w:style>
  <w:style w:type="paragraph" w:customStyle="1" w:styleId="950">
    <w:name w:val="样式 标题 3 + Arial 五号"/>
    <w:basedOn w:val="6"/>
    <w:qFormat/>
    <w:uiPriority w:val="0"/>
    <w:pPr>
      <w:tabs>
        <w:tab w:val="left" w:pos="709"/>
        <w:tab w:val="left" w:pos="3780"/>
      </w:tabs>
      <w:spacing w:line="415" w:lineRule="auto"/>
      <w:ind w:left="709" w:hanging="709"/>
    </w:pPr>
    <w:rPr>
      <w:rFonts w:ascii="Arial" w:hAnsi="Arial" w:eastAsia="宋体"/>
      <w:szCs w:val="32"/>
    </w:rPr>
  </w:style>
  <w:style w:type="character" w:customStyle="1" w:styleId="951">
    <w:name w:val="textfont1"/>
    <w:qFormat/>
    <w:uiPriority w:val="0"/>
    <w:rPr>
      <w:sz w:val="22"/>
      <w:szCs w:val="22"/>
    </w:rPr>
  </w:style>
  <w:style w:type="paragraph" w:customStyle="1" w:styleId="952">
    <w:name w:val="样式 标题 4 + 左侧:  0 厘米 首行缩进:  0 厘米"/>
    <w:basedOn w:val="7"/>
    <w:next w:val="1"/>
    <w:qFormat/>
    <w:uiPriority w:val="0"/>
    <w:pPr>
      <w:numPr>
        <w:ilvl w:val="2"/>
        <w:numId w:val="0"/>
      </w:numPr>
      <w:tabs>
        <w:tab w:val="left" w:pos="720"/>
      </w:tabs>
      <w:spacing w:line="377" w:lineRule="auto"/>
      <w:ind w:left="720" w:hanging="720"/>
    </w:pPr>
    <w:rPr>
      <w:rFonts w:cs="宋体"/>
      <w:szCs w:val="20"/>
    </w:rPr>
  </w:style>
  <w:style w:type="character" w:customStyle="1" w:styleId="953">
    <w:name w:val="Footer-Even Char Char1"/>
    <w:qFormat/>
    <w:uiPriority w:val="0"/>
    <w:rPr>
      <w:rFonts w:eastAsia="宋体"/>
      <w:sz w:val="18"/>
      <w:lang w:val="en-US" w:eastAsia="zh-CN" w:bidi="ar-SA"/>
    </w:rPr>
  </w:style>
  <w:style w:type="paragraph" w:customStyle="1" w:styleId="954">
    <w:name w:val="p5"/>
    <w:basedOn w:val="1"/>
    <w:qFormat/>
    <w:uiPriority w:val="0"/>
    <w:pPr>
      <w:tabs>
        <w:tab w:val="left" w:pos="720"/>
      </w:tabs>
      <w:spacing w:line="240" w:lineRule="atLeast"/>
      <w:ind w:firstLine="600" w:firstLineChars="250"/>
      <w:jc w:val="left"/>
    </w:pPr>
    <w:rPr>
      <w:rFonts w:eastAsia="宋体"/>
      <w:snapToGrid w:val="0"/>
      <w:kern w:val="0"/>
      <w:szCs w:val="20"/>
      <w:lang w:val="en-GB" w:eastAsia="de-DE"/>
    </w:rPr>
  </w:style>
  <w:style w:type="paragraph" w:customStyle="1" w:styleId="955">
    <w:name w:val="正文文本3"/>
    <w:basedOn w:val="1"/>
    <w:link w:val="956"/>
    <w:qFormat/>
    <w:uiPriority w:val="0"/>
    <w:pPr>
      <w:adjustRightInd w:val="0"/>
      <w:spacing w:before="120" w:after="120" w:afterLines="50" w:line="280" w:lineRule="atLeast"/>
      <w:ind w:firstLine="600" w:firstLineChars="250"/>
      <w:textAlignment w:val="baseline"/>
    </w:pPr>
    <w:rPr>
      <w:rFonts w:eastAsia="新宋体"/>
      <w:szCs w:val="21"/>
    </w:rPr>
  </w:style>
  <w:style w:type="character" w:customStyle="1" w:styleId="956">
    <w:name w:val="BODY TEXT Char"/>
    <w:link w:val="955"/>
    <w:qFormat/>
    <w:uiPriority w:val="0"/>
    <w:rPr>
      <w:rFonts w:eastAsia="新宋体"/>
      <w:kern w:val="2"/>
      <w:sz w:val="24"/>
      <w:szCs w:val="21"/>
    </w:rPr>
  </w:style>
  <w:style w:type="paragraph" w:customStyle="1" w:styleId="957">
    <w:name w:val="style2"/>
    <w:basedOn w:val="1"/>
    <w:qFormat/>
    <w:uiPriority w:val="0"/>
    <w:pPr>
      <w:widowControl/>
      <w:spacing w:before="100" w:beforeAutospacing="1" w:after="100" w:afterAutospacing="1" w:line="360" w:lineRule="auto"/>
      <w:ind w:firstLine="600" w:firstLineChars="250"/>
      <w:jc w:val="left"/>
    </w:pPr>
    <w:rPr>
      <w:rFonts w:ascii="宋体" w:hAnsi="宋体" w:eastAsia="宋体" w:cs="宋体"/>
      <w:kern w:val="0"/>
    </w:rPr>
  </w:style>
  <w:style w:type="paragraph" w:customStyle="1" w:styleId="958">
    <w:name w:val="xl23"/>
    <w:basedOn w:val="1"/>
    <w:qFormat/>
    <w:uiPriority w:val="0"/>
    <w:pPr>
      <w:widowControl/>
      <w:spacing w:before="100" w:beforeAutospacing="1" w:after="100" w:afterAutospacing="1" w:line="360" w:lineRule="auto"/>
      <w:ind w:firstLine="600" w:firstLineChars="250"/>
      <w:textAlignment w:val="top"/>
    </w:pPr>
    <w:rPr>
      <w:rFonts w:eastAsia="宋体"/>
      <w:kern w:val="0"/>
    </w:rPr>
  </w:style>
  <w:style w:type="character" w:customStyle="1" w:styleId="959">
    <w:name w:val="Char Char111"/>
    <w:qFormat/>
    <w:uiPriority w:val="0"/>
    <w:rPr>
      <w:sz w:val="18"/>
      <w:szCs w:val="18"/>
    </w:rPr>
  </w:style>
  <w:style w:type="character" w:customStyle="1" w:styleId="960">
    <w:name w:val="H4 Char"/>
    <w:qFormat/>
    <w:uiPriority w:val="0"/>
    <w:rPr>
      <w:rFonts w:ascii="Arial" w:hAnsi="Arial" w:eastAsia="黑体"/>
      <w:b/>
      <w:sz w:val="28"/>
      <w:lang w:val="en-US" w:eastAsia="zh-CN" w:bidi="ar-SA"/>
    </w:rPr>
  </w:style>
  <w:style w:type="paragraph" w:customStyle="1" w:styleId="961">
    <w:name w:val="基准标题"/>
    <w:basedOn w:val="35"/>
    <w:next w:val="35"/>
    <w:autoRedefine/>
    <w:qFormat/>
    <w:uiPriority w:val="0"/>
    <w:pPr>
      <w:keepNext/>
      <w:keepLines/>
      <w:widowControl/>
      <w:spacing w:after="0" w:line="180" w:lineRule="atLeast"/>
      <w:ind w:firstLine="476" w:firstLineChars="250"/>
      <w:jc w:val="left"/>
    </w:pPr>
    <w:rPr>
      <w:rFonts w:ascii="Arial Black" w:hAnsi="Arial Black" w:eastAsia="宋体"/>
      <w:spacing w:val="-10"/>
      <w:kern w:val="28"/>
      <w:sz w:val="30"/>
      <w:szCs w:val="20"/>
    </w:rPr>
  </w:style>
  <w:style w:type="paragraph" w:customStyle="1" w:styleId="962">
    <w:name w:val="样式 标题 2 + 段前: 7.8 磅 段后: 0 磅 图案: 清除 (深蓝) 行距: 单倍行距"/>
    <w:basedOn w:val="5"/>
    <w:autoRedefine/>
    <w:qFormat/>
    <w:uiPriority w:val="0"/>
    <w:pPr>
      <w:numPr>
        <w:ilvl w:val="0"/>
        <w:numId w:val="38"/>
      </w:numPr>
      <w:tabs>
        <w:tab w:val="left" w:pos="576"/>
      </w:tabs>
      <w:spacing w:before="156" w:line="240" w:lineRule="auto"/>
    </w:pPr>
    <w:rPr>
      <w:rFonts w:eastAsia="黑体" w:cs="宋体"/>
      <w:b w:val="0"/>
      <w:bCs w:val="0"/>
      <w:spacing w:val="-5"/>
      <w:kern w:val="44"/>
      <w:sz w:val="24"/>
      <w:szCs w:val="20"/>
      <w:shd w:val="clear" w:color="auto" w:fill="000080"/>
    </w:rPr>
  </w:style>
  <w:style w:type="paragraph" w:customStyle="1" w:styleId="963">
    <w:name w:val="尾消息标题"/>
    <w:basedOn w:val="1"/>
    <w:next w:val="35"/>
    <w:autoRedefine/>
    <w:qFormat/>
    <w:uiPriority w:val="0"/>
    <w:pPr>
      <w:widowControl/>
      <w:pBdr>
        <w:bottom w:val="single" w:color="auto" w:sz="6" w:space="19"/>
        <w:between w:val="single" w:color="auto" w:sz="6" w:space="19"/>
      </w:pBdr>
      <w:tabs>
        <w:tab w:val="left" w:pos="1260"/>
        <w:tab w:val="left" w:pos="2940"/>
      </w:tabs>
      <w:spacing w:before="120" w:after="120" w:line="360" w:lineRule="auto"/>
      <w:ind w:firstLine="600" w:firstLineChars="250"/>
      <w:jc w:val="left"/>
    </w:pPr>
    <w:rPr>
      <w:rFonts w:eastAsia="宋体"/>
      <w:spacing w:val="-5"/>
      <w:kern w:val="0"/>
      <w:szCs w:val="20"/>
    </w:rPr>
  </w:style>
  <w:style w:type="paragraph" w:customStyle="1" w:styleId="964">
    <w:name w:val="附录1"/>
    <w:basedOn w:val="3"/>
    <w:next w:val="1"/>
    <w:qFormat/>
    <w:uiPriority w:val="0"/>
    <w:pPr>
      <w:numPr>
        <w:ilvl w:val="0"/>
        <w:numId w:val="39"/>
      </w:numPr>
      <w:spacing w:before="0" w:after="220" w:line="360" w:lineRule="auto"/>
    </w:pPr>
    <w:rPr>
      <w:rFonts w:ascii="宋体" w:hAnsi="宋体"/>
      <w:b w:val="0"/>
      <w:bCs w:val="0"/>
      <w:spacing w:val="-10"/>
      <w:kern w:val="28"/>
      <w:sz w:val="30"/>
      <w:szCs w:val="20"/>
    </w:rPr>
  </w:style>
  <w:style w:type="paragraph" w:customStyle="1" w:styleId="965">
    <w:name w:val="text"/>
    <w:basedOn w:val="1"/>
    <w:qFormat/>
    <w:uiPriority w:val="0"/>
    <w:pPr>
      <w:widowControl/>
      <w:spacing w:line="360" w:lineRule="auto"/>
      <w:ind w:firstLine="540" w:firstLineChars="250"/>
      <w:jc w:val="left"/>
    </w:pPr>
    <w:rPr>
      <w:rFonts w:ascii="仿宋体" w:eastAsia="仿宋体"/>
      <w:spacing w:val="-5"/>
      <w:kern w:val="0"/>
      <w:szCs w:val="20"/>
      <w:lang w:eastAsia="en-US"/>
    </w:rPr>
  </w:style>
  <w:style w:type="paragraph" w:customStyle="1" w:styleId="966">
    <w:name w:val="标书_标题1"/>
    <w:basedOn w:val="3"/>
    <w:autoRedefine/>
    <w:qFormat/>
    <w:uiPriority w:val="0"/>
    <w:pPr>
      <w:spacing w:line="578" w:lineRule="auto"/>
      <w:ind w:hanging="420"/>
      <w:jc w:val="center"/>
    </w:pPr>
    <w:rPr>
      <w:bCs w:val="0"/>
      <w:sz w:val="30"/>
      <w:szCs w:val="20"/>
    </w:rPr>
  </w:style>
  <w:style w:type="paragraph" w:customStyle="1" w:styleId="967">
    <w:name w:val="题1.1.1"/>
    <w:basedOn w:val="1"/>
    <w:qFormat/>
    <w:uiPriority w:val="0"/>
    <w:pPr>
      <w:adjustRightInd w:val="0"/>
      <w:spacing w:line="360" w:lineRule="auto"/>
      <w:ind w:left="964" w:firstLine="454" w:firstLineChars="250"/>
      <w:textAlignment w:val="baseline"/>
    </w:pPr>
    <w:rPr>
      <w:rFonts w:ascii="楷体_GB2312" w:eastAsia="楷体_GB2312"/>
      <w:spacing w:val="5"/>
      <w:kern w:val="0"/>
      <w:szCs w:val="20"/>
    </w:rPr>
  </w:style>
  <w:style w:type="paragraph" w:customStyle="1" w:styleId="968">
    <w:name w:val="题1.1"/>
    <w:basedOn w:val="1"/>
    <w:qFormat/>
    <w:uiPriority w:val="0"/>
    <w:pPr>
      <w:adjustRightInd w:val="0"/>
      <w:spacing w:after="60" w:line="360" w:lineRule="auto"/>
      <w:ind w:left="454" w:firstLine="454" w:firstLineChars="250"/>
      <w:textAlignment w:val="baseline"/>
    </w:pPr>
    <w:rPr>
      <w:rFonts w:ascii="楷体_GB2312" w:eastAsia="楷体_GB2312"/>
      <w:spacing w:val="15"/>
      <w:kern w:val="0"/>
      <w:szCs w:val="20"/>
    </w:rPr>
  </w:style>
  <w:style w:type="paragraph" w:customStyle="1" w:styleId="969">
    <w:name w:val="报告标题1"/>
    <w:basedOn w:val="1"/>
    <w:autoRedefine/>
    <w:qFormat/>
    <w:uiPriority w:val="0"/>
    <w:pPr>
      <w:spacing w:beforeLines="50" w:afterLines="50" w:line="360" w:lineRule="auto"/>
      <w:ind w:firstLine="420" w:firstLineChars="250"/>
      <w:jc w:val="left"/>
    </w:pPr>
    <w:rPr>
      <w:rFonts w:ascii="黑体" w:hAnsi="宋体" w:eastAsia="黑体"/>
      <w:bCs/>
      <w:szCs w:val="21"/>
    </w:rPr>
  </w:style>
  <w:style w:type="paragraph" w:customStyle="1" w:styleId="970">
    <w:name w:val="封二"/>
    <w:basedOn w:val="1"/>
    <w:qFormat/>
    <w:uiPriority w:val="0"/>
    <w:pPr>
      <w:spacing w:after="240" w:line="360" w:lineRule="auto"/>
      <w:ind w:left="420" w:firstLine="420" w:firstLineChars="250"/>
    </w:pPr>
    <w:rPr>
      <w:rFonts w:eastAsia="宋体"/>
      <w:szCs w:val="20"/>
    </w:rPr>
  </w:style>
  <w:style w:type="character" w:customStyle="1" w:styleId="971">
    <w:name w:val="article_subhead2"/>
    <w:qFormat/>
    <w:uiPriority w:val="0"/>
    <w:rPr>
      <w:b/>
      <w:bCs/>
      <w:color w:val="000066"/>
      <w:sz w:val="18"/>
      <w:szCs w:val="18"/>
    </w:rPr>
  </w:style>
  <w:style w:type="paragraph" w:customStyle="1" w:styleId="972">
    <w:name w:val="无间隔1"/>
    <w:link w:val="973"/>
    <w:qFormat/>
    <w:uiPriority w:val="0"/>
    <w:rPr>
      <w:rFonts w:ascii="Calibri" w:hAnsi="Calibri" w:eastAsia="宋体" w:cs="Times New Roman"/>
      <w:sz w:val="22"/>
      <w:szCs w:val="22"/>
      <w:lang w:val="en-US" w:eastAsia="zh-CN" w:bidi="ar-SA"/>
    </w:rPr>
  </w:style>
  <w:style w:type="character" w:customStyle="1" w:styleId="973">
    <w:name w:val="无间隔 Char"/>
    <w:link w:val="972"/>
    <w:qFormat/>
    <w:uiPriority w:val="0"/>
    <w:rPr>
      <w:rFonts w:ascii="Calibri" w:hAnsi="Calibri" w:eastAsia="宋体"/>
      <w:sz w:val="22"/>
      <w:szCs w:val="22"/>
    </w:rPr>
  </w:style>
  <w:style w:type="paragraph" w:customStyle="1" w:styleId="974">
    <w:name w:val="样式 标题 1标书1H1标题 4.h1Level 1 Topic HeadingHeading 0R1H11(..."/>
    <w:basedOn w:val="3"/>
    <w:qFormat/>
    <w:uiPriority w:val="0"/>
    <w:pPr>
      <w:tabs>
        <w:tab w:val="left" w:pos="432"/>
      </w:tabs>
      <w:spacing w:before="0" w:after="0" w:line="360" w:lineRule="auto"/>
      <w:ind w:left="432" w:hanging="432"/>
    </w:pPr>
    <w:rPr>
      <w:sz w:val="21"/>
    </w:rPr>
  </w:style>
  <w:style w:type="paragraph" w:customStyle="1" w:styleId="975">
    <w:name w:val="样式 标题 2 + 小四 段前: 自动 段后: 自动 行距: 多倍行距 1.25 字行"/>
    <w:basedOn w:val="5"/>
    <w:autoRedefine/>
    <w:qFormat/>
    <w:uiPriority w:val="0"/>
    <w:pPr>
      <w:keepNext w:val="0"/>
      <w:keepLines w:val="0"/>
      <w:tabs>
        <w:tab w:val="left" w:pos="432"/>
        <w:tab w:val="left" w:pos="576"/>
      </w:tabs>
      <w:spacing w:before="100" w:beforeAutospacing="1" w:after="100" w:afterAutospacing="1" w:line="120" w:lineRule="auto"/>
      <w:ind w:left="576" w:hanging="576"/>
    </w:pPr>
    <w:rPr>
      <w:rFonts w:ascii="宋体" w:hAnsi="宋体" w:eastAsia="宋体" w:cs="宋体"/>
      <w:kern w:val="0"/>
      <w:sz w:val="24"/>
      <w:szCs w:val="20"/>
    </w:rPr>
  </w:style>
  <w:style w:type="paragraph" w:customStyle="1" w:styleId="976">
    <w:name w:val="样式 标题 1标书1H1标题 4.h1Level 1 Topic HeadingHeading 0R1H11(...1"/>
    <w:basedOn w:val="3"/>
    <w:autoRedefine/>
    <w:qFormat/>
    <w:uiPriority w:val="0"/>
    <w:pPr>
      <w:tabs>
        <w:tab w:val="left" w:pos="432"/>
      </w:tabs>
      <w:spacing w:before="0" w:after="0"/>
      <w:ind w:hanging="432"/>
    </w:pPr>
    <w:rPr>
      <w:rFonts w:cs="宋体"/>
      <w:sz w:val="21"/>
      <w:szCs w:val="20"/>
    </w:rPr>
  </w:style>
  <w:style w:type="paragraph" w:customStyle="1" w:styleId="977">
    <w:name w:val="样式 标题 3"/>
    <w:basedOn w:val="6"/>
    <w:autoRedefine/>
    <w:qFormat/>
    <w:uiPriority w:val="0"/>
    <w:pPr>
      <w:numPr>
        <w:numId w:val="0"/>
      </w:numPr>
      <w:tabs>
        <w:tab w:val="left" w:pos="432"/>
        <w:tab w:val="left" w:pos="576"/>
        <w:tab w:val="left" w:pos="720"/>
      </w:tabs>
      <w:spacing w:before="0" w:after="0" w:line="240" w:lineRule="auto"/>
      <w:ind w:left="720" w:hanging="720"/>
    </w:pPr>
    <w:rPr>
      <w:rFonts w:ascii="宋体" w:eastAsia="宋体" w:cs="宋体"/>
      <w:szCs w:val="20"/>
    </w:rPr>
  </w:style>
  <w:style w:type="paragraph" w:customStyle="1" w:styleId="978">
    <w:name w:val="样式 标题 3标题 3-3.1.1标题 4.1.1H3MapH31h33rd levelHeading 3 - ..."/>
    <w:basedOn w:val="1"/>
    <w:qFormat/>
    <w:uiPriority w:val="0"/>
    <w:pPr>
      <w:numPr>
        <w:ilvl w:val="2"/>
        <w:numId w:val="40"/>
      </w:numPr>
      <w:spacing w:line="360" w:lineRule="auto"/>
      <w:ind w:firstLine="250" w:firstLineChars="250"/>
    </w:pPr>
    <w:rPr>
      <w:rFonts w:eastAsia="宋体"/>
    </w:rPr>
  </w:style>
  <w:style w:type="paragraph" w:customStyle="1" w:styleId="979">
    <w:name w:val="样式 标题 21.1  heading 2H2sect 1.2PIM2Heading 2 HiddenHeading..."/>
    <w:basedOn w:val="1"/>
    <w:qFormat/>
    <w:uiPriority w:val="0"/>
    <w:pPr>
      <w:numPr>
        <w:ilvl w:val="1"/>
        <w:numId w:val="41"/>
      </w:numPr>
      <w:spacing w:line="360" w:lineRule="auto"/>
      <w:ind w:firstLine="250" w:firstLineChars="250"/>
    </w:pPr>
    <w:rPr>
      <w:rFonts w:eastAsia="宋体"/>
    </w:rPr>
  </w:style>
  <w:style w:type="character" w:customStyle="1" w:styleId="980">
    <w:name w:val="样式 标题 3 Charh5 C... + 小四"/>
    <w:qFormat/>
    <w:uiPriority w:val="0"/>
    <w:rPr>
      <w:rFonts w:ascii="Tahoma" w:hAnsi="Tahoma" w:eastAsia="黑体"/>
      <w:b/>
      <w:bCs/>
      <w:kern w:val="2"/>
      <w:sz w:val="28"/>
      <w:szCs w:val="28"/>
      <w:lang w:val="en-US" w:eastAsia="zh-CN" w:bidi="ar-SA"/>
    </w:rPr>
  </w:style>
  <w:style w:type="paragraph" w:customStyle="1" w:styleId="981">
    <w:name w:val="headerbig"/>
    <w:basedOn w:val="1"/>
    <w:autoRedefine/>
    <w:qFormat/>
    <w:uiPriority w:val="0"/>
    <w:pPr>
      <w:widowControl/>
      <w:spacing w:before="60" w:after="60" w:line="360" w:lineRule="auto"/>
      <w:ind w:firstLine="600" w:firstLineChars="250"/>
      <w:jc w:val="center"/>
    </w:pPr>
    <w:rPr>
      <w:rFonts w:ascii="宋体" w:hAnsi="宋体" w:eastAsia="宋体"/>
      <w:kern w:val="0"/>
      <w:sz w:val="18"/>
      <w:szCs w:val="18"/>
      <w:lang w:eastAsia="zh-TW"/>
    </w:rPr>
  </w:style>
  <w:style w:type="paragraph" w:customStyle="1" w:styleId="982">
    <w:name w:val="headersmall"/>
    <w:basedOn w:val="981"/>
    <w:autoRedefine/>
    <w:qFormat/>
    <w:uiPriority w:val="0"/>
    <w:rPr>
      <w:lang w:eastAsia="zh-CN"/>
    </w:rPr>
  </w:style>
  <w:style w:type="paragraph" w:customStyle="1" w:styleId="983">
    <w:name w:val="样式 题注 + 宋体 小四 行距: 1.5 倍行距"/>
    <w:basedOn w:val="23"/>
    <w:qFormat/>
    <w:uiPriority w:val="0"/>
    <w:pPr>
      <w:spacing w:line="360" w:lineRule="auto"/>
      <w:ind w:firstLine="600" w:firstLineChars="250"/>
      <w:jc w:val="center"/>
    </w:pPr>
    <w:rPr>
      <w:rFonts w:ascii="宋体" w:hAnsi="宋体" w:cs="宋体"/>
      <w:sz w:val="24"/>
    </w:rPr>
  </w:style>
  <w:style w:type="paragraph" w:customStyle="1" w:styleId="984">
    <w:name w:val="样式 题注 + (西文) Times New Roman (中文) 宋体 小四 行距: 1.5 倍行距"/>
    <w:basedOn w:val="23"/>
    <w:qFormat/>
    <w:uiPriority w:val="0"/>
    <w:pPr>
      <w:spacing w:line="360" w:lineRule="auto"/>
      <w:ind w:firstLine="600" w:firstLineChars="250"/>
      <w:jc w:val="center"/>
    </w:pPr>
    <w:rPr>
      <w:rFonts w:ascii="Times New Roman" w:hAnsi="宋体" w:cs="宋体"/>
      <w:sz w:val="24"/>
    </w:rPr>
  </w:style>
  <w:style w:type="character" w:customStyle="1" w:styleId="985">
    <w:name w:val="正文符号2 Char"/>
    <w:link w:val="169"/>
    <w:qFormat/>
    <w:uiPriority w:val="0"/>
    <w:rPr>
      <w:rFonts w:ascii="宋体" w:hAnsi="宋体"/>
      <w:sz w:val="21"/>
      <w:szCs w:val="21"/>
    </w:rPr>
  </w:style>
  <w:style w:type="paragraph" w:customStyle="1" w:styleId="986">
    <w:name w:val="标题 0"/>
    <w:basedOn w:val="1"/>
    <w:qFormat/>
    <w:uiPriority w:val="0"/>
    <w:pPr>
      <w:spacing w:line="360" w:lineRule="auto"/>
      <w:ind w:firstLine="600" w:firstLineChars="250"/>
      <w:jc w:val="center"/>
      <w:outlineLvl w:val="0"/>
    </w:pPr>
    <w:rPr>
      <w:rFonts w:ascii="隶书" w:eastAsia="隶书"/>
      <w:b/>
      <w:bCs/>
      <w:sz w:val="48"/>
    </w:rPr>
  </w:style>
  <w:style w:type="paragraph" w:customStyle="1" w:styleId="987">
    <w:name w:val="表格垂直"/>
    <w:basedOn w:val="331"/>
    <w:qFormat/>
    <w:uiPriority w:val="0"/>
    <w:pPr>
      <w:snapToGrid w:val="0"/>
      <w:spacing w:line="120" w:lineRule="atLeast"/>
      <w:ind w:firstLine="600" w:firstLineChars="250"/>
    </w:pPr>
  </w:style>
  <w:style w:type="paragraph" w:customStyle="1" w:styleId="988">
    <w:name w:val="正文日期"/>
    <w:basedOn w:val="142"/>
    <w:qFormat/>
    <w:uiPriority w:val="0"/>
    <w:pPr>
      <w:snapToGrid/>
      <w:spacing w:line="360" w:lineRule="auto"/>
      <w:ind w:left="3360" w:leftChars="1200" w:firstLine="560"/>
    </w:pPr>
    <w:rPr>
      <w:kern w:val="0"/>
      <w:sz w:val="28"/>
    </w:rPr>
  </w:style>
  <w:style w:type="paragraph" w:customStyle="1" w:styleId="989">
    <w:name w:val="表格正文加重"/>
    <w:basedOn w:val="145"/>
    <w:qFormat/>
    <w:uiPriority w:val="0"/>
    <w:pPr>
      <w:ind w:firstLine="600" w:firstLineChars="250"/>
    </w:pPr>
    <w:rPr>
      <w:rFonts w:ascii="楷体_GB2312"/>
      <w:b/>
      <w:bCs/>
    </w:rPr>
  </w:style>
  <w:style w:type="paragraph" w:customStyle="1" w:styleId="990">
    <w:name w:val="正文编号3"/>
    <w:basedOn w:val="339"/>
    <w:qFormat/>
    <w:uiPriority w:val="0"/>
    <w:pPr>
      <w:numPr>
        <w:ilvl w:val="0"/>
        <w:numId w:val="42"/>
      </w:numPr>
      <w:tabs>
        <w:tab w:val="left" w:pos="987"/>
        <w:tab w:val="clear" w:pos="1200"/>
      </w:tabs>
      <w:spacing w:line="360" w:lineRule="auto"/>
      <w:ind w:left="987" w:firstLine="250" w:firstLineChars="250"/>
    </w:pPr>
  </w:style>
  <w:style w:type="paragraph" w:customStyle="1" w:styleId="991">
    <w:name w:val="正文编号加重1"/>
    <w:basedOn w:val="339"/>
    <w:qFormat/>
    <w:uiPriority w:val="0"/>
    <w:pPr>
      <w:tabs>
        <w:tab w:val="left" w:pos="840"/>
        <w:tab w:val="clear" w:pos="992"/>
      </w:tabs>
      <w:spacing w:line="360" w:lineRule="auto"/>
      <w:ind w:left="840" w:hanging="420"/>
    </w:pPr>
    <w:rPr>
      <w:b/>
    </w:rPr>
  </w:style>
  <w:style w:type="paragraph" w:customStyle="1" w:styleId="992">
    <w:name w:val="正文加重不缩进"/>
    <w:basedOn w:val="172"/>
    <w:qFormat/>
    <w:uiPriority w:val="0"/>
    <w:pPr>
      <w:ind w:left="0" w:leftChars="0" w:firstLine="19" w:firstLineChars="8"/>
    </w:pPr>
    <w:rPr>
      <w:rFonts w:ascii="Times New Roman" w:hAnsi="Times New Roman" w:eastAsia="楷体_GB2312"/>
      <w:b/>
      <w:sz w:val="28"/>
      <w:szCs w:val="24"/>
    </w:rPr>
  </w:style>
  <w:style w:type="paragraph" w:customStyle="1" w:styleId="993">
    <w:name w:val="DG Response"/>
    <w:basedOn w:val="1"/>
    <w:qFormat/>
    <w:uiPriority w:val="0"/>
    <w:pPr>
      <w:keepLines/>
      <w:widowControl/>
      <w:numPr>
        <w:ilvl w:val="0"/>
        <w:numId w:val="43"/>
      </w:numPr>
      <w:tabs>
        <w:tab w:val="clear" w:pos="425"/>
      </w:tabs>
      <w:spacing w:before="120" w:line="360" w:lineRule="auto"/>
      <w:ind w:left="144" w:firstLine="0" w:firstLineChars="250"/>
      <w:jc w:val="left"/>
    </w:pPr>
    <w:rPr>
      <w:rFonts w:ascii="宋体" w:eastAsia="宋体"/>
      <w:b/>
      <w:color w:val="000000"/>
      <w:kern w:val="0"/>
      <w:sz w:val="22"/>
      <w:szCs w:val="20"/>
    </w:rPr>
  </w:style>
  <w:style w:type="paragraph" w:customStyle="1" w:styleId="994">
    <w:name w:val="Body Copy"/>
    <w:basedOn w:val="1"/>
    <w:qFormat/>
    <w:uiPriority w:val="0"/>
    <w:pPr>
      <w:widowControl/>
      <w:tabs>
        <w:tab w:val="left" w:pos="1584"/>
        <w:tab w:val="left" w:pos="1613"/>
        <w:tab w:val="left" w:pos="1728"/>
        <w:tab w:val="left" w:pos="1872"/>
        <w:tab w:val="left" w:pos="2016"/>
      </w:tabs>
      <w:spacing w:after="180" w:line="240" w:lineRule="exact"/>
      <w:ind w:left="1440" w:right="115" w:firstLine="600" w:firstLineChars="250"/>
      <w:jc w:val="left"/>
    </w:pPr>
    <w:rPr>
      <w:rFonts w:ascii="Aldine401 BT" w:hAnsi="Aldine401 BT" w:eastAsia="宋体"/>
      <w:kern w:val="0"/>
      <w:sz w:val="20"/>
      <w:szCs w:val="20"/>
    </w:rPr>
  </w:style>
  <w:style w:type="paragraph" w:customStyle="1" w:styleId="995">
    <w:name w:val="Table1 Headings"/>
    <w:basedOn w:val="1"/>
    <w:qFormat/>
    <w:uiPriority w:val="0"/>
    <w:pPr>
      <w:widowControl/>
      <w:tabs>
        <w:tab w:val="left" w:pos="1584"/>
        <w:tab w:val="left" w:pos="1728"/>
        <w:tab w:val="left" w:pos="1872"/>
        <w:tab w:val="left" w:pos="2016"/>
      </w:tabs>
      <w:spacing w:before="60" w:after="60" w:line="200" w:lineRule="exact"/>
      <w:ind w:firstLine="600" w:firstLineChars="250"/>
      <w:jc w:val="left"/>
    </w:pPr>
    <w:rPr>
      <w:rFonts w:ascii="Aldine401 BT" w:hAnsi="Aldine401 BT" w:eastAsia="宋体"/>
      <w:b/>
      <w:kern w:val="0"/>
      <w:sz w:val="20"/>
      <w:szCs w:val="20"/>
    </w:rPr>
  </w:style>
  <w:style w:type="paragraph" w:customStyle="1" w:styleId="996">
    <w:name w:val="Table Caption"/>
    <w:basedOn w:val="994"/>
    <w:qFormat/>
    <w:uiPriority w:val="0"/>
    <w:rPr>
      <w:i/>
    </w:rPr>
  </w:style>
  <w:style w:type="paragraph" w:customStyle="1" w:styleId="997">
    <w:name w:val="Table1 Body Copy"/>
    <w:basedOn w:val="995"/>
    <w:qFormat/>
    <w:uiPriority w:val="0"/>
    <w:pPr>
      <w:spacing w:line="140" w:lineRule="exact"/>
    </w:pPr>
    <w:rPr>
      <w:b w:val="0"/>
      <w:color w:val="000000"/>
      <w:sz w:val="18"/>
    </w:rPr>
  </w:style>
  <w:style w:type="paragraph" w:customStyle="1" w:styleId="998">
    <w:name w:val="Bullet Copy"/>
    <w:basedOn w:val="994"/>
    <w:qFormat/>
    <w:uiPriority w:val="0"/>
    <w:pPr>
      <w:tabs>
        <w:tab w:val="left" w:pos="780"/>
      </w:tabs>
      <w:ind w:left="1584" w:hanging="144"/>
    </w:pPr>
  </w:style>
  <w:style w:type="paragraph" w:customStyle="1" w:styleId="999">
    <w:name w:val="文本"/>
    <w:basedOn w:val="1"/>
    <w:autoRedefine/>
    <w:qFormat/>
    <w:uiPriority w:val="0"/>
    <w:pPr>
      <w:widowControl/>
      <w:spacing w:line="360" w:lineRule="auto"/>
      <w:ind w:firstLine="600" w:firstLineChars="250"/>
    </w:pPr>
    <w:rPr>
      <w:rFonts w:ascii="宋体" w:hAnsi="Arial" w:eastAsia="宋体"/>
      <w:kern w:val="0"/>
      <w:szCs w:val="20"/>
    </w:rPr>
  </w:style>
  <w:style w:type="paragraph" w:customStyle="1" w:styleId="1000">
    <w:name w:val="ymtext"/>
    <w:basedOn w:val="1"/>
    <w:qFormat/>
    <w:uiPriority w:val="0"/>
    <w:pPr>
      <w:widowControl/>
      <w:spacing w:line="480" w:lineRule="atLeast"/>
      <w:ind w:firstLine="504" w:firstLineChars="250"/>
    </w:pPr>
    <w:rPr>
      <w:rFonts w:ascii="宋体" w:hAnsi="宋体" w:eastAsia="宋体"/>
      <w:kern w:val="0"/>
      <w:szCs w:val="20"/>
    </w:rPr>
  </w:style>
  <w:style w:type="paragraph" w:customStyle="1" w:styleId="1001">
    <w:name w:val="ymtable"/>
    <w:basedOn w:val="1000"/>
    <w:qFormat/>
    <w:uiPriority w:val="0"/>
    <w:pPr>
      <w:spacing w:line="320" w:lineRule="atLeast"/>
      <w:ind w:firstLine="0"/>
    </w:pPr>
    <w:rPr>
      <w:sz w:val="22"/>
    </w:rPr>
  </w:style>
  <w:style w:type="paragraph" w:customStyle="1" w:styleId="1002">
    <w:name w:val="ymtitle"/>
    <w:basedOn w:val="1000"/>
    <w:qFormat/>
    <w:uiPriority w:val="0"/>
    <w:pPr>
      <w:spacing w:before="120" w:after="120"/>
    </w:pPr>
    <w:rPr>
      <w:b/>
    </w:rPr>
  </w:style>
  <w:style w:type="paragraph" w:customStyle="1" w:styleId="1003">
    <w:name w:val="list1"/>
    <w:basedOn w:val="621"/>
    <w:autoRedefine/>
    <w:qFormat/>
    <w:uiPriority w:val="0"/>
    <w:pPr>
      <w:spacing w:before="20" w:after="20" w:afterLines="0" w:line="360" w:lineRule="auto"/>
      <w:ind w:left="343" w:firstLine="600" w:firstLineChars="250"/>
      <w:jc w:val="both"/>
    </w:pPr>
    <w:rPr>
      <w:rFonts w:ascii="宋体" w:hAnsi="宋体" w:eastAsia="宋体"/>
      <w:spacing w:val="2"/>
      <w:sz w:val="26"/>
    </w:rPr>
  </w:style>
  <w:style w:type="paragraph" w:customStyle="1" w:styleId="1004">
    <w:name w:val="ee"/>
    <w:basedOn w:val="1"/>
    <w:qFormat/>
    <w:uiPriority w:val="0"/>
    <w:pPr>
      <w:widowControl/>
      <w:tabs>
        <w:tab w:val="left" w:pos="360"/>
        <w:tab w:val="left" w:pos="900"/>
        <w:tab w:val="left" w:pos="1440"/>
      </w:tabs>
      <w:spacing w:line="360" w:lineRule="auto"/>
      <w:ind w:left="1440" w:hanging="720" w:firstLineChars="250"/>
    </w:pPr>
    <w:rPr>
      <w:rFonts w:ascii="宋体" w:hAnsi="宋体" w:eastAsia="宋体"/>
      <w:kern w:val="0"/>
    </w:rPr>
  </w:style>
  <w:style w:type="paragraph" w:customStyle="1" w:styleId="1005">
    <w:name w:val="Body Bullet"/>
    <w:basedOn w:val="1"/>
    <w:qFormat/>
    <w:uiPriority w:val="0"/>
    <w:pPr>
      <w:widowControl/>
      <w:tabs>
        <w:tab w:val="left" w:pos="215"/>
        <w:tab w:val="left" w:pos="1407"/>
      </w:tabs>
      <w:spacing w:line="240" w:lineRule="exact"/>
      <w:ind w:left="215" w:hanging="215" w:firstLineChars="250"/>
      <w:jc w:val="left"/>
    </w:pPr>
    <w:rPr>
      <w:rFonts w:ascii="Futura Md" w:hAnsi="Futura Md" w:eastAsia="宋体"/>
      <w:kern w:val="0"/>
      <w:sz w:val="20"/>
      <w:szCs w:val="20"/>
      <w:lang w:eastAsia="en-US"/>
    </w:rPr>
  </w:style>
  <w:style w:type="paragraph" w:customStyle="1" w:styleId="1006">
    <w:name w:val="list2"/>
    <w:basedOn w:val="1"/>
    <w:qFormat/>
    <w:uiPriority w:val="0"/>
    <w:pPr>
      <w:widowControl/>
      <w:numPr>
        <w:ilvl w:val="0"/>
        <w:numId w:val="44"/>
      </w:numPr>
      <w:overflowPunct w:val="0"/>
      <w:autoSpaceDE w:val="0"/>
      <w:autoSpaceDN w:val="0"/>
      <w:adjustRightInd w:val="0"/>
      <w:spacing w:line="360" w:lineRule="auto"/>
      <w:ind w:firstLine="250" w:firstLineChars="250"/>
    </w:pPr>
    <w:rPr>
      <w:rFonts w:hint="eastAsia" w:ascii="宋体" w:eastAsia="宋体"/>
      <w:kern w:val="0"/>
      <w:szCs w:val="20"/>
      <w:lang w:eastAsia="en-US"/>
    </w:rPr>
  </w:style>
  <w:style w:type="paragraph" w:customStyle="1" w:styleId="1007">
    <w:name w:val="1级列表"/>
    <w:basedOn w:val="1"/>
    <w:qFormat/>
    <w:uiPriority w:val="0"/>
    <w:pPr>
      <w:tabs>
        <w:tab w:val="left" w:pos="420"/>
      </w:tabs>
      <w:spacing w:before="156" w:beforeLines="50" w:line="360" w:lineRule="auto"/>
      <w:ind w:left="420" w:hanging="420" w:firstLineChars="250"/>
    </w:pPr>
    <w:rPr>
      <w:rFonts w:eastAsia="楷体_GB2312"/>
    </w:rPr>
  </w:style>
  <w:style w:type="paragraph" w:customStyle="1" w:styleId="1008">
    <w:name w:val="副题封页"/>
    <w:basedOn w:val="1"/>
    <w:next w:val="1"/>
    <w:qFormat/>
    <w:uiPriority w:val="0"/>
    <w:pPr>
      <w:keepNext/>
      <w:widowControl/>
      <w:overflowPunct w:val="0"/>
      <w:autoSpaceDE w:val="0"/>
      <w:autoSpaceDN w:val="0"/>
      <w:adjustRightInd w:val="0"/>
      <w:spacing w:before="240" w:after="160" w:line="360" w:lineRule="auto"/>
      <w:ind w:firstLine="600" w:firstLineChars="250"/>
      <w:jc w:val="center"/>
      <w:textAlignment w:val="baseline"/>
    </w:pPr>
    <w:rPr>
      <w:rFonts w:ascii="Arial" w:hAnsi="Arial" w:eastAsia="宋体"/>
      <w:i/>
      <w:kern w:val="28"/>
      <w:sz w:val="36"/>
      <w:szCs w:val="20"/>
    </w:rPr>
  </w:style>
  <w:style w:type="paragraph" w:customStyle="1" w:styleId="1009">
    <w:name w:val="章节标题"/>
    <w:basedOn w:val="1"/>
    <w:next w:val="1"/>
    <w:qFormat/>
    <w:uiPriority w:val="0"/>
    <w:pPr>
      <w:keepNext/>
      <w:keepLines/>
      <w:widowControl/>
      <w:overflowPunct w:val="0"/>
      <w:autoSpaceDE w:val="0"/>
      <w:autoSpaceDN w:val="0"/>
      <w:adjustRightInd w:val="0"/>
      <w:spacing w:before="600" w:line="360" w:lineRule="auto"/>
      <w:ind w:firstLine="600" w:firstLineChars="250"/>
      <w:jc w:val="center"/>
      <w:textAlignment w:val="baseline"/>
    </w:pPr>
    <w:rPr>
      <w:rFonts w:ascii="Arial" w:hAnsi="Arial" w:eastAsia="宋体"/>
      <w:b/>
      <w:kern w:val="28"/>
      <w:sz w:val="32"/>
      <w:szCs w:val="20"/>
    </w:rPr>
  </w:style>
  <w:style w:type="paragraph" w:customStyle="1" w:styleId="1010">
    <w:name w:val="章节副题"/>
    <w:basedOn w:val="1"/>
    <w:next w:val="1"/>
    <w:qFormat/>
    <w:uiPriority w:val="0"/>
    <w:pPr>
      <w:keepNext/>
      <w:keepLines/>
      <w:widowControl/>
      <w:overflowPunct w:val="0"/>
      <w:autoSpaceDE w:val="0"/>
      <w:autoSpaceDN w:val="0"/>
      <w:adjustRightInd w:val="0"/>
      <w:spacing w:before="360" w:after="360" w:line="360" w:lineRule="auto"/>
      <w:ind w:firstLine="600" w:firstLineChars="250"/>
      <w:jc w:val="center"/>
      <w:textAlignment w:val="baseline"/>
    </w:pPr>
    <w:rPr>
      <w:rFonts w:ascii="Arial" w:hAnsi="Arial" w:eastAsia="宋体"/>
      <w:i/>
      <w:kern w:val="28"/>
      <w:sz w:val="28"/>
      <w:szCs w:val="20"/>
    </w:rPr>
  </w:style>
  <w:style w:type="paragraph" w:customStyle="1" w:styleId="1011">
    <w:name w:val="table cell"/>
    <w:basedOn w:val="1"/>
    <w:qFormat/>
    <w:uiPriority w:val="0"/>
    <w:pPr>
      <w:spacing w:before="60" w:after="60" w:line="360" w:lineRule="auto"/>
      <w:ind w:firstLine="600" w:firstLineChars="250"/>
      <w:jc w:val="left"/>
    </w:pPr>
    <w:rPr>
      <w:rFonts w:ascii="楷体" w:eastAsia="楷体"/>
      <w:snapToGrid w:val="0"/>
      <w:kern w:val="0"/>
      <w:sz w:val="20"/>
      <w:szCs w:val="20"/>
    </w:rPr>
  </w:style>
  <w:style w:type="paragraph" w:customStyle="1" w:styleId="1012">
    <w:name w:val="Figure 1"/>
    <w:basedOn w:val="1"/>
    <w:qFormat/>
    <w:uiPriority w:val="0"/>
    <w:pPr>
      <w:widowControl/>
      <w:pBdr>
        <w:top w:val="single" w:color="auto" w:sz="4" w:space="1"/>
      </w:pBdr>
      <w:spacing w:before="240" w:after="240" w:line="360" w:lineRule="atLeast"/>
      <w:ind w:firstLine="600" w:firstLineChars="250"/>
      <w:jc w:val="left"/>
    </w:pPr>
    <w:rPr>
      <w:rFonts w:ascii="楷体" w:eastAsia="楷体"/>
      <w:snapToGrid w:val="0"/>
      <w:kern w:val="0"/>
      <w:sz w:val="20"/>
      <w:szCs w:val="20"/>
    </w:rPr>
  </w:style>
  <w:style w:type="paragraph" w:customStyle="1" w:styleId="1013">
    <w:name w:val="Bul Text 9/14"/>
    <w:qFormat/>
    <w:uiPriority w:val="0"/>
    <w:pPr>
      <w:widowControl w:val="0"/>
      <w:autoSpaceDE w:val="0"/>
      <w:autoSpaceDN w:val="0"/>
      <w:adjustRightInd w:val="0"/>
      <w:spacing w:line="280" w:lineRule="atLeast"/>
      <w:ind w:left="160" w:hanging="160"/>
      <w:textAlignment w:val="baseline"/>
    </w:pPr>
    <w:rPr>
      <w:rFonts w:ascii="Times New Roman" w:hAnsi="Times New Roman" w:eastAsia="宋体" w:cs="Times New Roman"/>
      <w:color w:val="000000"/>
      <w:sz w:val="18"/>
      <w:lang w:val="en-US" w:eastAsia="zh-CN" w:bidi="ar-SA"/>
    </w:rPr>
  </w:style>
  <w:style w:type="paragraph" w:customStyle="1" w:styleId="1014">
    <w:name w:val="List 1"/>
    <w:basedOn w:val="1"/>
    <w:qFormat/>
    <w:uiPriority w:val="0"/>
    <w:pPr>
      <w:keepNext/>
      <w:widowControl/>
      <w:tabs>
        <w:tab w:val="left" w:pos="425"/>
      </w:tabs>
      <w:spacing w:before="240" w:line="360" w:lineRule="auto"/>
      <w:ind w:left="425" w:hanging="425" w:firstLineChars="250"/>
      <w:jc w:val="left"/>
    </w:pPr>
    <w:rPr>
      <w:rFonts w:ascii="楷体" w:eastAsia="楷体"/>
      <w:snapToGrid w:val="0"/>
      <w:kern w:val="0"/>
      <w:sz w:val="20"/>
      <w:szCs w:val="20"/>
    </w:rPr>
  </w:style>
  <w:style w:type="paragraph" w:customStyle="1" w:styleId="1015">
    <w:name w:val="Numbered list 2.1"/>
    <w:basedOn w:val="3"/>
    <w:next w:val="1"/>
    <w:qFormat/>
    <w:uiPriority w:val="0"/>
    <w:pPr>
      <w:keepLines w:val="0"/>
      <w:widowControl/>
      <w:tabs>
        <w:tab w:val="left" w:pos="425"/>
        <w:tab w:val="left" w:pos="720"/>
        <w:tab w:val="left" w:pos="9360"/>
      </w:tabs>
      <w:spacing w:before="240" w:after="60"/>
      <w:ind w:left="720" w:hanging="720"/>
      <w:jc w:val="left"/>
    </w:pPr>
    <w:rPr>
      <w:rFonts w:ascii="Arial" w:hAnsi="Arial" w:eastAsia="宋体"/>
      <w:bCs w:val="0"/>
      <w:kern w:val="28"/>
      <w:sz w:val="28"/>
      <w:szCs w:val="24"/>
    </w:rPr>
  </w:style>
  <w:style w:type="paragraph" w:customStyle="1" w:styleId="1016">
    <w:name w:val="Numbered list 2.2"/>
    <w:basedOn w:val="5"/>
    <w:next w:val="1"/>
    <w:qFormat/>
    <w:uiPriority w:val="0"/>
    <w:pPr>
      <w:keepLines w:val="0"/>
      <w:widowControl/>
      <w:tabs>
        <w:tab w:val="left" w:pos="360"/>
        <w:tab w:val="left" w:pos="720"/>
      </w:tabs>
      <w:spacing w:before="240" w:after="60" w:line="240" w:lineRule="auto"/>
      <w:ind w:left="360" w:hanging="720"/>
      <w:jc w:val="left"/>
    </w:pPr>
    <w:rPr>
      <w:rFonts w:eastAsia="宋体"/>
      <w:bCs w:val="0"/>
      <w:kern w:val="0"/>
      <w:sz w:val="24"/>
      <w:szCs w:val="24"/>
    </w:rPr>
  </w:style>
  <w:style w:type="paragraph" w:customStyle="1" w:styleId="1017">
    <w:name w:val="Numbered list 2.3"/>
    <w:basedOn w:val="6"/>
    <w:next w:val="1"/>
    <w:qFormat/>
    <w:uiPriority w:val="0"/>
    <w:pPr>
      <w:keepLines w:val="0"/>
      <w:widowControl/>
      <w:tabs>
        <w:tab w:val="left" w:pos="360"/>
        <w:tab w:val="left" w:pos="709"/>
        <w:tab w:val="left" w:pos="1080"/>
        <w:tab w:val="left" w:pos="1440"/>
        <w:tab w:val="left" w:pos="3780"/>
      </w:tabs>
      <w:spacing w:after="60"/>
      <w:ind w:left="360" w:hanging="1080"/>
    </w:pPr>
    <w:rPr>
      <w:rFonts w:ascii="Arial" w:hAnsi="Arial" w:eastAsia="宋体"/>
      <w:kern w:val="0"/>
      <w:sz w:val="22"/>
      <w:shd w:val="pct10" w:color="auto" w:fill="FFFFFF"/>
    </w:rPr>
  </w:style>
  <w:style w:type="paragraph" w:customStyle="1" w:styleId="1018">
    <w:name w:val="Bullet with text 1"/>
    <w:basedOn w:val="1"/>
    <w:qFormat/>
    <w:uiPriority w:val="0"/>
    <w:pPr>
      <w:widowControl/>
      <w:tabs>
        <w:tab w:val="left" w:pos="360"/>
      </w:tabs>
      <w:spacing w:line="360" w:lineRule="auto"/>
      <w:ind w:left="360" w:hanging="360" w:firstLineChars="250"/>
      <w:jc w:val="left"/>
    </w:pPr>
    <w:rPr>
      <w:rFonts w:ascii="Arial" w:hAnsi="Arial" w:eastAsia="宋体"/>
      <w:kern w:val="0"/>
    </w:rPr>
  </w:style>
  <w:style w:type="paragraph" w:customStyle="1" w:styleId="1019">
    <w:name w:val="Bullet with text 2"/>
    <w:basedOn w:val="1"/>
    <w:qFormat/>
    <w:uiPriority w:val="0"/>
    <w:pPr>
      <w:widowControl/>
      <w:tabs>
        <w:tab w:val="left" w:pos="780"/>
      </w:tabs>
      <w:spacing w:line="360" w:lineRule="auto"/>
      <w:ind w:left="780" w:hanging="360" w:firstLineChars="250"/>
      <w:jc w:val="left"/>
    </w:pPr>
    <w:rPr>
      <w:rFonts w:ascii="Arial" w:hAnsi="Arial" w:eastAsia="宋体"/>
      <w:kern w:val="0"/>
    </w:rPr>
  </w:style>
  <w:style w:type="paragraph" w:customStyle="1" w:styleId="1020">
    <w:name w:val="Bullet with text 3"/>
    <w:basedOn w:val="1"/>
    <w:qFormat/>
    <w:uiPriority w:val="0"/>
    <w:pPr>
      <w:widowControl/>
      <w:tabs>
        <w:tab w:val="left" w:pos="1200"/>
      </w:tabs>
      <w:spacing w:line="360" w:lineRule="auto"/>
      <w:ind w:left="1200" w:hanging="360" w:firstLineChars="250"/>
      <w:jc w:val="left"/>
    </w:pPr>
    <w:rPr>
      <w:rFonts w:ascii="Arial" w:hAnsi="Arial" w:eastAsia="宋体"/>
      <w:kern w:val="0"/>
    </w:rPr>
  </w:style>
  <w:style w:type="paragraph" w:customStyle="1" w:styleId="1021">
    <w:name w:val="Bullet with text 4"/>
    <w:basedOn w:val="1"/>
    <w:qFormat/>
    <w:uiPriority w:val="0"/>
    <w:pPr>
      <w:widowControl/>
      <w:tabs>
        <w:tab w:val="left" w:pos="1620"/>
      </w:tabs>
      <w:spacing w:line="360" w:lineRule="auto"/>
      <w:ind w:left="1620" w:hanging="360" w:firstLineChars="250"/>
      <w:jc w:val="left"/>
    </w:pPr>
    <w:rPr>
      <w:rFonts w:ascii="Arial" w:hAnsi="Arial" w:eastAsia="宋体"/>
      <w:kern w:val="0"/>
    </w:rPr>
  </w:style>
  <w:style w:type="paragraph" w:customStyle="1" w:styleId="1022">
    <w:name w:val="Bullet with text 5"/>
    <w:basedOn w:val="1"/>
    <w:qFormat/>
    <w:uiPriority w:val="0"/>
    <w:pPr>
      <w:widowControl/>
      <w:tabs>
        <w:tab w:val="left" w:pos="2040"/>
      </w:tabs>
      <w:spacing w:line="360" w:lineRule="auto"/>
      <w:ind w:left="2040" w:hanging="360" w:firstLineChars="250"/>
      <w:jc w:val="left"/>
    </w:pPr>
    <w:rPr>
      <w:rFonts w:ascii="Arial" w:hAnsi="Arial" w:eastAsia="宋体"/>
      <w:kern w:val="0"/>
    </w:rPr>
  </w:style>
  <w:style w:type="paragraph" w:customStyle="1" w:styleId="1023">
    <w:name w:val="Header 1"/>
    <w:basedOn w:val="1"/>
    <w:next w:val="1"/>
    <w:qFormat/>
    <w:uiPriority w:val="0"/>
    <w:pPr>
      <w:keepLines/>
      <w:widowControl/>
      <w:spacing w:before="80" w:after="80" w:line="360" w:lineRule="auto"/>
      <w:ind w:firstLine="600" w:firstLineChars="250"/>
      <w:jc w:val="center"/>
    </w:pPr>
    <w:rPr>
      <w:rFonts w:ascii="Arial" w:hAnsi="Arial" w:eastAsia="宋体"/>
      <w:kern w:val="0"/>
    </w:rPr>
  </w:style>
  <w:style w:type="paragraph" w:customStyle="1" w:styleId="1024">
    <w:name w:val="Header 3"/>
    <w:basedOn w:val="1023"/>
    <w:next w:val="1"/>
    <w:qFormat/>
    <w:uiPriority w:val="0"/>
    <w:pPr>
      <w:jc w:val="left"/>
    </w:pPr>
  </w:style>
  <w:style w:type="paragraph" w:customStyle="1" w:styleId="1025">
    <w:name w:val="HP_Internal"/>
    <w:basedOn w:val="1"/>
    <w:next w:val="1"/>
    <w:qFormat/>
    <w:uiPriority w:val="0"/>
    <w:pPr>
      <w:widowControl/>
      <w:spacing w:line="360" w:lineRule="auto"/>
      <w:ind w:firstLine="600" w:firstLineChars="250"/>
      <w:jc w:val="left"/>
    </w:pPr>
    <w:rPr>
      <w:rFonts w:ascii="Arial" w:hAnsi="Arial" w:eastAsia="宋体"/>
      <w:i/>
      <w:kern w:val="0"/>
      <w:sz w:val="18"/>
    </w:rPr>
  </w:style>
  <w:style w:type="paragraph" w:customStyle="1" w:styleId="1026">
    <w:name w:val="HP_Table_Title"/>
    <w:basedOn w:val="1"/>
    <w:next w:val="1"/>
    <w:qFormat/>
    <w:uiPriority w:val="0"/>
    <w:pPr>
      <w:keepNext/>
      <w:keepLines/>
      <w:widowControl/>
      <w:spacing w:before="240" w:after="60" w:line="360" w:lineRule="auto"/>
      <w:ind w:firstLine="600" w:firstLineChars="250"/>
      <w:jc w:val="left"/>
    </w:pPr>
    <w:rPr>
      <w:rFonts w:ascii="Arial" w:hAnsi="Arial" w:eastAsia="宋体"/>
      <w:b/>
      <w:kern w:val="0"/>
      <w:sz w:val="18"/>
    </w:rPr>
  </w:style>
  <w:style w:type="paragraph" w:customStyle="1" w:styleId="1027">
    <w:name w:val="Normal_UserEntry"/>
    <w:basedOn w:val="1"/>
    <w:qFormat/>
    <w:uiPriority w:val="0"/>
    <w:pPr>
      <w:widowControl/>
      <w:spacing w:line="360" w:lineRule="auto"/>
      <w:ind w:firstLine="600" w:firstLineChars="250"/>
      <w:jc w:val="left"/>
    </w:pPr>
    <w:rPr>
      <w:rFonts w:ascii="Arial" w:hAnsi="Arial" w:eastAsia="宋体"/>
      <w:color w:val="FF0000"/>
      <w:kern w:val="0"/>
    </w:rPr>
  </w:style>
  <w:style w:type="paragraph" w:customStyle="1" w:styleId="1028">
    <w:name w:val="Numbered list 1"/>
    <w:basedOn w:val="1"/>
    <w:next w:val="1"/>
    <w:qFormat/>
    <w:uiPriority w:val="0"/>
    <w:pPr>
      <w:widowControl/>
      <w:spacing w:line="360" w:lineRule="auto"/>
      <w:ind w:firstLine="600" w:firstLineChars="250"/>
      <w:jc w:val="left"/>
    </w:pPr>
    <w:rPr>
      <w:rFonts w:ascii="Arial" w:hAnsi="Arial" w:eastAsia="宋体"/>
      <w:kern w:val="0"/>
    </w:rPr>
  </w:style>
  <w:style w:type="paragraph" w:customStyle="1" w:styleId="1029">
    <w:name w:val="Numbered list 2.4"/>
    <w:basedOn w:val="7"/>
    <w:next w:val="1"/>
    <w:qFormat/>
    <w:uiPriority w:val="0"/>
    <w:pPr>
      <w:keepLines w:val="0"/>
      <w:widowControl/>
      <w:tabs>
        <w:tab w:val="left" w:pos="360"/>
        <w:tab w:val="left" w:pos="851"/>
        <w:tab w:val="left" w:pos="1080"/>
        <w:tab w:val="left" w:pos="1440"/>
        <w:tab w:val="left" w:pos="1800"/>
      </w:tabs>
      <w:spacing w:before="240" w:after="60"/>
      <w:ind w:left="360"/>
    </w:pPr>
    <w:rPr>
      <w:rFonts w:ascii="宋体" w:hAnsi="宋体" w:eastAsia="宋体"/>
      <w:b/>
      <w:bCs/>
      <w:kern w:val="0"/>
      <w:sz w:val="22"/>
      <w:szCs w:val="24"/>
    </w:rPr>
  </w:style>
  <w:style w:type="paragraph" w:customStyle="1" w:styleId="1030">
    <w:name w:val="Numbered list 3.1"/>
    <w:basedOn w:val="3"/>
    <w:next w:val="1"/>
    <w:qFormat/>
    <w:uiPriority w:val="0"/>
    <w:pPr>
      <w:keepLines w:val="0"/>
      <w:widowControl/>
      <w:tabs>
        <w:tab w:val="left" w:pos="360"/>
        <w:tab w:val="left" w:pos="9360"/>
      </w:tabs>
      <w:spacing w:before="240" w:after="60"/>
      <w:ind w:left="360" w:hanging="360"/>
      <w:jc w:val="left"/>
    </w:pPr>
    <w:rPr>
      <w:rFonts w:ascii="Arial" w:hAnsi="Arial" w:eastAsia="宋体"/>
      <w:bCs w:val="0"/>
      <w:kern w:val="28"/>
      <w:sz w:val="28"/>
      <w:szCs w:val="24"/>
    </w:rPr>
  </w:style>
  <w:style w:type="paragraph" w:customStyle="1" w:styleId="1031">
    <w:name w:val="Numbered list 3.2"/>
    <w:basedOn w:val="5"/>
    <w:next w:val="1"/>
    <w:qFormat/>
    <w:uiPriority w:val="0"/>
    <w:pPr>
      <w:keepLines w:val="0"/>
      <w:widowControl/>
      <w:spacing w:before="240" w:after="60" w:line="240" w:lineRule="auto"/>
      <w:ind w:left="3067" w:hanging="360"/>
      <w:jc w:val="left"/>
    </w:pPr>
    <w:rPr>
      <w:rFonts w:eastAsia="宋体"/>
      <w:bCs w:val="0"/>
      <w:kern w:val="0"/>
      <w:sz w:val="24"/>
      <w:szCs w:val="24"/>
    </w:rPr>
  </w:style>
  <w:style w:type="paragraph" w:customStyle="1" w:styleId="1032">
    <w:name w:val="Numbered list 3.3"/>
    <w:basedOn w:val="6"/>
    <w:next w:val="1"/>
    <w:qFormat/>
    <w:uiPriority w:val="0"/>
    <w:pPr>
      <w:keepLines w:val="0"/>
      <w:widowControl/>
      <w:tabs>
        <w:tab w:val="left" w:pos="709"/>
        <w:tab w:val="left" w:pos="3780"/>
      </w:tabs>
      <w:spacing w:after="60"/>
      <w:ind w:left="3067"/>
    </w:pPr>
    <w:rPr>
      <w:rFonts w:ascii="Arial" w:hAnsi="Arial" w:eastAsia="宋体"/>
      <w:kern w:val="0"/>
      <w:sz w:val="22"/>
      <w:shd w:val="pct10" w:color="auto" w:fill="FFFFFF"/>
    </w:rPr>
  </w:style>
  <w:style w:type="paragraph" w:customStyle="1" w:styleId="1033">
    <w:name w:val="RM_Heading 1"/>
    <w:basedOn w:val="3"/>
    <w:next w:val="1"/>
    <w:qFormat/>
    <w:uiPriority w:val="0"/>
    <w:pPr>
      <w:keepLines w:val="0"/>
      <w:widowControl/>
      <w:tabs>
        <w:tab w:val="left" w:pos="432"/>
        <w:tab w:val="left" w:pos="9360"/>
      </w:tabs>
      <w:spacing w:before="240" w:after="60"/>
      <w:ind w:left="432" w:hanging="432"/>
      <w:jc w:val="left"/>
    </w:pPr>
    <w:rPr>
      <w:rFonts w:ascii="Arial" w:hAnsi="Arial" w:eastAsia="宋体"/>
      <w:bCs w:val="0"/>
      <w:kern w:val="28"/>
      <w:sz w:val="32"/>
      <w:szCs w:val="24"/>
    </w:rPr>
  </w:style>
  <w:style w:type="paragraph" w:customStyle="1" w:styleId="1034">
    <w:name w:val="RM_Heading 2"/>
    <w:basedOn w:val="5"/>
    <w:next w:val="1"/>
    <w:qFormat/>
    <w:uiPriority w:val="0"/>
    <w:pPr>
      <w:keepLines w:val="0"/>
      <w:pageBreakBefore/>
      <w:widowControl/>
      <w:spacing w:before="240" w:after="60" w:line="240" w:lineRule="auto"/>
      <w:jc w:val="left"/>
    </w:pPr>
    <w:rPr>
      <w:rFonts w:eastAsia="宋体"/>
      <w:bCs w:val="0"/>
      <w:kern w:val="0"/>
      <w:sz w:val="30"/>
      <w:szCs w:val="24"/>
    </w:rPr>
  </w:style>
  <w:style w:type="paragraph" w:customStyle="1" w:styleId="1035">
    <w:name w:val="RM_Heading 3"/>
    <w:basedOn w:val="6"/>
    <w:next w:val="1"/>
    <w:qFormat/>
    <w:uiPriority w:val="0"/>
    <w:pPr>
      <w:keepLines w:val="0"/>
      <w:pageBreakBefore/>
      <w:widowControl/>
      <w:tabs>
        <w:tab w:val="left" w:pos="3780"/>
      </w:tabs>
      <w:spacing w:after="60"/>
      <w:ind w:left="3780"/>
    </w:pPr>
    <w:rPr>
      <w:rFonts w:ascii="Arial" w:hAnsi="Arial" w:eastAsia="宋体"/>
      <w:kern w:val="0"/>
      <w:shd w:val="pct10" w:color="auto" w:fill="FFFFFF"/>
    </w:rPr>
  </w:style>
  <w:style w:type="paragraph" w:customStyle="1" w:styleId="1036">
    <w:name w:val="RM_Indt as Bull w txt 2"/>
    <w:basedOn w:val="1019"/>
    <w:next w:val="1019"/>
    <w:qFormat/>
    <w:uiPriority w:val="0"/>
    <w:pPr>
      <w:tabs>
        <w:tab w:val="clear" w:pos="780"/>
      </w:tabs>
      <w:ind w:left="720" w:firstLine="0"/>
    </w:pPr>
  </w:style>
  <w:style w:type="paragraph" w:customStyle="1" w:styleId="1037">
    <w:name w:val="RM_Table_Bullet"/>
    <w:basedOn w:val="1021"/>
    <w:next w:val="1"/>
    <w:qFormat/>
    <w:uiPriority w:val="0"/>
    <w:pPr>
      <w:tabs>
        <w:tab w:val="left" w:pos="567"/>
        <w:tab w:val="clear" w:pos="1620"/>
      </w:tabs>
      <w:ind w:left="568" w:hanging="284"/>
    </w:pPr>
  </w:style>
  <w:style w:type="paragraph" w:customStyle="1" w:styleId="1038">
    <w:name w:val="Table"/>
    <w:basedOn w:val="1"/>
    <w:qFormat/>
    <w:uiPriority w:val="0"/>
    <w:pPr>
      <w:widowControl/>
      <w:spacing w:before="40" w:after="40" w:line="360" w:lineRule="auto"/>
      <w:ind w:firstLine="600" w:firstLineChars="250"/>
      <w:jc w:val="left"/>
    </w:pPr>
    <w:rPr>
      <w:rFonts w:ascii="Arial" w:hAnsi="Arial" w:eastAsia="宋体"/>
      <w:kern w:val="0"/>
    </w:rPr>
  </w:style>
  <w:style w:type="paragraph" w:customStyle="1" w:styleId="1039">
    <w:name w:val="Table_Center"/>
    <w:basedOn w:val="1038"/>
    <w:qFormat/>
    <w:uiPriority w:val="0"/>
    <w:pPr>
      <w:jc w:val="center"/>
    </w:pPr>
  </w:style>
  <w:style w:type="paragraph" w:customStyle="1" w:styleId="1040">
    <w:name w:val="Table_Heading"/>
    <w:basedOn w:val="1"/>
    <w:next w:val="1038"/>
    <w:qFormat/>
    <w:uiPriority w:val="0"/>
    <w:pPr>
      <w:keepNext/>
      <w:keepLines/>
      <w:widowControl/>
      <w:spacing w:before="40" w:after="40" w:line="360" w:lineRule="auto"/>
      <w:ind w:firstLine="600" w:firstLineChars="250"/>
      <w:jc w:val="left"/>
    </w:pPr>
    <w:rPr>
      <w:rFonts w:ascii="Arial" w:hAnsi="Arial" w:eastAsia="宋体"/>
      <w:b/>
      <w:kern w:val="0"/>
    </w:rPr>
  </w:style>
  <w:style w:type="paragraph" w:customStyle="1" w:styleId="1041">
    <w:name w:val="Table_Heading_Center"/>
    <w:basedOn w:val="1040"/>
    <w:qFormat/>
    <w:uiPriority w:val="0"/>
    <w:pPr>
      <w:jc w:val="center"/>
    </w:pPr>
  </w:style>
  <w:style w:type="paragraph" w:customStyle="1" w:styleId="1042">
    <w:name w:val="Table_Heading_Right"/>
    <w:basedOn w:val="1040"/>
    <w:next w:val="1038"/>
    <w:qFormat/>
    <w:uiPriority w:val="0"/>
    <w:pPr>
      <w:jc w:val="right"/>
    </w:pPr>
  </w:style>
  <w:style w:type="paragraph" w:customStyle="1" w:styleId="1043">
    <w:name w:val="Table_Medium"/>
    <w:basedOn w:val="1038"/>
    <w:qFormat/>
    <w:uiPriority w:val="0"/>
    <w:rPr>
      <w:sz w:val="18"/>
    </w:rPr>
  </w:style>
  <w:style w:type="paragraph" w:customStyle="1" w:styleId="1044">
    <w:name w:val="Table_Right"/>
    <w:basedOn w:val="1038"/>
    <w:qFormat/>
    <w:uiPriority w:val="0"/>
    <w:pPr>
      <w:jc w:val="right"/>
    </w:pPr>
  </w:style>
  <w:style w:type="paragraph" w:customStyle="1" w:styleId="1045">
    <w:name w:val="Table_Sm_Heading"/>
    <w:basedOn w:val="1040"/>
    <w:qFormat/>
    <w:uiPriority w:val="0"/>
    <w:pPr>
      <w:spacing w:before="60"/>
    </w:pPr>
    <w:rPr>
      <w:sz w:val="16"/>
    </w:rPr>
  </w:style>
  <w:style w:type="paragraph" w:customStyle="1" w:styleId="1046">
    <w:name w:val="Table_Sm_Heading_Center"/>
    <w:basedOn w:val="1045"/>
    <w:qFormat/>
    <w:uiPriority w:val="0"/>
    <w:pPr>
      <w:jc w:val="center"/>
    </w:pPr>
  </w:style>
  <w:style w:type="paragraph" w:customStyle="1" w:styleId="1047">
    <w:name w:val="Table_Sm_Heading_Right"/>
    <w:basedOn w:val="1045"/>
    <w:qFormat/>
    <w:uiPriority w:val="0"/>
    <w:pPr>
      <w:jc w:val="right"/>
    </w:pPr>
  </w:style>
  <w:style w:type="paragraph" w:customStyle="1" w:styleId="1048">
    <w:name w:val="Table_Small"/>
    <w:basedOn w:val="1038"/>
    <w:qFormat/>
    <w:uiPriority w:val="0"/>
    <w:rPr>
      <w:sz w:val="16"/>
    </w:rPr>
  </w:style>
  <w:style w:type="paragraph" w:customStyle="1" w:styleId="1049">
    <w:name w:val="Table_Small_Center"/>
    <w:basedOn w:val="1048"/>
    <w:qFormat/>
    <w:uiPriority w:val="0"/>
    <w:pPr>
      <w:jc w:val="center"/>
    </w:pPr>
  </w:style>
  <w:style w:type="paragraph" w:customStyle="1" w:styleId="1050">
    <w:name w:val="Table_Small_Right"/>
    <w:basedOn w:val="1048"/>
    <w:qFormat/>
    <w:uiPriority w:val="0"/>
    <w:pPr>
      <w:jc w:val="right"/>
    </w:pPr>
  </w:style>
  <w:style w:type="paragraph" w:customStyle="1" w:styleId="1051">
    <w:name w:val="Table_Title"/>
    <w:basedOn w:val="1"/>
    <w:next w:val="1"/>
    <w:qFormat/>
    <w:uiPriority w:val="0"/>
    <w:pPr>
      <w:keepNext/>
      <w:keepLines/>
      <w:widowControl/>
      <w:spacing w:before="240" w:after="60" w:line="360" w:lineRule="auto"/>
      <w:ind w:firstLine="600" w:firstLineChars="250"/>
      <w:jc w:val="left"/>
    </w:pPr>
    <w:rPr>
      <w:rFonts w:ascii="Arial" w:hAnsi="Arial" w:eastAsia="宋体"/>
      <w:b/>
      <w:kern w:val="0"/>
    </w:rPr>
  </w:style>
  <w:style w:type="paragraph" w:customStyle="1" w:styleId="1052">
    <w:name w:val="Title_Center"/>
    <w:basedOn w:val="85"/>
    <w:qFormat/>
    <w:uiPriority w:val="0"/>
    <w:pPr>
      <w:keepNext/>
      <w:widowControl/>
      <w:ind w:firstLine="250" w:firstLineChars="250"/>
      <w:outlineLvl w:val="9"/>
    </w:pPr>
    <w:rPr>
      <w:rFonts w:eastAsia="宋体" w:cs="Times New Roman"/>
      <w:bCs w:val="0"/>
      <w:kern w:val="28"/>
      <w:sz w:val="24"/>
      <w:szCs w:val="24"/>
    </w:rPr>
  </w:style>
  <w:style w:type="paragraph" w:customStyle="1" w:styleId="1053">
    <w:name w:val="TitlePage_Header"/>
    <w:basedOn w:val="1"/>
    <w:qFormat/>
    <w:uiPriority w:val="0"/>
    <w:pPr>
      <w:widowControl/>
      <w:spacing w:before="240" w:after="240" w:line="360" w:lineRule="auto"/>
      <w:ind w:left="3240" w:firstLine="600" w:firstLineChars="250"/>
      <w:jc w:val="left"/>
    </w:pPr>
    <w:rPr>
      <w:rFonts w:ascii="Arial" w:hAnsi="Arial" w:eastAsia="宋体"/>
      <w:b/>
      <w:kern w:val="0"/>
      <w:sz w:val="32"/>
    </w:rPr>
  </w:style>
  <w:style w:type="paragraph" w:customStyle="1" w:styleId="1054">
    <w:name w:val="TitlePage_TopBorder"/>
    <w:basedOn w:val="1053"/>
    <w:next w:val="1053"/>
    <w:qFormat/>
    <w:uiPriority w:val="0"/>
    <w:pPr>
      <w:pBdr>
        <w:top w:val="single" w:color="auto" w:sz="18" w:space="1"/>
      </w:pBdr>
    </w:pPr>
  </w:style>
  <w:style w:type="paragraph" w:customStyle="1" w:styleId="1055">
    <w:name w:val="TOC_Heading"/>
    <w:basedOn w:val="1"/>
    <w:next w:val="1"/>
    <w:qFormat/>
    <w:uiPriority w:val="0"/>
    <w:pPr>
      <w:keepNext/>
      <w:widowControl/>
      <w:spacing w:before="80" w:after="120" w:line="360" w:lineRule="auto"/>
      <w:ind w:firstLine="600" w:firstLineChars="250"/>
      <w:jc w:val="left"/>
    </w:pPr>
    <w:rPr>
      <w:rFonts w:ascii="Arial" w:hAnsi="Arial" w:eastAsia="宋体"/>
      <w:b/>
      <w:kern w:val="0"/>
    </w:rPr>
  </w:style>
  <w:style w:type="paragraph" w:customStyle="1" w:styleId="1056">
    <w:name w:val="Bullet 2"/>
    <w:basedOn w:val="1"/>
    <w:qFormat/>
    <w:uiPriority w:val="0"/>
    <w:pPr>
      <w:widowControl/>
      <w:spacing w:before="80" w:line="360" w:lineRule="auto"/>
      <w:ind w:left="720" w:hanging="720" w:firstLineChars="250"/>
    </w:pPr>
    <w:rPr>
      <w:rFonts w:ascii="Futura Lt" w:hAnsi="Futura Lt" w:eastAsia="宋体"/>
      <w:snapToGrid w:val="0"/>
      <w:kern w:val="0"/>
      <w:sz w:val="20"/>
      <w:szCs w:val="20"/>
      <w:lang w:eastAsia="en-US"/>
    </w:rPr>
  </w:style>
  <w:style w:type="paragraph" w:customStyle="1" w:styleId="1057">
    <w:name w:val="Bullet 3"/>
    <w:basedOn w:val="1"/>
    <w:qFormat/>
    <w:uiPriority w:val="0"/>
    <w:pPr>
      <w:widowControl/>
      <w:tabs>
        <w:tab w:val="left" w:pos="2160"/>
      </w:tabs>
      <w:spacing w:before="80" w:line="360" w:lineRule="auto"/>
      <w:ind w:left="2160" w:hanging="425" w:firstLineChars="250"/>
    </w:pPr>
    <w:rPr>
      <w:rFonts w:ascii="Futura Lt" w:hAnsi="Futura Lt" w:eastAsia="宋体"/>
      <w:kern w:val="0"/>
      <w:sz w:val="20"/>
      <w:szCs w:val="20"/>
      <w:lang w:val="fr-FR" w:eastAsia="en-US"/>
    </w:rPr>
  </w:style>
  <w:style w:type="paragraph" w:customStyle="1" w:styleId="1058">
    <w:name w:val="Bullet 2A"/>
    <w:basedOn w:val="1"/>
    <w:qFormat/>
    <w:uiPriority w:val="0"/>
    <w:pPr>
      <w:widowControl/>
      <w:tabs>
        <w:tab w:val="left" w:pos="1440"/>
      </w:tabs>
      <w:spacing w:before="80" w:line="360" w:lineRule="auto"/>
      <w:ind w:left="1440" w:hanging="360" w:firstLineChars="250"/>
    </w:pPr>
    <w:rPr>
      <w:rFonts w:ascii="Futura Lt" w:hAnsi="Futura Lt" w:eastAsia="宋体"/>
      <w:kern w:val="0"/>
      <w:sz w:val="20"/>
      <w:szCs w:val="20"/>
      <w:lang w:val="fr-FR" w:eastAsia="en-US"/>
    </w:rPr>
  </w:style>
  <w:style w:type="paragraph" w:customStyle="1" w:styleId="1059">
    <w:name w:val="列表 21"/>
    <w:basedOn w:val="1"/>
    <w:qFormat/>
    <w:uiPriority w:val="0"/>
    <w:pPr>
      <w:tabs>
        <w:tab w:val="left" w:pos="360"/>
      </w:tabs>
      <w:spacing w:line="360" w:lineRule="atLeast"/>
      <w:ind w:left="3310" w:hanging="360" w:firstLineChars="250"/>
      <w:jc w:val="left"/>
    </w:pPr>
    <w:rPr>
      <w:rFonts w:ascii="楷体" w:eastAsia="楷体"/>
      <w:snapToGrid w:val="0"/>
      <w:kern w:val="0"/>
      <w:sz w:val="20"/>
      <w:szCs w:val="20"/>
      <w:lang w:eastAsia="en-US"/>
    </w:rPr>
  </w:style>
  <w:style w:type="paragraph" w:customStyle="1" w:styleId="1060">
    <w:name w:val="缩进正文"/>
    <w:basedOn w:val="1"/>
    <w:qFormat/>
    <w:uiPriority w:val="0"/>
    <w:pPr>
      <w:spacing w:before="50" w:beforeLines="50" w:line="360" w:lineRule="auto"/>
      <w:ind w:firstLine="200" w:firstLineChars="200"/>
    </w:pPr>
    <w:rPr>
      <w:rFonts w:eastAsia="楷体_GB2312"/>
    </w:rPr>
  </w:style>
  <w:style w:type="paragraph" w:customStyle="1" w:styleId="1061">
    <w:name w:val="CM14"/>
    <w:basedOn w:val="1"/>
    <w:next w:val="1"/>
    <w:qFormat/>
    <w:uiPriority w:val="0"/>
    <w:pPr>
      <w:autoSpaceDE w:val="0"/>
      <w:autoSpaceDN w:val="0"/>
      <w:adjustRightInd w:val="0"/>
      <w:spacing w:after="113" w:line="360" w:lineRule="auto"/>
      <w:ind w:firstLine="600" w:firstLineChars="250"/>
      <w:jc w:val="left"/>
    </w:pPr>
    <w:rPr>
      <w:rFonts w:ascii="H Yg 2gb" w:eastAsia="H Yg 2gb"/>
      <w:kern w:val="0"/>
    </w:rPr>
  </w:style>
  <w:style w:type="paragraph" w:customStyle="1" w:styleId="1062">
    <w:name w:val="CM16"/>
    <w:basedOn w:val="213"/>
    <w:next w:val="213"/>
    <w:qFormat/>
    <w:uiPriority w:val="0"/>
    <w:pPr>
      <w:spacing w:after="58"/>
    </w:pPr>
    <w:rPr>
      <w:rFonts w:ascii="H Yg 2gb" w:eastAsia="H Yg 2gb" w:cs="Times New Roman"/>
      <w:color w:val="auto"/>
    </w:rPr>
  </w:style>
  <w:style w:type="paragraph" w:customStyle="1" w:styleId="1063">
    <w:name w:val="CM18"/>
    <w:basedOn w:val="213"/>
    <w:next w:val="213"/>
    <w:qFormat/>
    <w:uiPriority w:val="0"/>
    <w:pPr>
      <w:spacing w:after="378"/>
    </w:pPr>
    <w:rPr>
      <w:rFonts w:ascii="H Yg 2gb" w:eastAsia="H Yg 2gb" w:cs="Times New Roman"/>
      <w:color w:val="auto"/>
    </w:rPr>
  </w:style>
  <w:style w:type="paragraph" w:customStyle="1" w:styleId="1064">
    <w:name w:val="样式 标题 1 + 三号 段前: 12 磅 段后: 12 磅 行距: 单倍行距"/>
    <w:basedOn w:val="3"/>
    <w:next w:val="1"/>
    <w:qFormat/>
    <w:uiPriority w:val="0"/>
    <w:pPr>
      <w:tabs>
        <w:tab w:val="left" w:pos="900"/>
      </w:tabs>
      <w:spacing w:before="240" w:after="240"/>
      <w:ind w:left="900" w:hanging="420"/>
    </w:pPr>
    <w:rPr>
      <w:rFonts w:eastAsia="宋体" w:cs="宋体"/>
      <w:sz w:val="32"/>
      <w:szCs w:val="20"/>
    </w:rPr>
  </w:style>
  <w:style w:type="paragraph" w:customStyle="1" w:styleId="1065">
    <w:name w:val="表格题注"/>
    <w:basedOn w:val="1"/>
    <w:qFormat/>
    <w:uiPriority w:val="0"/>
    <w:pPr>
      <w:keepLines/>
      <w:autoSpaceDE w:val="0"/>
      <w:autoSpaceDN w:val="0"/>
      <w:adjustRightInd w:val="0"/>
      <w:spacing w:before="80" w:after="80" w:line="360" w:lineRule="auto"/>
      <w:ind w:left="1701" w:firstLine="600" w:firstLineChars="250"/>
      <w:jc w:val="center"/>
    </w:pPr>
    <w:rPr>
      <w:rFonts w:ascii="Arial" w:hAnsi="Arial" w:eastAsia="宋体"/>
      <w:kern w:val="0"/>
      <w:sz w:val="18"/>
      <w:szCs w:val="20"/>
    </w:rPr>
  </w:style>
  <w:style w:type="paragraph" w:customStyle="1" w:styleId="1066">
    <w:name w:val="Char Char Char Char8"/>
    <w:basedOn w:val="1"/>
    <w:autoRedefine/>
    <w:qFormat/>
    <w:uiPriority w:val="0"/>
    <w:pPr>
      <w:spacing w:line="360" w:lineRule="auto"/>
      <w:ind w:firstLine="600" w:firstLineChars="250"/>
    </w:pPr>
    <w:rPr>
      <w:rFonts w:ascii="Tahoma" w:hAnsi="Tahoma" w:eastAsia="宋体"/>
      <w:szCs w:val="20"/>
    </w:rPr>
  </w:style>
  <w:style w:type="paragraph" w:customStyle="1" w:styleId="1067">
    <w:name w:val="样式 标题 3sect1.2.3h33H3Heading 3 - oldCTLevel 3 Topic Headi...1"/>
    <w:basedOn w:val="6"/>
    <w:link w:val="1068"/>
    <w:qFormat/>
    <w:uiPriority w:val="0"/>
    <w:pPr>
      <w:numPr>
        <w:numId w:val="0"/>
      </w:numPr>
      <w:tabs>
        <w:tab w:val="left" w:pos="720"/>
      </w:tabs>
      <w:spacing w:before="120"/>
      <w:ind w:left="720" w:hanging="720"/>
    </w:pPr>
    <w:rPr>
      <w:rFonts w:ascii="Times New Roman" w:hAnsi="Times New Roman" w:eastAsia="宋体"/>
      <w:sz w:val="30"/>
      <w:szCs w:val="20"/>
    </w:rPr>
  </w:style>
  <w:style w:type="character" w:customStyle="1" w:styleId="1068">
    <w:name w:val="样式 标题 3sect1.2.3h33H3Heading 3 - oldCTLevel 3 Topic Headi...1 Char"/>
    <w:link w:val="1067"/>
    <w:qFormat/>
    <w:uiPriority w:val="0"/>
    <w:rPr>
      <w:rFonts w:eastAsia="宋体"/>
      <w:b/>
      <w:bCs/>
      <w:color w:val="000000"/>
      <w:kern w:val="2"/>
      <w:sz w:val="30"/>
    </w:rPr>
  </w:style>
  <w:style w:type="paragraph" w:customStyle="1" w:styleId="1069">
    <w:name w:val="样式 标题 44l3sect 1.2.3.4Ref Heading 1rh1sect 1.2.3.41Ref He..."/>
    <w:basedOn w:val="7"/>
    <w:qFormat/>
    <w:uiPriority w:val="0"/>
    <w:pPr>
      <w:numPr>
        <w:numId w:val="0"/>
      </w:numPr>
      <w:tabs>
        <w:tab w:val="left" w:pos="864"/>
      </w:tabs>
      <w:ind w:left="864" w:hanging="864"/>
    </w:pPr>
    <w:rPr>
      <w:rFonts w:ascii="Times New Roman" w:hAnsi="Times New Roman" w:eastAsia="宋体" w:cs="宋体"/>
      <w:szCs w:val="20"/>
    </w:rPr>
  </w:style>
  <w:style w:type="paragraph" w:customStyle="1" w:styleId="1070">
    <w:name w:val="样式 正文 + 首行缩进:  2 字符"/>
    <w:basedOn w:val="1"/>
    <w:qFormat/>
    <w:uiPriority w:val="0"/>
    <w:pPr>
      <w:spacing w:before="60" w:after="60" w:line="360" w:lineRule="auto"/>
      <w:ind w:firstLine="480" w:firstLineChars="200"/>
    </w:pPr>
    <w:rPr>
      <w:rFonts w:eastAsia="宋体" w:cs="宋体"/>
      <w:szCs w:val="20"/>
    </w:rPr>
  </w:style>
  <w:style w:type="paragraph" w:customStyle="1" w:styleId="1071">
    <w:name w:val="Char Char Char1 Char8"/>
    <w:basedOn w:val="1"/>
    <w:autoRedefine/>
    <w:qFormat/>
    <w:uiPriority w:val="0"/>
    <w:pPr>
      <w:widowControl/>
      <w:adjustRightInd w:val="0"/>
      <w:snapToGrid w:val="0"/>
      <w:spacing w:beforeLines="25" w:after="160" w:afterLines="25" w:line="240" w:lineRule="exact"/>
      <w:ind w:firstLine="560" w:firstLineChars="192"/>
      <w:jc w:val="left"/>
    </w:pPr>
    <w:rPr>
      <w:rFonts w:ascii="宋体" w:hAnsi="宋体" w:eastAsia="宋体"/>
      <w:kern w:val="0"/>
      <w:sz w:val="28"/>
      <w:szCs w:val="28"/>
      <w:lang w:eastAsia="en-US"/>
    </w:rPr>
  </w:style>
  <w:style w:type="paragraph" w:customStyle="1" w:styleId="1072">
    <w:name w:val="Char Char Char Char Char Char Char Char Char Char10"/>
    <w:basedOn w:val="27"/>
    <w:autoRedefine/>
    <w:qFormat/>
    <w:uiPriority w:val="0"/>
    <w:pPr>
      <w:spacing w:line="360" w:lineRule="auto"/>
      <w:ind w:firstLine="600" w:firstLineChars="250"/>
    </w:pPr>
    <w:rPr>
      <w:rFonts w:ascii="Tahoma" w:hAnsi="Tahoma" w:eastAsia="宋体"/>
    </w:rPr>
  </w:style>
  <w:style w:type="paragraph" w:customStyle="1" w:styleId="1073">
    <w:name w:val="Char Char1 Char Char Char Char Char Char Char Char Char Char Char Char"/>
    <w:basedOn w:val="1"/>
    <w:autoRedefine/>
    <w:qFormat/>
    <w:uiPriority w:val="0"/>
    <w:pPr>
      <w:spacing w:line="360" w:lineRule="auto"/>
      <w:ind w:firstLine="600" w:firstLineChars="250"/>
    </w:pPr>
    <w:rPr>
      <w:rFonts w:ascii="Tahoma" w:hAnsi="Tahoma" w:eastAsia="宋体"/>
    </w:rPr>
  </w:style>
  <w:style w:type="paragraph" w:customStyle="1" w:styleId="1074">
    <w:name w:val="Char Char1 Char Char1 Char Char1"/>
    <w:basedOn w:val="1"/>
    <w:autoRedefine/>
    <w:qFormat/>
    <w:uiPriority w:val="0"/>
    <w:pPr>
      <w:spacing w:line="360" w:lineRule="auto"/>
      <w:ind w:firstLine="600" w:firstLineChars="250"/>
    </w:pPr>
    <w:rPr>
      <w:rFonts w:ascii="Tahoma" w:hAnsi="Tahoma" w:eastAsia="宋体"/>
    </w:rPr>
  </w:style>
  <w:style w:type="paragraph" w:customStyle="1" w:styleId="1075">
    <w:name w:val="È±Ê¡ÎÄ±¾"/>
    <w:basedOn w:val="1"/>
    <w:qFormat/>
    <w:uiPriority w:val="0"/>
    <w:pPr>
      <w:widowControl/>
      <w:overflowPunct w:val="0"/>
      <w:autoSpaceDE w:val="0"/>
      <w:autoSpaceDN w:val="0"/>
      <w:adjustRightInd w:val="0"/>
      <w:spacing w:line="360" w:lineRule="auto"/>
      <w:ind w:firstLine="600" w:firstLineChars="250"/>
      <w:jc w:val="left"/>
      <w:textAlignment w:val="baseline"/>
    </w:pPr>
    <w:rPr>
      <w:rFonts w:eastAsia="宋体"/>
      <w:kern w:val="0"/>
      <w:szCs w:val="20"/>
      <w:lang w:val="en-GB"/>
    </w:rPr>
  </w:style>
  <w:style w:type="paragraph" w:customStyle="1" w:styleId="1076">
    <w:name w:val="Normal (Justified)"/>
    <w:basedOn w:val="1"/>
    <w:qFormat/>
    <w:uiPriority w:val="0"/>
    <w:pPr>
      <w:widowControl/>
      <w:spacing w:line="360" w:lineRule="auto"/>
      <w:ind w:firstLine="600" w:firstLineChars="250"/>
    </w:pPr>
    <w:rPr>
      <w:rFonts w:eastAsia="宋体"/>
      <w:snapToGrid w:val="0"/>
      <w:kern w:val="28"/>
      <w:szCs w:val="20"/>
    </w:rPr>
  </w:style>
  <w:style w:type="character" w:customStyle="1" w:styleId="1077">
    <w:name w:val="Char Char141"/>
    <w:qFormat/>
    <w:uiPriority w:val="0"/>
    <w:rPr>
      <w:b/>
      <w:bCs/>
      <w:kern w:val="44"/>
      <w:sz w:val="44"/>
      <w:szCs w:val="44"/>
    </w:rPr>
  </w:style>
  <w:style w:type="character" w:customStyle="1" w:styleId="1078">
    <w:name w:val="Char Char131"/>
    <w:qFormat/>
    <w:uiPriority w:val="0"/>
    <w:rPr>
      <w:rFonts w:ascii="Cambria" w:hAnsi="Cambria"/>
      <w:b/>
      <w:bCs/>
      <w:kern w:val="2"/>
      <w:sz w:val="32"/>
      <w:szCs w:val="32"/>
    </w:rPr>
  </w:style>
  <w:style w:type="character" w:customStyle="1" w:styleId="1079">
    <w:name w:val="Char Char121"/>
    <w:semiHidden/>
    <w:qFormat/>
    <w:uiPriority w:val="0"/>
    <w:rPr>
      <w:b/>
      <w:bCs/>
      <w:kern w:val="2"/>
      <w:sz w:val="32"/>
      <w:szCs w:val="32"/>
    </w:rPr>
  </w:style>
  <w:style w:type="paragraph" w:customStyle="1" w:styleId="1080">
    <w:name w:val="标书正文:  0.74 厘米"/>
    <w:basedOn w:val="1"/>
    <w:link w:val="1213"/>
    <w:qFormat/>
    <w:uiPriority w:val="0"/>
    <w:pPr>
      <w:snapToGrid w:val="0"/>
      <w:spacing w:line="360" w:lineRule="auto"/>
      <w:ind w:firstLine="420" w:firstLineChars="250"/>
    </w:pPr>
    <w:rPr>
      <w:rFonts w:eastAsia="宋体" w:cs="宋体"/>
      <w:szCs w:val="20"/>
    </w:rPr>
  </w:style>
  <w:style w:type="paragraph" w:customStyle="1" w:styleId="1081">
    <w:name w:val="正文（表格）"/>
    <w:basedOn w:val="22"/>
    <w:qFormat/>
    <w:uiPriority w:val="0"/>
    <w:pPr>
      <w:spacing w:beforeLines="50" w:line="360" w:lineRule="auto"/>
      <w:ind w:firstLine="0" w:firstLineChars="0"/>
    </w:pPr>
    <w:rPr>
      <w:rFonts w:ascii="宋体" w:eastAsia="宋体" w:cs="宋体"/>
      <w:szCs w:val="20"/>
      <w:lang w:val="zh-CN"/>
    </w:rPr>
  </w:style>
  <w:style w:type="paragraph" w:customStyle="1" w:styleId="1082">
    <w:name w:val="标书图注"/>
    <w:basedOn w:val="1"/>
    <w:qFormat/>
    <w:uiPriority w:val="0"/>
    <w:pPr>
      <w:snapToGrid w:val="0"/>
      <w:spacing w:line="360" w:lineRule="auto"/>
      <w:ind w:firstLine="420" w:firstLineChars="250"/>
      <w:jc w:val="center"/>
    </w:pPr>
    <w:rPr>
      <w:rFonts w:eastAsia="宋体" w:cs="宋体"/>
    </w:rPr>
  </w:style>
  <w:style w:type="paragraph" w:customStyle="1" w:styleId="1083">
    <w:name w:val="Char Char Char1 Char Char Char Char Char Char Char Char Char Char Char Char1 Char"/>
    <w:basedOn w:val="1"/>
    <w:qFormat/>
    <w:uiPriority w:val="0"/>
    <w:pPr>
      <w:adjustRightInd w:val="0"/>
      <w:spacing w:line="360" w:lineRule="auto"/>
    </w:pPr>
    <w:rPr>
      <w:rFonts w:eastAsia="宋体"/>
      <w:kern w:val="0"/>
      <w:szCs w:val="20"/>
    </w:rPr>
  </w:style>
  <w:style w:type="paragraph" w:customStyle="1" w:styleId="1084">
    <w:name w:val="样式 标题 1 + 黑色 段前: 0.5 行"/>
    <w:basedOn w:val="3"/>
    <w:qFormat/>
    <w:uiPriority w:val="0"/>
    <w:pPr>
      <w:tabs>
        <w:tab w:val="left" w:pos="648"/>
      </w:tabs>
      <w:spacing w:before="50" w:beforeLines="50" w:line="578" w:lineRule="auto"/>
      <w:ind w:left="792" w:hanging="452"/>
      <w:jc w:val="left"/>
    </w:pPr>
    <w:rPr>
      <w:rFonts w:eastAsia="宋体" w:cs="宋体"/>
      <w:color w:val="000000"/>
      <w:sz w:val="32"/>
      <w:szCs w:val="20"/>
    </w:rPr>
  </w:style>
  <w:style w:type="character" w:customStyle="1" w:styleId="1085">
    <w:name w:val="style16"/>
    <w:basedOn w:val="112"/>
    <w:qFormat/>
    <w:uiPriority w:val="0"/>
  </w:style>
  <w:style w:type="paragraph" w:customStyle="1" w:styleId="1086">
    <w:name w:val="Char1 Char Char Char8"/>
    <w:basedOn w:val="1"/>
    <w:autoRedefine/>
    <w:qFormat/>
    <w:uiPriority w:val="0"/>
    <w:pPr>
      <w:adjustRightInd w:val="0"/>
      <w:spacing w:beforeLines="100"/>
      <w:ind w:right="540" w:rightChars="225"/>
      <w:jc w:val="left"/>
    </w:pPr>
    <w:rPr>
      <w:rFonts w:ascii="Tahoma" w:hAnsi="Tahoma" w:eastAsia="宋体"/>
      <w:lang w:val="en-GB"/>
    </w:rPr>
  </w:style>
  <w:style w:type="paragraph" w:customStyle="1" w:styleId="1087">
    <w:name w:val="加点字"/>
    <w:basedOn w:val="1"/>
    <w:qFormat/>
    <w:uiPriority w:val="0"/>
    <w:pPr>
      <w:numPr>
        <w:ilvl w:val="0"/>
        <w:numId w:val="45"/>
      </w:numPr>
      <w:spacing w:after="156" w:afterLines="30"/>
    </w:pPr>
    <w:rPr>
      <w:rFonts w:eastAsia="宋体"/>
      <w:b/>
      <w:sz w:val="21"/>
    </w:rPr>
  </w:style>
  <w:style w:type="character" w:customStyle="1" w:styleId="1088">
    <w:name w:val="纯文本 Char"/>
    <w:qFormat/>
    <w:locked/>
    <w:uiPriority w:val="0"/>
    <w:rPr>
      <w:rFonts w:ascii="宋体" w:hAnsi="Courier New" w:eastAsia="宋体"/>
      <w:kern w:val="2"/>
      <w:sz w:val="21"/>
      <w:szCs w:val="21"/>
      <w:lang w:val="en-US" w:eastAsia="zh-CN" w:bidi="ar-SA"/>
    </w:rPr>
  </w:style>
  <w:style w:type="paragraph" w:customStyle="1" w:styleId="1089">
    <w:name w:val="样式 右侧:  1 字符"/>
    <w:basedOn w:val="1"/>
    <w:autoRedefine/>
    <w:qFormat/>
    <w:uiPriority w:val="0"/>
    <w:pPr>
      <w:spacing w:line="360" w:lineRule="auto"/>
      <w:ind w:firstLine="480" w:firstLineChars="200"/>
      <w:jc w:val="left"/>
    </w:pPr>
    <w:rPr>
      <w:rFonts w:eastAsia="宋体" w:cs="宋体"/>
      <w:szCs w:val="20"/>
    </w:rPr>
  </w:style>
  <w:style w:type="character" w:customStyle="1" w:styleId="1090">
    <w:name w:val="Char Char41"/>
    <w:qFormat/>
    <w:uiPriority w:val="0"/>
    <w:rPr>
      <w:rFonts w:ascii="Times New Roman" w:hAnsi="Times New Roman" w:eastAsia="宋体" w:cs="Times New Roman"/>
      <w:b/>
      <w:bCs/>
      <w:sz w:val="24"/>
      <w:szCs w:val="24"/>
    </w:rPr>
  </w:style>
  <w:style w:type="paragraph" w:customStyle="1" w:styleId="1091">
    <w:name w:val="三级条标题"/>
    <w:basedOn w:val="1"/>
    <w:next w:val="1"/>
    <w:qFormat/>
    <w:uiPriority w:val="0"/>
    <w:pPr>
      <w:widowControl/>
      <w:jc w:val="left"/>
      <w:outlineLvl w:val="4"/>
    </w:pPr>
    <w:rPr>
      <w:rFonts w:eastAsia="黑体"/>
      <w:kern w:val="0"/>
      <w:sz w:val="21"/>
      <w:szCs w:val="20"/>
    </w:rPr>
  </w:style>
  <w:style w:type="paragraph" w:customStyle="1" w:styleId="1092">
    <w:name w:val="文字"/>
    <w:basedOn w:val="1"/>
    <w:qFormat/>
    <w:uiPriority w:val="0"/>
    <w:pPr>
      <w:spacing w:line="288" w:lineRule="auto"/>
      <w:ind w:firstLine="200" w:firstLineChars="200"/>
    </w:pPr>
    <w:rPr>
      <w:rFonts w:eastAsia="宋体"/>
      <w:sz w:val="21"/>
    </w:rPr>
  </w:style>
  <w:style w:type="paragraph" w:customStyle="1" w:styleId="1093">
    <w:name w:val="表1"/>
    <w:basedOn w:val="1092"/>
    <w:qFormat/>
    <w:uiPriority w:val="0"/>
    <w:pPr>
      <w:spacing w:line="240" w:lineRule="auto"/>
      <w:ind w:firstLine="0" w:firstLineChars="0"/>
      <w:jc w:val="left"/>
    </w:pPr>
  </w:style>
  <w:style w:type="character" w:customStyle="1" w:styleId="1094">
    <w:name w:val="text_021"/>
    <w:qFormat/>
    <w:uiPriority w:val="0"/>
    <w:rPr>
      <w:rFonts w:eastAsia="宋体"/>
      <w:color w:val="000033"/>
      <w:sz w:val="18"/>
      <w:szCs w:val="18"/>
      <w:lang w:val="en-US" w:eastAsia="zh-CN" w:bidi="ar-SA"/>
    </w:rPr>
  </w:style>
  <w:style w:type="character" w:customStyle="1" w:styleId="1095">
    <w:name w:val="H4 Char2"/>
    <w:qFormat/>
    <w:uiPriority w:val="0"/>
    <w:rPr>
      <w:rFonts w:ascii="Arial" w:hAnsi="Arial" w:eastAsia="黑体"/>
      <w:b/>
      <w:bCs/>
      <w:kern w:val="2"/>
      <w:sz w:val="28"/>
      <w:szCs w:val="28"/>
      <w:lang w:val="en-US" w:eastAsia="zh-CN" w:bidi="ar-SA"/>
    </w:rPr>
  </w:style>
  <w:style w:type="paragraph" w:customStyle="1" w:styleId="1096">
    <w:name w:val="Char110"/>
    <w:basedOn w:val="1"/>
    <w:qFormat/>
    <w:uiPriority w:val="0"/>
    <w:pPr>
      <w:spacing w:line="360" w:lineRule="auto"/>
    </w:pPr>
    <w:rPr>
      <w:rFonts w:ascii="Tahoma" w:hAnsi="Tahoma" w:eastAsia="宋体" w:cs="宋体"/>
      <w:szCs w:val="20"/>
    </w:rPr>
  </w:style>
  <w:style w:type="paragraph" w:customStyle="1" w:styleId="1097">
    <w:name w:val="Char Char Char9"/>
    <w:basedOn w:val="1"/>
    <w:qFormat/>
    <w:uiPriority w:val="0"/>
    <w:pPr>
      <w:spacing w:line="360" w:lineRule="auto"/>
    </w:pPr>
    <w:rPr>
      <w:rFonts w:ascii="Tahoma" w:hAnsi="Tahoma" w:eastAsia="宋体" w:cs="宋体"/>
      <w:szCs w:val="20"/>
    </w:rPr>
  </w:style>
  <w:style w:type="paragraph" w:customStyle="1" w:styleId="1098">
    <w:name w:val="Char19"/>
    <w:basedOn w:val="1"/>
    <w:autoRedefine/>
    <w:qFormat/>
    <w:uiPriority w:val="0"/>
    <w:pPr>
      <w:spacing w:line="360" w:lineRule="auto"/>
    </w:pPr>
    <w:rPr>
      <w:rFonts w:ascii="仿宋_GB2312" w:eastAsia="仿宋_GB2312" w:cs="宋体"/>
      <w:b/>
      <w:sz w:val="32"/>
      <w:szCs w:val="32"/>
    </w:rPr>
  </w:style>
  <w:style w:type="paragraph" w:customStyle="1" w:styleId="1099">
    <w:name w:val="Char Char Char Char Char Char Char Char Char Char9"/>
    <w:basedOn w:val="27"/>
    <w:autoRedefine/>
    <w:qFormat/>
    <w:uiPriority w:val="0"/>
    <w:pPr>
      <w:spacing w:line="360" w:lineRule="auto"/>
    </w:pPr>
    <w:rPr>
      <w:rFonts w:ascii="Tahoma" w:hAnsi="Tahoma" w:eastAsia="宋体"/>
      <w:szCs w:val="20"/>
      <w:lang w:val="zh-CN" w:eastAsia="zh-CN"/>
    </w:rPr>
  </w:style>
  <w:style w:type="paragraph" w:customStyle="1" w:styleId="1100">
    <w:name w:val="文档大标题"/>
    <w:next w:val="1"/>
    <w:qFormat/>
    <w:uiPriority w:val="0"/>
    <w:pPr>
      <w:jc w:val="right"/>
    </w:pPr>
    <w:rPr>
      <w:rFonts w:ascii="Arial Unicode MS" w:hAnsi="Arial Unicode MS" w:eastAsia="微软雅黑" w:cs="Times New Roman"/>
      <w:b/>
      <w:kern w:val="2"/>
      <w:sz w:val="84"/>
      <w:szCs w:val="84"/>
      <w:lang w:val="en-US" w:eastAsia="zh-CN" w:bidi="ar-SA"/>
    </w:rPr>
  </w:style>
  <w:style w:type="paragraph" w:customStyle="1" w:styleId="1101">
    <w:name w:val="落款"/>
    <w:next w:val="1"/>
    <w:qFormat/>
    <w:uiPriority w:val="0"/>
    <w:pPr>
      <w:spacing w:line="360" w:lineRule="auto"/>
      <w:jc w:val="center"/>
    </w:pPr>
    <w:rPr>
      <w:rFonts w:ascii="微软雅黑" w:hAnsi="微软雅黑" w:eastAsia="微软雅黑" w:cs="Times New Roman"/>
      <w:b/>
      <w:kern w:val="2"/>
      <w:sz w:val="30"/>
      <w:szCs w:val="30"/>
      <w:lang w:val="en-US" w:eastAsia="zh-CN" w:bidi="ar-SA"/>
    </w:rPr>
  </w:style>
  <w:style w:type="paragraph" w:customStyle="1" w:styleId="1102">
    <w:name w:val="目录样式"/>
    <w:next w:val="1"/>
    <w:qFormat/>
    <w:uiPriority w:val="0"/>
    <w:pPr>
      <w:pageBreakBefore/>
      <w:spacing w:line="360" w:lineRule="auto"/>
      <w:jc w:val="center"/>
    </w:pPr>
    <w:rPr>
      <w:rFonts w:ascii="黑体" w:hAnsi="Calibri" w:eastAsia="黑体" w:cs="Times New Roman"/>
      <w:b/>
      <w:kern w:val="2"/>
      <w:sz w:val="30"/>
      <w:szCs w:val="30"/>
      <w:lang w:val="en-US" w:eastAsia="zh-CN" w:bidi="ar-SA"/>
    </w:rPr>
  </w:style>
  <w:style w:type="paragraph" w:customStyle="1" w:styleId="1103">
    <w:name w:val="项目列表"/>
    <w:basedOn w:val="273"/>
    <w:qFormat/>
    <w:uiPriority w:val="0"/>
    <w:pPr>
      <w:numPr>
        <w:ilvl w:val="0"/>
        <w:numId w:val="46"/>
      </w:numPr>
      <w:spacing w:line="360" w:lineRule="auto"/>
      <w:ind w:firstLine="0" w:firstLineChars="0"/>
    </w:pPr>
    <w:rPr>
      <w:rFonts w:ascii="Arial" w:hAnsi="Arial" w:eastAsia="宋体"/>
      <w:szCs w:val="24"/>
    </w:rPr>
  </w:style>
  <w:style w:type="paragraph" w:customStyle="1" w:styleId="1104">
    <w:name w:val="4"/>
    <w:qFormat/>
    <w:uiPriority w:val="0"/>
    <w:rPr>
      <w:rFonts w:ascii="Times New Roman" w:hAnsi="Times New Roman" w:eastAsia="宋体" w:cs="Times New Roman"/>
      <w:lang w:val="en-US" w:eastAsia="zh-CN" w:bidi="ar-SA"/>
    </w:rPr>
  </w:style>
  <w:style w:type="paragraph" w:customStyle="1" w:styleId="1105">
    <w:name w:val="Char Char Char8"/>
    <w:basedOn w:val="1"/>
    <w:qFormat/>
    <w:uiPriority w:val="0"/>
    <w:rPr>
      <w:rFonts w:ascii="Tahoma" w:hAnsi="Tahoma" w:eastAsia="宋体"/>
      <w:szCs w:val="20"/>
    </w:rPr>
  </w:style>
  <w:style w:type="paragraph" w:customStyle="1" w:styleId="1106">
    <w:name w:val="Char10"/>
    <w:basedOn w:val="1"/>
    <w:autoRedefine/>
    <w:qFormat/>
    <w:uiPriority w:val="0"/>
    <w:rPr>
      <w:rFonts w:ascii="仿宋_GB2312" w:eastAsia="仿宋_GB2312"/>
      <w:b/>
      <w:sz w:val="32"/>
      <w:szCs w:val="32"/>
    </w:rPr>
  </w:style>
  <w:style w:type="paragraph" w:customStyle="1" w:styleId="1107">
    <w:name w:val="Char Char Char Char Char Char Char Char Char Char8"/>
    <w:basedOn w:val="27"/>
    <w:autoRedefine/>
    <w:qFormat/>
    <w:uiPriority w:val="0"/>
    <w:rPr>
      <w:rFonts w:ascii="Tahoma" w:hAnsi="Tahoma" w:eastAsia="宋体"/>
      <w:lang w:val="zh-CN" w:eastAsia="zh-CN"/>
    </w:rPr>
  </w:style>
  <w:style w:type="character" w:customStyle="1" w:styleId="1108">
    <w:name w:val="Char Char17"/>
    <w:qFormat/>
    <w:uiPriority w:val="0"/>
    <w:rPr>
      <w:rFonts w:ascii="Arial" w:hAnsi="Arial" w:eastAsia="黑体"/>
      <w:b/>
      <w:bCs/>
      <w:kern w:val="2"/>
      <w:sz w:val="32"/>
      <w:szCs w:val="32"/>
      <w:lang w:val="en-US" w:eastAsia="zh-CN" w:bidi="ar-SA"/>
    </w:rPr>
  </w:style>
  <w:style w:type="paragraph" w:customStyle="1" w:styleId="1109">
    <w:name w:val="Char Char3 Char Char Char Char7"/>
    <w:basedOn w:val="1"/>
    <w:next w:val="1"/>
    <w:qFormat/>
    <w:uiPriority w:val="0"/>
    <w:pPr>
      <w:widowControl/>
      <w:spacing w:line="360" w:lineRule="auto"/>
      <w:jc w:val="left"/>
    </w:pPr>
    <w:rPr>
      <w:rFonts w:eastAsia="宋体"/>
      <w:kern w:val="0"/>
      <w:sz w:val="21"/>
      <w:szCs w:val="20"/>
      <w:lang w:eastAsia="en-US"/>
    </w:rPr>
  </w:style>
  <w:style w:type="paragraph" w:customStyle="1" w:styleId="1110">
    <w:name w:val="Char Char1 Char Char Char Char Char Char Char Char7"/>
    <w:basedOn w:val="1"/>
    <w:qFormat/>
    <w:uiPriority w:val="0"/>
    <w:pPr>
      <w:widowControl/>
      <w:spacing w:after="160" w:line="240" w:lineRule="exact"/>
      <w:jc w:val="left"/>
    </w:pPr>
    <w:rPr>
      <w:rFonts w:ascii="Verdana" w:hAnsi="Verdana" w:eastAsia="宋体"/>
      <w:kern w:val="0"/>
      <w:sz w:val="20"/>
      <w:szCs w:val="20"/>
      <w:lang w:eastAsia="en-US"/>
    </w:rPr>
  </w:style>
  <w:style w:type="paragraph" w:customStyle="1" w:styleId="1111">
    <w:name w:val="Char Char Char Char7"/>
    <w:basedOn w:val="27"/>
    <w:autoRedefine/>
    <w:qFormat/>
    <w:uiPriority w:val="0"/>
    <w:rPr>
      <w:rFonts w:ascii="Tahoma" w:hAnsi="Tahoma" w:eastAsia="宋体"/>
      <w:lang w:val="zh-CN" w:eastAsia="zh-CN"/>
    </w:rPr>
  </w:style>
  <w:style w:type="paragraph" w:customStyle="1" w:styleId="1112">
    <w:name w:val="Char1 Char Char Char7"/>
    <w:basedOn w:val="1"/>
    <w:qFormat/>
    <w:uiPriority w:val="0"/>
    <w:pPr>
      <w:adjustRightInd w:val="0"/>
      <w:spacing w:line="360" w:lineRule="auto"/>
    </w:pPr>
    <w:rPr>
      <w:rFonts w:eastAsia="宋体"/>
      <w:kern w:val="0"/>
    </w:rPr>
  </w:style>
  <w:style w:type="paragraph" w:customStyle="1" w:styleId="1113">
    <w:name w:val="Char Char Char1 Char7"/>
    <w:basedOn w:val="27"/>
    <w:autoRedefine/>
    <w:qFormat/>
    <w:uiPriority w:val="0"/>
    <w:rPr>
      <w:rFonts w:ascii="Tahoma" w:hAnsi="Tahoma" w:eastAsia="宋体" w:cs="Tahoma"/>
      <w:kern w:val="0"/>
      <w:sz w:val="18"/>
      <w:lang w:val="zh-CN" w:eastAsia="zh-CN"/>
    </w:rPr>
  </w:style>
  <w:style w:type="paragraph" w:customStyle="1" w:styleId="1114">
    <w:name w:val="Char Char1 Char6"/>
    <w:basedOn w:val="1"/>
    <w:qFormat/>
    <w:uiPriority w:val="0"/>
    <w:pPr>
      <w:adjustRightInd w:val="0"/>
      <w:spacing w:line="360" w:lineRule="auto"/>
      <w:ind w:firstLine="420" w:firstLineChars="200"/>
    </w:pPr>
    <w:rPr>
      <w:rFonts w:ascii="Arial" w:hAnsi="Arial" w:eastAsia="宋体" w:cs="Angsana New"/>
      <w:color w:val="000000"/>
      <w:kern w:val="0"/>
      <w:szCs w:val="20"/>
      <w:lang w:bidi="th-TH"/>
    </w:rPr>
  </w:style>
  <w:style w:type="paragraph" w:customStyle="1" w:styleId="1115">
    <w:name w:val="正文内容"/>
    <w:basedOn w:val="88"/>
    <w:qFormat/>
    <w:uiPriority w:val="0"/>
    <w:pPr>
      <w:ind w:firstLine="480"/>
    </w:pPr>
    <w:rPr>
      <w:rFonts w:ascii="Arial" w:hAnsi="Arial" w:eastAsia="宋体"/>
      <w:sz w:val="21"/>
      <w:lang w:val="zh-CN" w:eastAsia="zh-CN"/>
    </w:rPr>
  </w:style>
  <w:style w:type="paragraph" w:customStyle="1" w:styleId="1116">
    <w:name w:val="正文文本31"/>
    <w:qFormat/>
    <w:uiPriority w:val="0"/>
    <w:pPr>
      <w:spacing w:line="360" w:lineRule="atLeast"/>
      <w:ind w:firstLine="446"/>
    </w:pPr>
    <w:rPr>
      <w:rFonts w:ascii="楷体" w:hAnsi="Times New Roman" w:eastAsia="楷体" w:cs="Times New Roman"/>
      <w:snapToGrid w:val="0"/>
      <w:color w:val="000000"/>
      <w:sz w:val="21"/>
      <w:lang w:val="en-US" w:eastAsia="zh-CN" w:bidi="ar-SA"/>
    </w:rPr>
  </w:style>
  <w:style w:type="paragraph" w:customStyle="1" w:styleId="1117">
    <w:name w:val="正文文本4"/>
    <w:basedOn w:val="1"/>
    <w:qFormat/>
    <w:uiPriority w:val="0"/>
    <w:pPr>
      <w:adjustRightInd w:val="0"/>
      <w:spacing w:before="120" w:afterLines="50" w:line="280" w:lineRule="atLeast"/>
      <w:textAlignment w:val="baseline"/>
    </w:pPr>
    <w:rPr>
      <w:rFonts w:eastAsia="新宋体"/>
      <w:sz w:val="21"/>
      <w:szCs w:val="21"/>
    </w:rPr>
  </w:style>
  <w:style w:type="paragraph" w:customStyle="1" w:styleId="1118">
    <w:name w:val="正文4"/>
    <w:basedOn w:val="1"/>
    <w:qFormat/>
    <w:uiPriority w:val="0"/>
    <w:pPr>
      <w:adjustRightInd w:val="0"/>
      <w:spacing w:before="80" w:afterLines="50" w:line="312" w:lineRule="atLeast"/>
      <w:ind w:firstLine="425" w:firstLineChars="200"/>
      <w:textAlignment w:val="baseline"/>
    </w:pPr>
    <w:rPr>
      <w:rFonts w:eastAsia="宋体"/>
      <w:kern w:val="0"/>
      <w:szCs w:val="20"/>
    </w:rPr>
  </w:style>
  <w:style w:type="paragraph" w:customStyle="1" w:styleId="1119">
    <w:name w:val="正文首行缩进两字"/>
    <w:link w:val="1120"/>
    <w:autoRedefine/>
    <w:qFormat/>
    <w:uiPriority w:val="0"/>
    <w:pPr>
      <w:widowControl w:val="0"/>
      <w:spacing w:before="240" w:line="300" w:lineRule="auto"/>
      <w:ind w:right="245"/>
    </w:pPr>
    <w:rPr>
      <w:rFonts w:ascii="Arial" w:hAnsi="Arial" w:eastAsia="宋体" w:cs="Times New Roman"/>
      <w:bCs/>
      <w:sz w:val="24"/>
      <w:szCs w:val="24"/>
      <w:lang w:val="en-US" w:eastAsia="zh-CN" w:bidi="ar-SA"/>
    </w:rPr>
  </w:style>
  <w:style w:type="character" w:customStyle="1" w:styleId="1120">
    <w:name w:val="正文首行缩进两字 Char"/>
    <w:link w:val="1119"/>
    <w:qFormat/>
    <w:uiPriority w:val="0"/>
    <w:rPr>
      <w:rFonts w:ascii="Arial" w:hAnsi="Arial" w:eastAsia="宋体"/>
      <w:bCs/>
      <w:sz w:val="24"/>
      <w:szCs w:val="24"/>
    </w:rPr>
  </w:style>
  <w:style w:type="character" w:customStyle="1" w:styleId="1121">
    <w:name w:val="apple-converted-space"/>
    <w:basedOn w:val="112"/>
    <w:qFormat/>
    <w:uiPriority w:val="0"/>
  </w:style>
  <w:style w:type="character" w:customStyle="1" w:styleId="1122">
    <w:name w:val="apple-style-span"/>
    <w:basedOn w:val="112"/>
    <w:qFormat/>
    <w:uiPriority w:val="0"/>
  </w:style>
  <w:style w:type="character" w:customStyle="1" w:styleId="1123">
    <w:name w:val="hps"/>
    <w:basedOn w:val="112"/>
    <w:qFormat/>
    <w:uiPriority w:val="0"/>
  </w:style>
  <w:style w:type="paragraph" w:customStyle="1" w:styleId="1124">
    <w:name w:val="样式 标题 2 + 宋体 五号 行距: 单倍行距"/>
    <w:basedOn w:val="5"/>
    <w:qFormat/>
    <w:uiPriority w:val="0"/>
    <w:pPr>
      <w:spacing w:before="0" w:after="0" w:line="240" w:lineRule="auto"/>
      <w:ind w:firstLine="422" w:firstLineChars="200"/>
    </w:pPr>
    <w:rPr>
      <w:rFonts w:ascii="宋体" w:hAnsi="宋体" w:eastAsia="宋体"/>
      <w:b w:val="0"/>
      <w:color w:val="000000"/>
      <w:sz w:val="21"/>
      <w:szCs w:val="20"/>
      <w:lang w:val="zh-CN" w:eastAsia="zh-CN"/>
    </w:rPr>
  </w:style>
  <w:style w:type="paragraph" w:customStyle="1" w:styleId="1125">
    <w:name w:val="标题文字"/>
    <w:basedOn w:val="6"/>
    <w:next w:val="1"/>
    <w:qFormat/>
    <w:uiPriority w:val="0"/>
    <w:pPr>
      <w:numPr>
        <w:numId w:val="0"/>
      </w:numPr>
      <w:spacing w:before="0" w:line="0" w:lineRule="atLeast"/>
    </w:pPr>
    <w:rPr>
      <w:rFonts w:ascii="Times New Roman" w:hAnsi="Times New Roman" w:eastAsia="宋体"/>
      <w:szCs w:val="32"/>
      <w:lang w:val="zh-CN" w:eastAsia="zh-CN"/>
    </w:rPr>
  </w:style>
  <w:style w:type="paragraph" w:customStyle="1" w:styleId="1126">
    <w:name w:val="正文文字 5"/>
    <w:basedOn w:val="77"/>
    <w:qFormat/>
    <w:uiPriority w:val="0"/>
    <w:pPr>
      <w:tabs>
        <w:tab w:val="left" w:pos="-1560"/>
        <w:tab w:val="left" w:pos="-851"/>
        <w:tab w:val="left" w:pos="360"/>
        <w:tab w:val="left" w:pos="1260"/>
        <w:tab w:val="left" w:pos="2127"/>
      </w:tabs>
      <w:spacing w:line="240" w:lineRule="auto"/>
      <w:ind w:left="2125" w:leftChars="878" w:hanging="281" w:hangingChars="134"/>
    </w:pPr>
    <w:rPr>
      <w:rFonts w:eastAsia="宋体"/>
      <w:sz w:val="21"/>
      <w:lang w:val="zh-CN" w:eastAsia="zh-CN"/>
    </w:rPr>
  </w:style>
  <w:style w:type="paragraph" w:customStyle="1" w:styleId="1127">
    <w:name w:val="样式 标题 1 + 左侧:  0 磅 首行缩进:  0 磅"/>
    <w:basedOn w:val="3"/>
    <w:qFormat/>
    <w:uiPriority w:val="0"/>
    <w:pPr>
      <w:tabs>
        <w:tab w:val="left" w:pos="1620"/>
      </w:tabs>
      <w:spacing w:before="100" w:after="90" w:line="578" w:lineRule="auto"/>
      <w:ind w:left="1620" w:leftChars="600" w:hanging="360" w:hangingChars="200"/>
    </w:pPr>
    <w:rPr>
      <w:rFonts w:eastAsia="宋体"/>
      <w:color w:val="000000"/>
      <w:sz w:val="32"/>
      <w:szCs w:val="20"/>
      <w:lang w:val="zh-CN" w:eastAsia="zh-CN"/>
    </w:rPr>
  </w:style>
  <w:style w:type="character" w:customStyle="1" w:styleId="1128">
    <w:name w:val="mm1"/>
    <w:qFormat/>
    <w:uiPriority w:val="0"/>
    <w:rPr>
      <w:color w:val="003333"/>
      <w:spacing w:val="240"/>
      <w:sz w:val="18"/>
      <w:szCs w:val="18"/>
    </w:rPr>
  </w:style>
  <w:style w:type="paragraph" w:customStyle="1" w:styleId="1129">
    <w:name w:val="样式 标题 3 + 宋体 五号 非加粗"/>
    <w:basedOn w:val="6"/>
    <w:link w:val="1130"/>
    <w:qFormat/>
    <w:uiPriority w:val="0"/>
    <w:pPr>
      <w:numPr>
        <w:numId w:val="0"/>
      </w:numPr>
      <w:spacing w:before="20" w:after="20"/>
    </w:pPr>
    <w:rPr>
      <w:rFonts w:ascii="宋体" w:eastAsia="宋体"/>
      <w:bCs w:val="0"/>
      <w:sz w:val="21"/>
      <w:szCs w:val="32"/>
      <w:lang w:val="zh-CN" w:eastAsia="zh-CN"/>
    </w:rPr>
  </w:style>
  <w:style w:type="character" w:customStyle="1" w:styleId="1130">
    <w:name w:val="样式 标题 3 + 宋体 五号 非加粗 Char"/>
    <w:link w:val="1129"/>
    <w:qFormat/>
    <w:uiPriority w:val="0"/>
    <w:rPr>
      <w:rFonts w:ascii="宋体" w:hAnsi="宋体" w:eastAsia="宋体"/>
      <w:b/>
      <w:color w:val="000000"/>
      <w:kern w:val="2"/>
      <w:sz w:val="21"/>
      <w:szCs w:val="32"/>
      <w:lang w:val="zh-CN" w:eastAsia="zh-CN"/>
    </w:rPr>
  </w:style>
  <w:style w:type="paragraph" w:customStyle="1" w:styleId="1131">
    <w:name w:val="样式 标题 2 + 宋体 五号 非加粗"/>
    <w:basedOn w:val="5"/>
    <w:link w:val="1132"/>
    <w:qFormat/>
    <w:uiPriority w:val="0"/>
    <w:pPr>
      <w:spacing w:before="0" w:after="0" w:line="416" w:lineRule="auto"/>
    </w:pPr>
    <w:rPr>
      <w:rFonts w:ascii="宋体" w:hAnsi="宋体" w:eastAsia="黑体"/>
      <w:b w:val="0"/>
      <w:bCs w:val="0"/>
      <w:color w:val="000000"/>
      <w:spacing w:val="-20"/>
      <w:sz w:val="21"/>
      <w:u w:val="single"/>
      <w:lang w:val="zh-CN" w:eastAsia="zh-CN"/>
    </w:rPr>
  </w:style>
  <w:style w:type="character" w:customStyle="1" w:styleId="1132">
    <w:name w:val="样式 标题 2 + 宋体 五号 非加粗 Char"/>
    <w:link w:val="1131"/>
    <w:qFormat/>
    <w:uiPriority w:val="0"/>
    <w:rPr>
      <w:rFonts w:ascii="宋体" w:hAnsi="宋体" w:eastAsia="黑体"/>
      <w:color w:val="000000"/>
      <w:spacing w:val="-20"/>
      <w:kern w:val="2"/>
      <w:sz w:val="21"/>
      <w:szCs w:val="32"/>
      <w:u w:val="single"/>
      <w:lang w:val="zh-CN" w:eastAsia="zh-CN"/>
    </w:rPr>
  </w:style>
  <w:style w:type="paragraph" w:customStyle="1" w:styleId="1133">
    <w:name w:val="样式 标题 2 + 五号"/>
    <w:basedOn w:val="5"/>
    <w:link w:val="1134"/>
    <w:qFormat/>
    <w:uiPriority w:val="0"/>
    <w:pPr>
      <w:spacing w:before="0" w:after="0" w:line="416" w:lineRule="auto"/>
    </w:pPr>
    <w:rPr>
      <w:rFonts w:eastAsia="黑体"/>
      <w:color w:val="000000"/>
      <w:sz w:val="21"/>
      <w:u w:val="single"/>
      <w:lang w:val="zh-CN" w:eastAsia="zh-CN"/>
    </w:rPr>
  </w:style>
  <w:style w:type="character" w:customStyle="1" w:styleId="1134">
    <w:name w:val="样式 标题 2 + 五号 Char"/>
    <w:link w:val="1133"/>
    <w:qFormat/>
    <w:uiPriority w:val="0"/>
    <w:rPr>
      <w:rFonts w:ascii="Arial" w:hAnsi="Arial" w:eastAsia="黑体"/>
      <w:b/>
      <w:bCs/>
      <w:color w:val="000000"/>
      <w:kern w:val="2"/>
      <w:sz w:val="21"/>
      <w:szCs w:val="32"/>
      <w:u w:val="single"/>
      <w:lang w:val="zh-CN" w:eastAsia="zh-CN"/>
    </w:rPr>
  </w:style>
  <w:style w:type="character" w:customStyle="1" w:styleId="1135">
    <w:name w:val="正文1 Char"/>
    <w:link w:val="517"/>
    <w:qFormat/>
    <w:uiPriority w:val="0"/>
    <w:rPr>
      <w:rFonts w:ascii="宋体" w:hAnsi="宋体" w:eastAsia="幼圆"/>
      <w:bCs/>
      <w:kern w:val="2"/>
      <w:sz w:val="24"/>
      <w:szCs w:val="24"/>
    </w:rPr>
  </w:style>
  <w:style w:type="paragraph" w:customStyle="1" w:styleId="1136">
    <w:name w:val="样式 正文文本 2 + 段前: 0.1 行"/>
    <w:basedOn w:val="77"/>
    <w:qFormat/>
    <w:uiPriority w:val="0"/>
    <w:pPr>
      <w:spacing w:beforeLines="10" w:after="0" w:line="264" w:lineRule="auto"/>
      <w:jc w:val="left"/>
    </w:pPr>
    <w:rPr>
      <w:rFonts w:eastAsia="宋体"/>
      <w:sz w:val="18"/>
      <w:szCs w:val="18"/>
      <w:lang w:val="zh-CN" w:eastAsia="zh-CN"/>
    </w:rPr>
  </w:style>
  <w:style w:type="paragraph" w:customStyle="1" w:styleId="1137">
    <w:name w:val="样式 样式1 正文（首行缩进两字） Char + 黑色 首行缩进:  2 字符 段前: 0 行 行距: 多倍行距 1.15 ....."/>
    <w:basedOn w:val="1"/>
    <w:qFormat/>
    <w:uiPriority w:val="0"/>
    <w:pPr>
      <w:tabs>
        <w:tab w:val="left" w:pos="3885"/>
      </w:tabs>
      <w:overflowPunct w:val="0"/>
      <w:snapToGrid w:val="0"/>
      <w:spacing w:line="300" w:lineRule="auto"/>
      <w:ind w:firstLine="420"/>
    </w:pPr>
    <w:rPr>
      <w:rFonts w:eastAsia="宋体" w:cs="宋体"/>
      <w:sz w:val="21"/>
      <w:szCs w:val="20"/>
    </w:rPr>
  </w:style>
  <w:style w:type="paragraph" w:customStyle="1" w:styleId="1138">
    <w:name w:val="样式15"/>
    <w:basedOn w:val="3"/>
    <w:link w:val="1139"/>
    <w:qFormat/>
    <w:uiPriority w:val="0"/>
    <w:pPr>
      <w:tabs>
        <w:tab w:val="left" w:pos="425"/>
      </w:tabs>
      <w:ind w:left="425" w:hanging="425"/>
    </w:pPr>
    <w:rPr>
      <w:rFonts w:eastAsia="宋体"/>
      <w:lang w:val="zh-CN" w:eastAsia="zh-CN"/>
    </w:rPr>
  </w:style>
  <w:style w:type="character" w:customStyle="1" w:styleId="1139">
    <w:name w:val="样式15 Char"/>
    <w:link w:val="1138"/>
    <w:qFormat/>
    <w:uiPriority w:val="0"/>
    <w:rPr>
      <w:rFonts w:eastAsia="宋体"/>
      <w:b/>
      <w:bCs/>
      <w:kern w:val="44"/>
      <w:sz w:val="44"/>
      <w:szCs w:val="44"/>
      <w:lang w:val="zh-CN" w:eastAsia="zh-CN"/>
    </w:rPr>
  </w:style>
  <w:style w:type="paragraph" w:customStyle="1" w:styleId="1140">
    <w:name w:val="中等深浅网格 3 - 强调文字颜色 21"/>
    <w:basedOn w:val="1"/>
    <w:next w:val="1"/>
    <w:link w:val="1141"/>
    <w:qFormat/>
    <w:uiPriority w:val="0"/>
    <w:pPr>
      <w:pBdr>
        <w:bottom w:val="single" w:color="4F81BD" w:sz="4" w:space="4"/>
      </w:pBdr>
      <w:spacing w:before="200" w:after="280"/>
      <w:ind w:left="936" w:right="936"/>
    </w:pPr>
    <w:rPr>
      <w:rFonts w:eastAsia="宋体"/>
      <w:b/>
      <w:bCs/>
      <w:i/>
      <w:iCs/>
      <w:color w:val="4F81BD"/>
      <w:sz w:val="21"/>
      <w:lang w:val="zh-CN" w:eastAsia="zh-CN"/>
    </w:rPr>
  </w:style>
  <w:style w:type="character" w:customStyle="1" w:styleId="1141">
    <w:name w:val="中等深浅网格 3 - 强调文字颜色 2 Char"/>
    <w:link w:val="1140"/>
    <w:qFormat/>
    <w:uiPriority w:val="0"/>
    <w:rPr>
      <w:rFonts w:eastAsia="宋体"/>
      <w:b/>
      <w:bCs/>
      <w:i/>
      <w:iCs/>
      <w:color w:val="4F81BD"/>
      <w:kern w:val="2"/>
      <w:sz w:val="21"/>
      <w:szCs w:val="24"/>
      <w:lang w:val="zh-CN" w:eastAsia="zh-CN"/>
    </w:rPr>
  </w:style>
  <w:style w:type="paragraph" w:customStyle="1" w:styleId="1142">
    <w:name w:val="插图题注 Char"/>
    <w:next w:val="1"/>
    <w:qFormat/>
    <w:uiPriority w:val="0"/>
    <w:pPr>
      <w:numPr>
        <w:ilvl w:val="8"/>
        <w:numId w:val="47"/>
      </w:numPr>
      <w:spacing w:afterLines="100"/>
      <w:jc w:val="center"/>
    </w:pPr>
    <w:rPr>
      <w:rFonts w:ascii="Arial" w:hAnsi="Arial" w:eastAsia="宋体" w:cs="Times New Roman"/>
      <w:b/>
      <w:kern w:val="2"/>
      <w:sz w:val="18"/>
      <w:szCs w:val="18"/>
      <w:lang w:val="en-US" w:eastAsia="zh-CN" w:bidi="ar-SA"/>
    </w:rPr>
  </w:style>
  <w:style w:type="paragraph" w:customStyle="1" w:styleId="1143">
    <w:name w:val="图号"/>
    <w:basedOn w:val="1"/>
    <w:link w:val="1155"/>
    <w:qFormat/>
    <w:uiPriority w:val="99"/>
    <w:pPr>
      <w:autoSpaceDE w:val="0"/>
      <w:autoSpaceDN w:val="0"/>
      <w:adjustRightInd w:val="0"/>
      <w:spacing w:before="210" w:after="105" w:line="360" w:lineRule="auto"/>
      <w:ind w:left="544" w:hanging="544"/>
      <w:jc w:val="center"/>
    </w:pPr>
    <w:rPr>
      <w:rFonts w:ascii="宋体" w:eastAsia="宋体"/>
      <w:kern w:val="0"/>
      <w:sz w:val="21"/>
      <w:szCs w:val="20"/>
      <w:lang w:val="zh-CN" w:eastAsia="zh-CN"/>
    </w:rPr>
  </w:style>
  <w:style w:type="paragraph" w:customStyle="1" w:styleId="1144">
    <w:name w:val="层级编号_标题1"/>
    <w:basedOn w:val="3"/>
    <w:next w:val="1145"/>
    <w:autoRedefine/>
    <w:qFormat/>
    <w:uiPriority w:val="0"/>
    <w:pPr>
      <w:spacing w:line="360" w:lineRule="auto"/>
    </w:pPr>
    <w:rPr>
      <w:rFonts w:ascii="Calibri" w:hAnsi="Calibri" w:eastAsia="宋体"/>
      <w:color w:val="000000"/>
      <w:sz w:val="28"/>
      <w:lang w:val="zh-CN" w:eastAsia="zh-CN"/>
    </w:rPr>
  </w:style>
  <w:style w:type="paragraph" w:customStyle="1" w:styleId="1145">
    <w:name w:val="层级编号_标题2"/>
    <w:basedOn w:val="5"/>
    <w:next w:val="1"/>
    <w:link w:val="1146"/>
    <w:autoRedefine/>
    <w:qFormat/>
    <w:uiPriority w:val="0"/>
    <w:pPr>
      <w:spacing w:line="240" w:lineRule="atLeast"/>
    </w:pPr>
    <w:rPr>
      <w:rFonts w:ascii="宋体" w:hAnsi="宋体" w:eastAsia="宋体"/>
      <w:color w:val="000000"/>
      <w:sz w:val="24"/>
      <w:lang w:val="zh-CN" w:eastAsia="zh-CN"/>
    </w:rPr>
  </w:style>
  <w:style w:type="character" w:customStyle="1" w:styleId="1146">
    <w:name w:val="层级编号_标题2 Char"/>
    <w:link w:val="1145"/>
    <w:qFormat/>
    <w:uiPriority w:val="0"/>
    <w:rPr>
      <w:rFonts w:ascii="宋体" w:hAnsi="宋体"/>
      <w:b/>
      <w:bCs/>
      <w:color w:val="000000"/>
      <w:kern w:val="2"/>
      <w:sz w:val="24"/>
      <w:szCs w:val="32"/>
      <w:lang w:val="zh-CN" w:eastAsia="zh-CN"/>
    </w:rPr>
  </w:style>
  <w:style w:type="character" w:customStyle="1" w:styleId="1147">
    <w:name w:val="2级标题 Char"/>
    <w:link w:val="292"/>
    <w:qFormat/>
    <w:uiPriority w:val="0"/>
    <w:rPr>
      <w:rFonts w:ascii="宋体" w:hAnsi="宋体"/>
      <w:b/>
      <w:bCs/>
      <w:kern w:val="2"/>
      <w:sz w:val="24"/>
      <w:szCs w:val="24"/>
    </w:rPr>
  </w:style>
  <w:style w:type="paragraph" w:customStyle="1" w:styleId="1148">
    <w:name w:val="+正文"/>
    <w:basedOn w:val="1"/>
    <w:link w:val="1149"/>
    <w:qFormat/>
    <w:uiPriority w:val="0"/>
    <w:pPr>
      <w:spacing w:line="360" w:lineRule="auto"/>
      <w:ind w:firstLine="200" w:firstLineChars="200"/>
    </w:pPr>
    <w:rPr>
      <w:rFonts w:eastAsia="宋体"/>
      <w:szCs w:val="28"/>
      <w:lang w:val="zh-CN" w:eastAsia="zh-CN"/>
    </w:rPr>
  </w:style>
  <w:style w:type="character" w:customStyle="1" w:styleId="1149">
    <w:name w:val="+正文 Char"/>
    <w:link w:val="1148"/>
    <w:qFormat/>
    <w:uiPriority w:val="0"/>
    <w:rPr>
      <w:rFonts w:eastAsia="宋体"/>
      <w:kern w:val="2"/>
      <w:sz w:val="24"/>
      <w:szCs w:val="28"/>
      <w:lang w:val="zh-CN" w:eastAsia="zh-CN"/>
    </w:rPr>
  </w:style>
  <w:style w:type="paragraph" w:customStyle="1" w:styleId="1150">
    <w:name w:val="默认段落字体 Para Char Char Char Char Char Char Char Char Char"/>
    <w:basedOn w:val="1"/>
    <w:qFormat/>
    <w:uiPriority w:val="0"/>
    <w:rPr>
      <w:rFonts w:ascii="Tahoma" w:hAnsi="Tahoma" w:eastAsia="宋体"/>
      <w:szCs w:val="20"/>
    </w:rPr>
  </w:style>
  <w:style w:type="paragraph" w:customStyle="1" w:styleId="1151">
    <w:name w:val="IN Feature"/>
    <w:next w:val="1152"/>
    <w:qFormat/>
    <w:uiPriority w:val="0"/>
    <w:pPr>
      <w:keepNext/>
      <w:keepLines/>
      <w:spacing w:before="240" w:after="240"/>
      <w:outlineLvl w:val="7"/>
    </w:pPr>
    <w:rPr>
      <w:rFonts w:ascii="Arial" w:hAnsi="Arial" w:eastAsia="黑体" w:cs="Arial"/>
      <w:sz w:val="21"/>
      <w:szCs w:val="21"/>
      <w:lang w:val="en-US" w:eastAsia="zh-CN" w:bidi="ar-SA"/>
    </w:rPr>
  </w:style>
  <w:style w:type="paragraph" w:customStyle="1" w:styleId="1152">
    <w:name w:val="IN Step"/>
    <w:basedOn w:val="1"/>
    <w:qFormat/>
    <w:uiPriority w:val="0"/>
    <w:pPr>
      <w:keepLines/>
      <w:widowControl/>
      <w:tabs>
        <w:tab w:val="left" w:pos="1134"/>
      </w:tabs>
      <w:spacing w:before="80" w:after="80" w:line="300" w:lineRule="auto"/>
      <w:ind w:left="1134" w:hanging="907"/>
      <w:outlineLvl w:val="8"/>
    </w:pPr>
    <w:rPr>
      <w:rFonts w:ascii="Arial" w:hAnsi="Arial" w:eastAsia="宋体" w:cs="Arial"/>
      <w:kern w:val="0"/>
      <w:sz w:val="21"/>
      <w:szCs w:val="21"/>
    </w:rPr>
  </w:style>
  <w:style w:type="paragraph" w:customStyle="1" w:styleId="1153">
    <w:name w:val="Table Description"/>
    <w:next w:val="1"/>
    <w:qFormat/>
    <w:uiPriority w:val="0"/>
    <w:pPr>
      <w:keepNext/>
      <w:snapToGrid w:val="0"/>
      <w:spacing w:before="160" w:after="80"/>
      <w:ind w:left="1134"/>
      <w:jc w:val="center"/>
    </w:pPr>
    <w:rPr>
      <w:rFonts w:ascii="Arial" w:hAnsi="Arial" w:eastAsia="黑体" w:cs="Arial"/>
      <w:sz w:val="18"/>
      <w:szCs w:val="18"/>
      <w:lang w:val="en-US" w:eastAsia="zh-CN" w:bidi="ar-SA"/>
    </w:rPr>
  </w:style>
  <w:style w:type="paragraph" w:customStyle="1" w:styleId="1154">
    <w:name w:val="Item Step"/>
    <w:qFormat/>
    <w:uiPriority w:val="0"/>
    <w:pPr>
      <w:tabs>
        <w:tab w:val="left" w:pos="1644"/>
      </w:tabs>
      <w:spacing w:line="300" w:lineRule="auto"/>
      <w:ind w:left="1644" w:hanging="510"/>
      <w:jc w:val="both"/>
      <w:outlineLvl w:val="4"/>
    </w:pPr>
    <w:rPr>
      <w:rFonts w:ascii="Arial" w:hAnsi="Arial" w:eastAsia="宋体" w:cs="Arial"/>
      <w:sz w:val="21"/>
      <w:szCs w:val="21"/>
      <w:lang w:val="en-US" w:eastAsia="zh-CN" w:bidi="ar-SA"/>
    </w:rPr>
  </w:style>
  <w:style w:type="character" w:customStyle="1" w:styleId="1155">
    <w:name w:val="图号 Char"/>
    <w:link w:val="1143"/>
    <w:qFormat/>
    <w:uiPriority w:val="99"/>
    <w:rPr>
      <w:rFonts w:ascii="宋体" w:eastAsia="宋体"/>
      <w:sz w:val="21"/>
      <w:lang w:val="zh-CN" w:eastAsia="zh-CN"/>
    </w:rPr>
  </w:style>
  <w:style w:type="character" w:customStyle="1" w:styleId="1156">
    <w:name w:val="Heading 1 Char"/>
    <w:qFormat/>
    <w:uiPriority w:val="0"/>
    <w:rPr>
      <w:rFonts w:ascii="Times New Roman" w:hAnsi="Times New Roman"/>
      <w:b/>
      <w:bCs/>
      <w:kern w:val="44"/>
      <w:sz w:val="44"/>
      <w:szCs w:val="44"/>
    </w:rPr>
  </w:style>
  <w:style w:type="character" w:customStyle="1" w:styleId="1157">
    <w:name w:val="Heading 2 Char"/>
    <w:qFormat/>
    <w:uiPriority w:val="0"/>
    <w:rPr>
      <w:rFonts w:ascii="Cambria" w:hAnsi="Cambria" w:eastAsia="宋体" w:cs="Times New Roman"/>
      <w:b/>
      <w:bCs/>
      <w:sz w:val="32"/>
      <w:szCs w:val="32"/>
    </w:rPr>
  </w:style>
  <w:style w:type="character" w:customStyle="1" w:styleId="1158">
    <w:name w:val="Heading 4 Char"/>
    <w:qFormat/>
    <w:uiPriority w:val="0"/>
    <w:rPr>
      <w:rFonts w:ascii="Cambria" w:hAnsi="Cambria" w:eastAsia="宋体" w:cs="Times New Roman"/>
      <w:b/>
      <w:bCs/>
      <w:sz w:val="28"/>
      <w:szCs w:val="28"/>
    </w:rPr>
  </w:style>
  <w:style w:type="paragraph" w:customStyle="1" w:styleId="1159">
    <w:name w:val="封面华为技术"/>
    <w:basedOn w:val="1"/>
    <w:qFormat/>
    <w:uiPriority w:val="0"/>
    <w:pPr>
      <w:autoSpaceDE w:val="0"/>
      <w:autoSpaceDN w:val="0"/>
      <w:adjustRightInd w:val="0"/>
      <w:spacing w:line="360" w:lineRule="auto"/>
      <w:jc w:val="center"/>
    </w:pPr>
    <w:rPr>
      <w:rFonts w:ascii="Arial" w:hAnsi="Arial" w:eastAsia="黑体"/>
      <w:kern w:val="0"/>
      <w:sz w:val="32"/>
      <w:szCs w:val="32"/>
    </w:rPr>
  </w:style>
  <w:style w:type="paragraph" w:customStyle="1" w:styleId="1160">
    <w:name w:val="封面表格文本"/>
    <w:basedOn w:val="1"/>
    <w:qFormat/>
    <w:uiPriority w:val="0"/>
    <w:pPr>
      <w:autoSpaceDE w:val="0"/>
      <w:autoSpaceDN w:val="0"/>
      <w:adjustRightInd w:val="0"/>
      <w:jc w:val="center"/>
    </w:pPr>
    <w:rPr>
      <w:rFonts w:ascii="Arial" w:hAnsi="Arial" w:eastAsia="宋体"/>
      <w:kern w:val="0"/>
      <w:sz w:val="21"/>
      <w:szCs w:val="21"/>
    </w:rPr>
  </w:style>
  <w:style w:type="paragraph" w:customStyle="1" w:styleId="1161">
    <w:name w:val="封面文档标题"/>
    <w:basedOn w:val="1"/>
    <w:qFormat/>
    <w:uiPriority w:val="0"/>
    <w:pPr>
      <w:autoSpaceDE w:val="0"/>
      <w:autoSpaceDN w:val="0"/>
      <w:adjustRightInd w:val="0"/>
      <w:spacing w:line="360" w:lineRule="auto"/>
      <w:jc w:val="center"/>
    </w:pPr>
    <w:rPr>
      <w:rFonts w:ascii="Arial" w:hAnsi="Arial" w:eastAsia="黑体"/>
      <w:bCs/>
      <w:kern w:val="0"/>
      <w:sz w:val="44"/>
      <w:szCs w:val="44"/>
    </w:rPr>
  </w:style>
  <w:style w:type="paragraph" w:customStyle="1" w:styleId="1162">
    <w:name w:val="编写建议"/>
    <w:basedOn w:val="1"/>
    <w:link w:val="1163"/>
    <w:qFormat/>
    <w:uiPriority w:val="99"/>
    <w:pPr>
      <w:autoSpaceDE w:val="0"/>
      <w:autoSpaceDN w:val="0"/>
      <w:adjustRightInd w:val="0"/>
      <w:spacing w:line="360" w:lineRule="auto"/>
      <w:ind w:firstLine="420" w:firstLineChars="200"/>
      <w:jc w:val="left"/>
    </w:pPr>
    <w:rPr>
      <w:rFonts w:ascii="Arial" w:hAnsi="Arial" w:eastAsia="宋体"/>
      <w:i/>
      <w:color w:val="0000FF"/>
      <w:kern w:val="0"/>
      <w:sz w:val="21"/>
      <w:szCs w:val="21"/>
      <w:lang w:val="zh-CN" w:eastAsia="zh-CN"/>
    </w:rPr>
  </w:style>
  <w:style w:type="character" w:customStyle="1" w:styleId="1163">
    <w:name w:val="编写建议 Char"/>
    <w:link w:val="1162"/>
    <w:qFormat/>
    <w:locked/>
    <w:uiPriority w:val="99"/>
    <w:rPr>
      <w:rFonts w:ascii="Arial" w:hAnsi="Arial" w:eastAsia="宋体"/>
      <w:i/>
      <w:color w:val="0000FF"/>
      <w:sz w:val="21"/>
      <w:szCs w:val="21"/>
      <w:lang w:val="zh-CN" w:eastAsia="zh-CN"/>
    </w:rPr>
  </w:style>
  <w:style w:type="paragraph" w:customStyle="1" w:styleId="1164">
    <w:name w:val="插图题注"/>
    <w:next w:val="1"/>
    <w:qFormat/>
    <w:uiPriority w:val="0"/>
    <w:pPr>
      <w:spacing w:afterLines="100"/>
      <w:jc w:val="center"/>
    </w:pPr>
    <w:rPr>
      <w:rFonts w:ascii="Arial" w:hAnsi="Arial" w:eastAsia="宋体" w:cs="Times New Roman"/>
      <w:sz w:val="18"/>
      <w:szCs w:val="18"/>
      <w:lang w:val="en-US" w:eastAsia="zh-CN" w:bidi="ar-SA"/>
    </w:rPr>
  </w:style>
  <w:style w:type="character" w:customStyle="1" w:styleId="1165">
    <w:name w:val="Table Text Char1"/>
    <w:link w:val="300"/>
    <w:qFormat/>
    <w:locked/>
    <w:uiPriority w:val="0"/>
    <w:rPr>
      <w:rFonts w:eastAsia="幼圆"/>
      <w:sz w:val="24"/>
      <w:szCs w:val="24"/>
    </w:rPr>
  </w:style>
  <w:style w:type="paragraph" w:customStyle="1" w:styleId="1166">
    <w:name w:val="章节标题1"/>
    <w:basedOn w:val="3"/>
    <w:next w:val="1"/>
    <w:qFormat/>
    <w:uiPriority w:val="0"/>
    <w:pPr>
      <w:numPr>
        <w:ilvl w:val="0"/>
        <w:numId w:val="48"/>
      </w:numPr>
      <w:spacing w:before="0" w:after="10" w:line="578" w:lineRule="auto"/>
    </w:pPr>
    <w:rPr>
      <w:rFonts w:ascii="Verdana" w:hAnsi="Verdana" w:eastAsia="宋体"/>
      <w:spacing w:val="5"/>
      <w:sz w:val="32"/>
      <w:szCs w:val="32"/>
      <w:lang w:val="zh-CN" w:eastAsia="zh-CN"/>
    </w:rPr>
  </w:style>
  <w:style w:type="paragraph" w:customStyle="1" w:styleId="1167">
    <w:name w:val="章节标题3"/>
    <w:basedOn w:val="1"/>
    <w:qFormat/>
    <w:uiPriority w:val="0"/>
    <w:pPr>
      <w:keepNext/>
      <w:keepLines/>
      <w:numPr>
        <w:ilvl w:val="2"/>
        <w:numId w:val="48"/>
      </w:numPr>
      <w:spacing w:before="10" w:after="10"/>
      <w:outlineLvl w:val="1"/>
    </w:pPr>
    <w:rPr>
      <w:rFonts w:ascii="Verdana" w:hAnsi="Verdana" w:eastAsia="宋体" w:cs="宋体"/>
      <w:b/>
      <w:bCs/>
      <w:spacing w:val="5"/>
      <w:kern w:val="21"/>
      <w:sz w:val="28"/>
      <w:szCs w:val="28"/>
    </w:rPr>
  </w:style>
  <w:style w:type="paragraph" w:customStyle="1" w:styleId="1168">
    <w:name w:val="章节标题2"/>
    <w:basedOn w:val="5"/>
    <w:qFormat/>
    <w:uiPriority w:val="0"/>
    <w:pPr>
      <w:numPr>
        <w:ilvl w:val="0"/>
        <w:numId w:val="49"/>
      </w:numPr>
      <w:spacing w:before="10" w:after="10" w:line="240" w:lineRule="auto"/>
    </w:pPr>
    <w:rPr>
      <w:rFonts w:ascii="Verdana" w:hAnsi="Verdana" w:eastAsia="宋体"/>
      <w:spacing w:val="5"/>
      <w:kern w:val="21"/>
      <w:sz w:val="28"/>
      <w:szCs w:val="28"/>
      <w:lang w:val="zh-CN" w:eastAsia="zh-CN"/>
    </w:rPr>
  </w:style>
  <w:style w:type="paragraph" w:customStyle="1" w:styleId="1169">
    <w:name w:val="MM Topic 1"/>
    <w:basedOn w:val="1"/>
    <w:link w:val="1208"/>
    <w:qFormat/>
    <w:uiPriority w:val="0"/>
    <w:pPr>
      <w:numPr>
        <w:ilvl w:val="0"/>
        <w:numId w:val="50"/>
      </w:numPr>
    </w:pPr>
    <w:rPr>
      <w:rFonts w:ascii="Calibri" w:hAnsi="Calibri" w:eastAsia="宋体"/>
      <w:sz w:val="21"/>
      <w:szCs w:val="21"/>
      <w:lang w:val="zh-CN" w:eastAsia="zh-CN"/>
    </w:rPr>
  </w:style>
  <w:style w:type="paragraph" w:customStyle="1" w:styleId="1170">
    <w:name w:val="MM Topic 2"/>
    <w:basedOn w:val="1"/>
    <w:link w:val="1171"/>
    <w:qFormat/>
    <w:uiPriority w:val="0"/>
    <w:pPr>
      <w:numPr>
        <w:ilvl w:val="1"/>
        <w:numId w:val="50"/>
      </w:numPr>
    </w:pPr>
    <w:rPr>
      <w:rFonts w:ascii="Calibri" w:hAnsi="Calibri" w:eastAsia="宋体"/>
      <w:sz w:val="21"/>
      <w:szCs w:val="21"/>
      <w:lang w:val="zh-CN" w:eastAsia="zh-CN"/>
    </w:rPr>
  </w:style>
  <w:style w:type="character" w:customStyle="1" w:styleId="1171">
    <w:name w:val="MM Topic 2 Char"/>
    <w:link w:val="1170"/>
    <w:qFormat/>
    <w:locked/>
    <w:uiPriority w:val="0"/>
    <w:rPr>
      <w:rFonts w:ascii="Calibri" w:hAnsi="Calibri"/>
      <w:kern w:val="2"/>
      <w:sz w:val="21"/>
      <w:szCs w:val="21"/>
      <w:lang w:val="zh-CN" w:eastAsia="zh-CN"/>
    </w:rPr>
  </w:style>
  <w:style w:type="paragraph" w:customStyle="1" w:styleId="1172">
    <w:name w:val="MM Topic 3"/>
    <w:basedOn w:val="1"/>
    <w:qFormat/>
    <w:uiPriority w:val="0"/>
    <w:pPr>
      <w:numPr>
        <w:ilvl w:val="2"/>
        <w:numId w:val="50"/>
      </w:numPr>
    </w:pPr>
    <w:rPr>
      <w:rFonts w:ascii="Calibri" w:hAnsi="Calibri" w:eastAsia="宋体" w:cs="Calibri"/>
      <w:sz w:val="21"/>
      <w:szCs w:val="21"/>
    </w:rPr>
  </w:style>
  <w:style w:type="paragraph" w:customStyle="1" w:styleId="1173">
    <w:name w:val="MM Topic 4"/>
    <w:basedOn w:val="1"/>
    <w:qFormat/>
    <w:uiPriority w:val="0"/>
    <w:pPr>
      <w:numPr>
        <w:ilvl w:val="3"/>
        <w:numId w:val="50"/>
      </w:numPr>
    </w:pPr>
    <w:rPr>
      <w:rFonts w:ascii="Calibri" w:hAnsi="Calibri" w:eastAsia="宋体" w:cs="Calibri"/>
      <w:sz w:val="21"/>
      <w:szCs w:val="21"/>
    </w:rPr>
  </w:style>
  <w:style w:type="paragraph" w:customStyle="1" w:styleId="1174">
    <w:name w:val="MM Topic 5"/>
    <w:basedOn w:val="1"/>
    <w:qFormat/>
    <w:uiPriority w:val="0"/>
    <w:pPr>
      <w:numPr>
        <w:ilvl w:val="4"/>
        <w:numId w:val="50"/>
      </w:numPr>
    </w:pPr>
    <w:rPr>
      <w:rFonts w:ascii="Calibri" w:hAnsi="Calibri" w:eastAsia="宋体" w:cs="Calibri"/>
      <w:sz w:val="21"/>
      <w:szCs w:val="21"/>
    </w:rPr>
  </w:style>
  <w:style w:type="paragraph" w:customStyle="1" w:styleId="1175">
    <w:name w:val="默认段落字体 Para Char Char Char"/>
    <w:basedOn w:val="1"/>
    <w:qFormat/>
    <w:uiPriority w:val="0"/>
    <w:rPr>
      <w:rFonts w:eastAsia="宋体"/>
      <w:sz w:val="21"/>
    </w:rPr>
  </w:style>
  <w:style w:type="paragraph" w:customStyle="1" w:styleId="1176">
    <w:name w:val="图示描述"/>
    <w:basedOn w:val="1"/>
    <w:qFormat/>
    <w:uiPriority w:val="0"/>
    <w:pPr>
      <w:spacing w:before="156" w:beforeAutospacing="1" w:after="156" w:afterAutospacing="1" w:line="360" w:lineRule="auto"/>
      <w:ind w:firstLine="192" w:firstLineChars="192"/>
      <w:jc w:val="center"/>
    </w:pPr>
    <w:rPr>
      <w:rFonts w:eastAsia="宋体" w:cs="宋体"/>
      <w:b/>
      <w:bCs/>
      <w:sz w:val="18"/>
      <w:szCs w:val="20"/>
    </w:rPr>
  </w:style>
  <w:style w:type="paragraph" w:customStyle="1" w:styleId="1177">
    <w:name w:val="封面描述"/>
    <w:basedOn w:val="1"/>
    <w:qFormat/>
    <w:uiPriority w:val="0"/>
    <w:pPr>
      <w:spacing w:before="100" w:beforeAutospacing="1" w:after="100" w:afterAutospacing="1" w:line="360" w:lineRule="auto"/>
      <w:ind w:firstLine="192" w:firstLineChars="192"/>
      <w:jc w:val="center"/>
    </w:pPr>
    <w:rPr>
      <w:rFonts w:eastAsia="宋体" w:cs="宋体"/>
      <w:b/>
      <w:bCs/>
      <w:sz w:val="28"/>
      <w:szCs w:val="20"/>
    </w:rPr>
  </w:style>
  <w:style w:type="paragraph" w:customStyle="1" w:styleId="1178">
    <w:name w:val="tty80"/>
    <w:basedOn w:val="1"/>
    <w:qFormat/>
    <w:uiPriority w:val="0"/>
    <w:pPr>
      <w:widowControl/>
      <w:spacing w:line="360" w:lineRule="auto"/>
      <w:ind w:firstLine="192" w:firstLineChars="192"/>
      <w:jc w:val="left"/>
    </w:pPr>
    <w:rPr>
      <w:rFonts w:ascii="Courier New" w:hAnsi="Courier New" w:eastAsia="PMingLiU"/>
      <w:kern w:val="0"/>
      <w:sz w:val="20"/>
      <w:szCs w:val="20"/>
      <w:lang w:val="en-GB" w:eastAsia="en-US"/>
    </w:rPr>
  </w:style>
  <w:style w:type="character" w:customStyle="1" w:styleId="1179">
    <w:name w:val="正文文本缩进 Char1"/>
    <w:qFormat/>
    <w:uiPriority w:val="0"/>
    <w:rPr>
      <w:kern w:val="2"/>
      <w:sz w:val="24"/>
      <w:szCs w:val="24"/>
    </w:rPr>
  </w:style>
  <w:style w:type="character" w:customStyle="1" w:styleId="1180">
    <w:name w:val="正文（首行缩进两字） Char1"/>
    <w:qFormat/>
    <w:uiPriority w:val="0"/>
    <w:rPr>
      <w:kern w:val="2"/>
      <w:sz w:val="21"/>
      <w:szCs w:val="24"/>
    </w:rPr>
  </w:style>
  <w:style w:type="paragraph" w:customStyle="1" w:styleId="1181">
    <w:name w:val="Paragraph2"/>
    <w:basedOn w:val="1"/>
    <w:qFormat/>
    <w:uiPriority w:val="0"/>
    <w:pPr>
      <w:spacing w:before="80" w:line="240" w:lineRule="atLeast"/>
      <w:ind w:left="720" w:firstLine="192" w:firstLineChars="192"/>
    </w:pPr>
    <w:rPr>
      <w:rFonts w:ascii="Arial" w:hAnsi="Arial" w:eastAsia="宋体"/>
      <w:snapToGrid w:val="0"/>
      <w:color w:val="000000"/>
      <w:kern w:val="0"/>
      <w:szCs w:val="20"/>
      <w:lang w:val="en-AU"/>
    </w:rPr>
  </w:style>
  <w:style w:type="paragraph" w:customStyle="1" w:styleId="1182">
    <w:name w:val="Bullet1"/>
    <w:basedOn w:val="1"/>
    <w:qFormat/>
    <w:uiPriority w:val="0"/>
    <w:pPr>
      <w:spacing w:line="240" w:lineRule="atLeast"/>
      <w:ind w:left="720" w:hanging="432" w:firstLineChars="192"/>
      <w:jc w:val="left"/>
    </w:pPr>
    <w:rPr>
      <w:rFonts w:ascii="Arial" w:hAnsi="Arial" w:eastAsia="宋体"/>
      <w:snapToGrid w:val="0"/>
      <w:kern w:val="0"/>
      <w:szCs w:val="20"/>
    </w:rPr>
  </w:style>
  <w:style w:type="paragraph" w:customStyle="1" w:styleId="1183">
    <w:name w:val="Bullet2"/>
    <w:basedOn w:val="1"/>
    <w:qFormat/>
    <w:uiPriority w:val="0"/>
    <w:pPr>
      <w:spacing w:line="240" w:lineRule="atLeast"/>
      <w:ind w:left="1440" w:hanging="360" w:firstLineChars="192"/>
      <w:jc w:val="left"/>
    </w:pPr>
    <w:rPr>
      <w:rFonts w:ascii="Arial" w:hAnsi="Arial" w:eastAsia="宋体"/>
      <w:snapToGrid w:val="0"/>
      <w:color w:val="000080"/>
      <w:kern w:val="0"/>
      <w:szCs w:val="20"/>
    </w:rPr>
  </w:style>
  <w:style w:type="paragraph" w:customStyle="1" w:styleId="1184">
    <w:name w:val="Tabletext"/>
    <w:basedOn w:val="1"/>
    <w:qFormat/>
    <w:uiPriority w:val="0"/>
    <w:pPr>
      <w:keepLines/>
      <w:spacing w:after="120" w:line="240" w:lineRule="atLeast"/>
      <w:ind w:firstLine="192" w:firstLineChars="192"/>
      <w:jc w:val="left"/>
    </w:pPr>
    <w:rPr>
      <w:rFonts w:ascii="Arial" w:hAnsi="Arial" w:eastAsia="宋体"/>
      <w:snapToGrid w:val="0"/>
      <w:kern w:val="0"/>
      <w:szCs w:val="20"/>
    </w:rPr>
  </w:style>
  <w:style w:type="paragraph" w:customStyle="1" w:styleId="1185">
    <w:name w:val="Main Title"/>
    <w:basedOn w:val="1"/>
    <w:qFormat/>
    <w:uiPriority w:val="0"/>
    <w:pPr>
      <w:spacing w:before="480" w:after="60" w:line="360" w:lineRule="auto"/>
      <w:ind w:firstLine="192" w:firstLineChars="192"/>
      <w:jc w:val="center"/>
    </w:pPr>
    <w:rPr>
      <w:rFonts w:ascii="Arial" w:hAnsi="Arial" w:eastAsia="宋体"/>
      <w:b/>
      <w:snapToGrid w:val="0"/>
      <w:kern w:val="28"/>
      <w:sz w:val="32"/>
      <w:szCs w:val="20"/>
    </w:rPr>
  </w:style>
  <w:style w:type="paragraph" w:customStyle="1" w:styleId="1186">
    <w:name w:val="Paragraph1"/>
    <w:basedOn w:val="1"/>
    <w:qFormat/>
    <w:uiPriority w:val="0"/>
    <w:pPr>
      <w:spacing w:before="80" w:line="360" w:lineRule="auto"/>
      <w:ind w:firstLine="192" w:firstLineChars="192"/>
    </w:pPr>
    <w:rPr>
      <w:rFonts w:ascii="Arial" w:hAnsi="Arial" w:eastAsia="宋体"/>
      <w:snapToGrid w:val="0"/>
      <w:kern w:val="0"/>
      <w:szCs w:val="20"/>
    </w:rPr>
  </w:style>
  <w:style w:type="paragraph" w:customStyle="1" w:styleId="1187">
    <w:name w:val="Paragraph3"/>
    <w:basedOn w:val="1"/>
    <w:qFormat/>
    <w:uiPriority w:val="0"/>
    <w:pPr>
      <w:spacing w:before="80" w:line="360" w:lineRule="auto"/>
      <w:ind w:left="1530" w:firstLine="192" w:firstLineChars="192"/>
    </w:pPr>
    <w:rPr>
      <w:rFonts w:ascii="Arial" w:hAnsi="Arial" w:eastAsia="宋体"/>
      <w:snapToGrid w:val="0"/>
      <w:kern w:val="0"/>
      <w:szCs w:val="20"/>
    </w:rPr>
  </w:style>
  <w:style w:type="paragraph" w:customStyle="1" w:styleId="1188">
    <w:name w:val="Paragraph4"/>
    <w:basedOn w:val="1"/>
    <w:qFormat/>
    <w:uiPriority w:val="0"/>
    <w:pPr>
      <w:spacing w:before="80" w:line="360" w:lineRule="auto"/>
      <w:ind w:left="2250" w:firstLine="192" w:firstLineChars="192"/>
    </w:pPr>
    <w:rPr>
      <w:rFonts w:ascii="Arial" w:hAnsi="Arial" w:eastAsia="宋体"/>
      <w:snapToGrid w:val="0"/>
      <w:kern w:val="0"/>
      <w:szCs w:val="20"/>
    </w:rPr>
  </w:style>
  <w:style w:type="paragraph" w:customStyle="1" w:styleId="1189">
    <w:name w:val="InfoBlue"/>
    <w:basedOn w:val="1"/>
    <w:next w:val="35"/>
    <w:autoRedefine/>
    <w:qFormat/>
    <w:uiPriority w:val="0"/>
    <w:pPr>
      <w:spacing w:after="120" w:line="240" w:lineRule="atLeast"/>
      <w:ind w:left="720" w:firstLine="192" w:firstLineChars="192"/>
      <w:jc w:val="left"/>
    </w:pPr>
    <w:rPr>
      <w:rFonts w:ascii="Arial" w:hAnsi="Arial" w:eastAsia="宋体"/>
      <w:i/>
      <w:snapToGrid w:val="0"/>
      <w:color w:val="0000FF"/>
      <w:kern w:val="0"/>
      <w:szCs w:val="20"/>
    </w:rPr>
  </w:style>
  <w:style w:type="character" w:customStyle="1" w:styleId="1190">
    <w:name w:val="tw4winMark"/>
    <w:qFormat/>
    <w:uiPriority w:val="0"/>
    <w:rPr>
      <w:rFonts w:ascii="Courier New" w:hAnsi="Courier New"/>
      <w:vanish/>
      <w:color w:val="800080"/>
      <w:vertAlign w:val="subscript"/>
    </w:rPr>
  </w:style>
  <w:style w:type="character" w:customStyle="1" w:styleId="1191">
    <w:name w:val="tw4winInternal"/>
    <w:qFormat/>
    <w:uiPriority w:val="0"/>
    <w:rPr>
      <w:rFonts w:ascii="Courier New" w:hAnsi="Courier New"/>
      <w:color w:val="FF0000"/>
    </w:rPr>
  </w:style>
  <w:style w:type="character" w:customStyle="1" w:styleId="1192">
    <w:name w:val="tw4winError"/>
    <w:qFormat/>
    <w:uiPriority w:val="0"/>
    <w:rPr>
      <w:rFonts w:ascii="Courier New" w:hAnsi="Courier New"/>
      <w:color w:val="00FF00"/>
      <w:sz w:val="40"/>
    </w:rPr>
  </w:style>
  <w:style w:type="character" w:customStyle="1" w:styleId="1193">
    <w:name w:val="tw4winTerm"/>
    <w:qFormat/>
    <w:uiPriority w:val="0"/>
    <w:rPr>
      <w:color w:val="0000FF"/>
    </w:rPr>
  </w:style>
  <w:style w:type="character" w:customStyle="1" w:styleId="1194">
    <w:name w:val="tw4winPopup"/>
    <w:qFormat/>
    <w:uiPriority w:val="0"/>
    <w:rPr>
      <w:rFonts w:ascii="Courier New" w:hAnsi="Courier New"/>
      <w:color w:val="008000"/>
    </w:rPr>
  </w:style>
  <w:style w:type="character" w:customStyle="1" w:styleId="1195">
    <w:name w:val="tw4winJump"/>
    <w:qFormat/>
    <w:uiPriority w:val="0"/>
    <w:rPr>
      <w:rFonts w:ascii="Courier New" w:hAnsi="Courier New"/>
      <w:color w:val="008080"/>
    </w:rPr>
  </w:style>
  <w:style w:type="character" w:customStyle="1" w:styleId="1196">
    <w:name w:val="tw4winExternal"/>
    <w:qFormat/>
    <w:uiPriority w:val="0"/>
    <w:rPr>
      <w:rFonts w:ascii="Courier New" w:hAnsi="Courier New"/>
      <w:color w:val="808080"/>
    </w:rPr>
  </w:style>
  <w:style w:type="paragraph" w:customStyle="1" w:styleId="1197">
    <w:name w:val="标准正文"/>
    <w:basedOn w:val="1"/>
    <w:qFormat/>
    <w:uiPriority w:val="0"/>
    <w:pPr>
      <w:spacing w:line="360" w:lineRule="auto"/>
      <w:ind w:firstLine="192" w:firstLineChars="192"/>
    </w:pPr>
    <w:rPr>
      <w:rFonts w:eastAsia="宋体"/>
      <w:sz w:val="21"/>
      <w:lang w:val="en-GB"/>
    </w:rPr>
  </w:style>
  <w:style w:type="paragraph" w:customStyle="1" w:styleId="1198">
    <w:name w:val="标准标题4"/>
    <w:qFormat/>
    <w:uiPriority w:val="0"/>
    <w:pPr>
      <w:spacing w:before="100" w:beforeAutospacing="1" w:after="100" w:afterAutospacing="1" w:line="360" w:lineRule="auto"/>
      <w:ind w:firstLine="192" w:firstLineChars="192"/>
      <w:jc w:val="both"/>
    </w:pPr>
    <w:rPr>
      <w:rFonts w:ascii="黑体" w:hAnsi="宋体" w:eastAsia="黑体" w:cs="Times New Roman"/>
      <w:b/>
      <w:bCs/>
      <w:sz w:val="24"/>
      <w:szCs w:val="21"/>
      <w:lang w:val="en-US" w:eastAsia="zh-CN" w:bidi="ar-SA"/>
    </w:rPr>
  </w:style>
  <w:style w:type="paragraph" w:customStyle="1" w:styleId="1199">
    <w:name w:val="标准标题3"/>
    <w:basedOn w:val="1"/>
    <w:qFormat/>
    <w:uiPriority w:val="0"/>
    <w:pPr>
      <w:widowControl/>
      <w:spacing w:before="240" w:after="120" w:line="240" w:lineRule="exact"/>
      <w:ind w:firstLine="192" w:firstLineChars="192"/>
      <w:outlineLvl w:val="1"/>
    </w:pPr>
    <w:rPr>
      <w:rFonts w:ascii="Arial" w:hAnsi="Arial" w:eastAsia="黑体"/>
      <w:b/>
      <w:kern w:val="28"/>
      <w:sz w:val="28"/>
      <w:szCs w:val="20"/>
    </w:rPr>
  </w:style>
  <w:style w:type="paragraph" w:customStyle="1" w:styleId="1200">
    <w:name w:val="syh正文"/>
    <w:basedOn w:val="1"/>
    <w:qFormat/>
    <w:uiPriority w:val="0"/>
    <w:pPr>
      <w:spacing w:line="360" w:lineRule="auto"/>
      <w:ind w:firstLine="192" w:firstLineChars="192"/>
    </w:pPr>
    <w:rPr>
      <w:rFonts w:eastAsia="宋体"/>
      <w:sz w:val="21"/>
      <w:lang w:val="en-GB"/>
    </w:rPr>
  </w:style>
  <w:style w:type="paragraph" w:customStyle="1" w:styleId="1201">
    <w:name w:val="HTML Top of Form"/>
    <w:basedOn w:val="1"/>
    <w:next w:val="1"/>
    <w:link w:val="1202"/>
    <w:unhideWhenUsed/>
    <w:qFormat/>
    <w:uiPriority w:val="0"/>
    <w:pPr>
      <w:widowControl/>
      <w:pBdr>
        <w:bottom w:val="single" w:color="auto" w:sz="6" w:space="1"/>
      </w:pBdr>
      <w:jc w:val="center"/>
    </w:pPr>
    <w:rPr>
      <w:rFonts w:ascii="Arial" w:hAnsi="Arial" w:eastAsia="宋体"/>
      <w:vanish/>
      <w:kern w:val="0"/>
      <w:sz w:val="16"/>
      <w:szCs w:val="16"/>
      <w:lang w:val="zh-CN" w:eastAsia="zh-CN"/>
    </w:rPr>
  </w:style>
  <w:style w:type="character" w:customStyle="1" w:styleId="1202">
    <w:name w:val="z-窗体顶端 字符"/>
    <w:link w:val="1201"/>
    <w:qFormat/>
    <w:uiPriority w:val="0"/>
    <w:rPr>
      <w:rFonts w:ascii="Arial" w:hAnsi="Arial" w:eastAsia="宋体"/>
      <w:vanish/>
      <w:sz w:val="16"/>
      <w:szCs w:val="16"/>
      <w:lang w:val="zh-CN" w:eastAsia="zh-CN"/>
    </w:rPr>
  </w:style>
  <w:style w:type="paragraph" w:customStyle="1" w:styleId="1203">
    <w:name w:val="HTML Bottom of Form"/>
    <w:basedOn w:val="1"/>
    <w:next w:val="1"/>
    <w:link w:val="1204"/>
    <w:unhideWhenUsed/>
    <w:qFormat/>
    <w:uiPriority w:val="0"/>
    <w:pPr>
      <w:widowControl/>
      <w:pBdr>
        <w:top w:val="single" w:color="auto" w:sz="6" w:space="1"/>
      </w:pBdr>
      <w:jc w:val="center"/>
    </w:pPr>
    <w:rPr>
      <w:rFonts w:ascii="Arial" w:hAnsi="Arial" w:eastAsia="宋体"/>
      <w:vanish/>
      <w:kern w:val="0"/>
      <w:sz w:val="16"/>
      <w:szCs w:val="16"/>
      <w:lang w:val="zh-CN" w:eastAsia="zh-CN"/>
    </w:rPr>
  </w:style>
  <w:style w:type="character" w:customStyle="1" w:styleId="1204">
    <w:name w:val="z-窗体底端 字符"/>
    <w:link w:val="1203"/>
    <w:qFormat/>
    <w:uiPriority w:val="0"/>
    <w:rPr>
      <w:rFonts w:ascii="Arial" w:hAnsi="Arial" w:eastAsia="宋体"/>
      <w:vanish/>
      <w:sz w:val="16"/>
      <w:szCs w:val="16"/>
      <w:lang w:val="zh-CN" w:eastAsia="zh-CN"/>
    </w:rPr>
  </w:style>
  <w:style w:type="paragraph" w:customStyle="1" w:styleId="1205">
    <w:name w:val="p0"/>
    <w:basedOn w:val="1"/>
    <w:qFormat/>
    <w:uiPriority w:val="0"/>
    <w:pPr>
      <w:widowControl/>
      <w:spacing w:before="100" w:beforeAutospacing="1" w:after="100" w:afterAutospacing="1"/>
      <w:jc w:val="left"/>
    </w:pPr>
    <w:rPr>
      <w:rFonts w:ascii="宋体" w:hAnsi="宋体" w:eastAsia="宋体" w:cs="宋体"/>
      <w:kern w:val="0"/>
    </w:rPr>
  </w:style>
  <w:style w:type="paragraph" w:customStyle="1" w:styleId="1206">
    <w:name w:val="正文文本 23"/>
    <w:basedOn w:val="1"/>
    <w:qFormat/>
    <w:uiPriority w:val="0"/>
    <w:pPr>
      <w:adjustRightInd w:val="0"/>
      <w:spacing w:afterLines="50" w:line="360" w:lineRule="auto"/>
      <w:ind w:firstLine="540" w:firstLineChars="200"/>
      <w:textAlignment w:val="baseline"/>
    </w:pPr>
    <w:rPr>
      <w:rFonts w:eastAsia="宋体"/>
      <w:kern w:val="0"/>
      <w:szCs w:val="20"/>
    </w:rPr>
  </w:style>
  <w:style w:type="paragraph" w:customStyle="1" w:styleId="1207">
    <w:name w:val="DAS列表一"/>
    <w:basedOn w:val="1"/>
    <w:autoRedefine/>
    <w:qFormat/>
    <w:uiPriority w:val="0"/>
    <w:pPr>
      <w:tabs>
        <w:tab w:val="left" w:pos="1155"/>
      </w:tabs>
      <w:spacing w:line="460" w:lineRule="exact"/>
      <w:ind w:left="1410" w:leftChars="557" w:right="181" w:hanging="240" w:hangingChars="100"/>
    </w:pPr>
    <w:rPr>
      <w:rFonts w:ascii="宋体" w:hAnsi="宋体" w:eastAsia="宋体"/>
      <w:color w:val="000000"/>
    </w:rPr>
  </w:style>
  <w:style w:type="character" w:customStyle="1" w:styleId="1208">
    <w:name w:val="MM Topic 1 Char"/>
    <w:link w:val="1169"/>
    <w:qFormat/>
    <w:locked/>
    <w:uiPriority w:val="0"/>
    <w:rPr>
      <w:rFonts w:ascii="Calibri" w:hAnsi="Calibri"/>
      <w:kern w:val="2"/>
      <w:sz w:val="21"/>
      <w:szCs w:val="21"/>
      <w:lang w:val="zh-CN" w:eastAsia="zh-CN"/>
    </w:rPr>
  </w:style>
  <w:style w:type="paragraph" w:customStyle="1" w:styleId="1209">
    <w:name w:val="样式 正文首行缩进 + 宋体 首行缩进:  0.74 厘米"/>
    <w:basedOn w:val="87"/>
    <w:qFormat/>
    <w:uiPriority w:val="0"/>
    <w:pPr>
      <w:autoSpaceDE w:val="0"/>
      <w:autoSpaceDN w:val="0"/>
      <w:adjustRightInd w:val="0"/>
      <w:spacing w:before="120" w:after="0" w:line="380" w:lineRule="exact"/>
      <w:ind w:firstLine="0" w:firstLineChars="0"/>
    </w:pPr>
    <w:rPr>
      <w:rFonts w:ascii="宋体" w:hAnsi="宋体" w:eastAsia="宋体"/>
      <w:kern w:val="0"/>
      <w:szCs w:val="20"/>
      <w:lang w:val="zh-CN" w:eastAsia="zh-CN"/>
    </w:rPr>
  </w:style>
  <w:style w:type="paragraph" w:customStyle="1" w:styleId="1210">
    <w:name w:val="正文(左对齐)"/>
    <w:basedOn w:val="1"/>
    <w:autoRedefine/>
    <w:qFormat/>
    <w:uiPriority w:val="0"/>
    <w:pPr>
      <w:spacing w:line="360" w:lineRule="auto"/>
      <w:jc w:val="left"/>
    </w:pPr>
    <w:rPr>
      <w:rFonts w:eastAsia="宋体" w:cs="宋体"/>
      <w:kern w:val="0"/>
      <w:szCs w:val="20"/>
    </w:rPr>
  </w:style>
  <w:style w:type="paragraph" w:customStyle="1" w:styleId="1211">
    <w:name w:val="正文（首行缩进2字符）"/>
    <w:basedOn w:val="1"/>
    <w:link w:val="1212"/>
    <w:qFormat/>
    <w:uiPriority w:val="0"/>
    <w:pPr>
      <w:spacing w:line="360" w:lineRule="auto"/>
      <w:ind w:firstLine="480" w:firstLineChars="200"/>
    </w:pPr>
    <w:rPr>
      <w:rFonts w:eastAsia="宋体"/>
      <w:lang w:val="zh-CN" w:eastAsia="zh-CN"/>
    </w:rPr>
  </w:style>
  <w:style w:type="character" w:customStyle="1" w:styleId="1212">
    <w:name w:val="正文（首行缩进2字符） Char"/>
    <w:link w:val="1211"/>
    <w:qFormat/>
    <w:uiPriority w:val="0"/>
    <w:rPr>
      <w:rFonts w:eastAsia="宋体"/>
      <w:kern w:val="2"/>
      <w:sz w:val="24"/>
      <w:szCs w:val="24"/>
      <w:lang w:val="zh-CN" w:eastAsia="zh-CN"/>
    </w:rPr>
  </w:style>
  <w:style w:type="character" w:customStyle="1" w:styleId="1213">
    <w:name w:val="标书正文:  0.74 厘米 Char"/>
    <w:link w:val="1080"/>
    <w:qFormat/>
    <w:uiPriority w:val="0"/>
    <w:rPr>
      <w:rFonts w:eastAsia="宋体" w:cs="宋体"/>
      <w:kern w:val="2"/>
      <w:sz w:val="24"/>
    </w:rPr>
  </w:style>
  <w:style w:type="character" w:customStyle="1" w:styleId="1214">
    <w:name w:val="正文（首行缩进两字）"/>
    <w:qFormat/>
    <w:uiPriority w:val="0"/>
    <w:rPr>
      <w:rFonts w:eastAsia="宋体"/>
      <w:kern w:val="2"/>
      <w:sz w:val="21"/>
      <w:szCs w:val="24"/>
      <w:lang w:val="en-US" w:eastAsia="zh-CN" w:bidi="ar-SA"/>
    </w:rPr>
  </w:style>
  <w:style w:type="character" w:customStyle="1" w:styleId="1215">
    <w:name w:val="正文（首行缩进两字） Char Char Char Char Char Char"/>
    <w:qFormat/>
    <w:uiPriority w:val="0"/>
    <w:rPr>
      <w:rFonts w:eastAsia="宋体"/>
      <w:kern w:val="2"/>
      <w:sz w:val="21"/>
      <w:szCs w:val="24"/>
      <w:lang w:val="en-US" w:eastAsia="zh-CN" w:bidi="ar-SA"/>
    </w:rPr>
  </w:style>
  <w:style w:type="paragraph" w:customStyle="1" w:styleId="1216">
    <w:name w:val="样式 宋体 四号 加粗 自定义颜(RGB(094166)) 段前: 7.8 磅 行距: 多倍行距 1.25 字行"/>
    <w:basedOn w:val="1"/>
    <w:qFormat/>
    <w:uiPriority w:val="0"/>
    <w:pPr>
      <w:numPr>
        <w:ilvl w:val="0"/>
        <w:numId w:val="51"/>
      </w:numPr>
    </w:pPr>
    <w:rPr>
      <w:rFonts w:eastAsia="宋体"/>
      <w:sz w:val="21"/>
    </w:rPr>
  </w:style>
  <w:style w:type="character" w:customStyle="1" w:styleId="1217">
    <w:name w:val="标准文本 Char Char"/>
    <w:qFormat/>
    <w:uiPriority w:val="0"/>
    <w:rPr>
      <w:rFonts w:ascii="Times New Roman" w:hAnsi="Times New Roman" w:eastAsia="仿宋" w:cs="Times New Roman"/>
      <w:sz w:val="24"/>
      <w:szCs w:val="20"/>
    </w:rPr>
  </w:style>
  <w:style w:type="paragraph" w:customStyle="1" w:styleId="1218">
    <w:name w:val="CM17"/>
    <w:basedOn w:val="1"/>
    <w:next w:val="1"/>
    <w:qFormat/>
    <w:uiPriority w:val="0"/>
    <w:pPr>
      <w:autoSpaceDE w:val="0"/>
      <w:autoSpaceDN w:val="0"/>
      <w:adjustRightInd w:val="0"/>
      <w:spacing w:line="466" w:lineRule="atLeast"/>
      <w:jc w:val="left"/>
    </w:pPr>
    <w:rPr>
      <w:rFonts w:ascii="宋体" w:hAnsi="Calibri" w:eastAsia="宋体"/>
      <w:kern w:val="0"/>
    </w:rPr>
  </w:style>
  <w:style w:type="paragraph" w:customStyle="1" w:styleId="1219">
    <w:name w:val="CM115"/>
    <w:basedOn w:val="1"/>
    <w:next w:val="1"/>
    <w:qFormat/>
    <w:uiPriority w:val="0"/>
    <w:pPr>
      <w:autoSpaceDE w:val="0"/>
      <w:autoSpaceDN w:val="0"/>
      <w:adjustRightInd w:val="0"/>
      <w:jc w:val="left"/>
    </w:pPr>
    <w:rPr>
      <w:rFonts w:ascii="宋体" w:hAnsi="Calibri" w:eastAsia="宋体"/>
      <w:kern w:val="0"/>
    </w:rPr>
  </w:style>
  <w:style w:type="character" w:customStyle="1" w:styleId="1220">
    <w:name w:val="加重文字 Char Char"/>
    <w:qFormat/>
    <w:uiPriority w:val="0"/>
    <w:rPr>
      <w:rFonts w:eastAsia="宋体" w:cs="宋体"/>
      <w:b/>
      <w:kern w:val="2"/>
      <w:sz w:val="24"/>
      <w:szCs w:val="24"/>
      <w:u w:val="thick"/>
      <w:lang w:val="en-US" w:eastAsia="zh-CN" w:bidi="ar-SA"/>
    </w:rPr>
  </w:style>
  <w:style w:type="character" w:customStyle="1" w:styleId="1221">
    <w:name w:val="封面小标题 Char Char"/>
    <w:qFormat/>
    <w:uiPriority w:val="0"/>
    <w:rPr>
      <w:rFonts w:ascii="黑体" w:hAnsi="黑体" w:eastAsia="黑体" w:cs="宋体"/>
      <w:b/>
      <w:bCs/>
      <w:kern w:val="2"/>
      <w:sz w:val="36"/>
      <w:lang w:val="en-US" w:eastAsia="zh-CN" w:bidi="ar-SA"/>
    </w:rPr>
  </w:style>
  <w:style w:type="character" w:customStyle="1" w:styleId="1222">
    <w:name w:val="封面大标题 Char Char"/>
    <w:qFormat/>
    <w:uiPriority w:val="0"/>
    <w:rPr>
      <w:rFonts w:ascii="黑体" w:eastAsia="黑体" w:cs="宋体"/>
      <w:b/>
      <w:bCs/>
      <w:kern w:val="2"/>
      <w:sz w:val="52"/>
      <w:lang w:val="en-US" w:eastAsia="zh-CN" w:bidi="ar-SA"/>
    </w:rPr>
  </w:style>
  <w:style w:type="character" w:customStyle="1" w:styleId="1223">
    <w:name w:val="符号与编号 Char Char Char Char Char Char Char"/>
    <w:qFormat/>
    <w:uiPriority w:val="0"/>
    <w:rPr>
      <w:rFonts w:eastAsia="宋体"/>
      <w:kern w:val="2"/>
      <w:sz w:val="24"/>
      <w:szCs w:val="24"/>
      <w:lang w:val="en-US" w:eastAsia="zh-CN" w:bidi="ar-SA"/>
    </w:rPr>
  </w:style>
  <w:style w:type="character" w:customStyle="1" w:styleId="1224">
    <w:name w:val="样式5 Char Char"/>
    <w:qFormat/>
    <w:uiPriority w:val="0"/>
    <w:rPr>
      <w:rFonts w:ascii="Arial" w:hAnsi="Arial" w:eastAsia="黑体" w:cs="宋体"/>
      <w:b/>
      <w:bCs/>
      <w:kern w:val="2"/>
      <w:sz w:val="24"/>
      <w:szCs w:val="24"/>
    </w:rPr>
  </w:style>
  <w:style w:type="character" w:customStyle="1" w:styleId="1225">
    <w:name w:val="FCH Bid 正文 Char Char"/>
    <w:qFormat/>
    <w:uiPriority w:val="0"/>
    <w:rPr>
      <w:rFonts w:eastAsia="宋体"/>
      <w:kern w:val="2"/>
      <w:sz w:val="24"/>
      <w:szCs w:val="24"/>
      <w:lang w:val="en-US" w:eastAsia="zh-CN" w:bidi="ar-SA"/>
    </w:rPr>
  </w:style>
  <w:style w:type="character" w:customStyle="1" w:styleId="1226">
    <w:name w:val="WW-正文（首行缩进两字） Char Char"/>
    <w:qFormat/>
    <w:uiPriority w:val="0"/>
    <w:rPr>
      <w:kern w:val="1"/>
      <w:sz w:val="21"/>
      <w:lang w:eastAsia="zh-CN"/>
    </w:rPr>
  </w:style>
  <w:style w:type="character" w:customStyle="1" w:styleId="1227">
    <w:name w:val="MM Topic 2 Char Char"/>
    <w:qFormat/>
    <w:uiPriority w:val="0"/>
    <w:rPr>
      <w:rFonts w:ascii="Calibri" w:hAnsi="Calibri" w:cs="Calibri"/>
      <w:kern w:val="2"/>
      <w:sz w:val="21"/>
      <w:szCs w:val="21"/>
    </w:rPr>
  </w:style>
  <w:style w:type="character" w:customStyle="1" w:styleId="1228">
    <w:name w:val="小四 段落 宋体 Char Char Char Char Char Char Char"/>
    <w:qFormat/>
    <w:uiPriority w:val="0"/>
    <w:rPr>
      <w:rFonts w:eastAsia="宋体"/>
      <w:kern w:val="2"/>
      <w:sz w:val="24"/>
      <w:szCs w:val="24"/>
      <w:lang w:val="en-US" w:eastAsia="zh-CN" w:bidi="ar-SA"/>
    </w:rPr>
  </w:style>
  <w:style w:type="character" w:customStyle="1" w:styleId="1229">
    <w:name w:val="YZ首缩2.0 Char Char"/>
    <w:qFormat/>
    <w:uiPriority w:val="0"/>
    <w:rPr>
      <w:rFonts w:eastAsia="宋体" w:cs="宋体"/>
      <w:kern w:val="2"/>
      <w:sz w:val="24"/>
      <w:lang w:val="en-US" w:eastAsia="zh-CN" w:bidi="ar-SA"/>
    </w:rPr>
  </w:style>
  <w:style w:type="character" w:customStyle="1" w:styleId="1230">
    <w:name w:val="样式 正文文字缩进 2 + 仿宋_GB2312 Char Char"/>
    <w:qFormat/>
    <w:uiPriority w:val="0"/>
    <w:rPr>
      <w:rFonts w:ascii="仿宋_GB2312" w:hAnsi="仿宋_GB2312" w:eastAsia="宋体"/>
      <w:kern w:val="2"/>
      <w:sz w:val="24"/>
      <w:szCs w:val="24"/>
      <w:lang w:val="en-US" w:eastAsia="zh-CN" w:bidi="ar-SA"/>
    </w:rPr>
  </w:style>
  <w:style w:type="character" w:customStyle="1" w:styleId="1231">
    <w:name w:val="MM Topic 1 Char Char"/>
    <w:qFormat/>
    <w:uiPriority w:val="0"/>
    <w:rPr>
      <w:rFonts w:ascii="Calibri" w:hAnsi="Calibri" w:cs="Calibri"/>
      <w:kern w:val="2"/>
      <w:sz w:val="21"/>
      <w:szCs w:val="21"/>
    </w:rPr>
  </w:style>
  <w:style w:type="character" w:customStyle="1" w:styleId="1232">
    <w:name w:val="*Body Text Char Char"/>
    <w:qFormat/>
    <w:uiPriority w:val="0"/>
    <w:rPr>
      <w:rFonts w:ascii="Arial" w:hAnsi="Arial"/>
      <w:snapToGrid/>
      <w:color w:val="000000"/>
    </w:rPr>
  </w:style>
  <w:style w:type="character" w:customStyle="1" w:styleId="1233">
    <w:name w:val="符号与编号 Char Char Char Char Char Char"/>
    <w:qFormat/>
    <w:uiPriority w:val="0"/>
    <w:rPr>
      <w:rFonts w:eastAsia="宋体"/>
      <w:kern w:val="2"/>
      <w:sz w:val="24"/>
      <w:szCs w:val="24"/>
      <w:lang w:val="en-US" w:eastAsia="zh-CN" w:bidi="ar-SA"/>
    </w:rPr>
  </w:style>
  <w:style w:type="character" w:customStyle="1" w:styleId="1234">
    <w:name w:val="样式 标题 2 + 宋体 五号 非加粗 Char Char"/>
    <w:qFormat/>
    <w:uiPriority w:val="0"/>
    <w:rPr>
      <w:rFonts w:ascii="宋体" w:hAnsi="宋体" w:eastAsia="黑体" w:cs="宋体"/>
      <w:color w:val="000000"/>
      <w:spacing w:val="-20"/>
      <w:kern w:val="2"/>
      <w:sz w:val="21"/>
      <w:szCs w:val="32"/>
      <w:u w:val="single"/>
    </w:rPr>
  </w:style>
  <w:style w:type="character" w:customStyle="1" w:styleId="1235">
    <w:name w:val="ES_正文 Char Char"/>
    <w:qFormat/>
    <w:uiPriority w:val="0"/>
    <w:rPr>
      <w:rFonts w:eastAsia="宋体"/>
      <w:kern w:val="2"/>
      <w:sz w:val="28"/>
      <w:szCs w:val="24"/>
      <w:lang w:val="en-US" w:eastAsia="zh-CN" w:bidi="ar-SA"/>
    </w:rPr>
  </w:style>
  <w:style w:type="character" w:customStyle="1" w:styleId="1236">
    <w:name w:val="正文加重首行缩进2字 Char Char"/>
    <w:qFormat/>
    <w:uiPriority w:val="0"/>
    <w:rPr>
      <w:rFonts w:ascii="宋体" w:hAnsi="宋体" w:eastAsia="楷体_GB2312"/>
      <w:bCs/>
      <w:kern w:val="2"/>
      <w:sz w:val="21"/>
      <w:szCs w:val="21"/>
      <w:lang w:val="en-US" w:eastAsia="zh-CN" w:bidi="ar-SA"/>
    </w:rPr>
  </w:style>
  <w:style w:type="character" w:customStyle="1" w:styleId="1237">
    <w:name w:val="华宇段落1 Char Char Char Char"/>
    <w:qFormat/>
    <w:uiPriority w:val="0"/>
    <w:rPr>
      <w:rFonts w:ascii="宋体" w:hAnsi="宋体"/>
      <w:bCs/>
      <w:kern w:val="2"/>
      <w:sz w:val="24"/>
      <w:szCs w:val="24"/>
    </w:rPr>
  </w:style>
  <w:style w:type="character" w:customStyle="1" w:styleId="1238">
    <w:name w:val="正文（首行缩进2字符） Char Char"/>
    <w:qFormat/>
    <w:uiPriority w:val="0"/>
    <w:rPr>
      <w:kern w:val="2"/>
      <w:sz w:val="24"/>
      <w:szCs w:val="24"/>
    </w:rPr>
  </w:style>
  <w:style w:type="character" w:customStyle="1" w:styleId="1239">
    <w:name w:val="样式15 Char Char"/>
    <w:qFormat/>
    <w:uiPriority w:val="0"/>
    <w:rPr>
      <w:b/>
      <w:bCs/>
      <w:kern w:val="44"/>
      <w:sz w:val="44"/>
      <w:szCs w:val="44"/>
    </w:rPr>
  </w:style>
  <w:style w:type="character" w:customStyle="1" w:styleId="1240">
    <w:name w:val="hisc Indent 正文 Char Char"/>
    <w:qFormat/>
    <w:uiPriority w:val="0"/>
    <w:rPr>
      <w:rFonts w:ascii="楷体_GB2312" w:hAnsi="楷体_GB2312" w:eastAsia="楷体_GB2312"/>
      <w:kern w:val="2"/>
      <w:sz w:val="21"/>
      <w:lang w:val="en-US" w:eastAsia="zh-CN" w:bidi="ar-SA"/>
    </w:rPr>
  </w:style>
  <w:style w:type="character" w:customStyle="1" w:styleId="1241">
    <w:name w:val="下划线 Char Char"/>
    <w:qFormat/>
    <w:uiPriority w:val="0"/>
    <w:rPr>
      <w:rFonts w:eastAsia="宋体" w:cs="宋体"/>
      <w:kern w:val="2"/>
      <w:sz w:val="24"/>
      <w:u w:val="single"/>
      <w:lang w:val="en-US" w:eastAsia="zh-CN" w:bidi="ar-SA"/>
    </w:rPr>
  </w:style>
  <w:style w:type="character" w:customStyle="1" w:styleId="1242">
    <w:name w:val="正文－1 Char Char"/>
    <w:qFormat/>
    <w:uiPriority w:val="0"/>
    <w:rPr>
      <w:kern w:val="2"/>
      <w:sz w:val="21"/>
      <w:szCs w:val="24"/>
    </w:rPr>
  </w:style>
  <w:style w:type="character" w:customStyle="1" w:styleId="1243">
    <w:name w:val="正文@0418Yuan Char Char"/>
    <w:qFormat/>
    <w:uiPriority w:val="0"/>
    <w:rPr>
      <w:rFonts w:cs="宋体"/>
      <w:kern w:val="2"/>
      <w:sz w:val="24"/>
    </w:rPr>
  </w:style>
  <w:style w:type="character" w:customStyle="1" w:styleId="1244">
    <w:name w:val="样式 标题 4H4heading 4Ref Heading 1rh1Heading sqlsect 1.2.3.4...1 Char Char"/>
    <w:qFormat/>
    <w:uiPriority w:val="0"/>
    <w:rPr>
      <w:rFonts w:ascii="Arial" w:hAnsi="Arial" w:eastAsia="黑体" w:cs="宋体"/>
      <w:b/>
      <w:bCs/>
      <w:sz w:val="28"/>
      <w:szCs w:val="28"/>
    </w:rPr>
  </w:style>
  <w:style w:type="character" w:customStyle="1" w:styleId="1245">
    <w:name w:val="小四 段落 宋体 Char Char Char Char Char Char"/>
    <w:qFormat/>
    <w:uiPriority w:val="0"/>
    <w:rPr>
      <w:rFonts w:ascii="宋体" w:hAnsi="宋体" w:eastAsia="宋体"/>
      <w:kern w:val="2"/>
      <w:sz w:val="24"/>
      <w:szCs w:val="24"/>
      <w:lang w:val="en-US" w:eastAsia="zh-CN" w:bidi="ar-SA"/>
    </w:rPr>
  </w:style>
  <w:style w:type="character" w:customStyle="1" w:styleId="1246">
    <w:name w:val="正文首行缩进两字 Char Char"/>
    <w:qFormat/>
    <w:uiPriority w:val="0"/>
    <w:rPr>
      <w:rFonts w:ascii="Arial" w:hAnsi="Arial" w:cs="Arial"/>
      <w:bCs/>
      <w:sz w:val="24"/>
      <w:szCs w:val="24"/>
    </w:rPr>
  </w:style>
  <w:style w:type="character" w:customStyle="1" w:styleId="1247">
    <w:name w:val="标书_正文 Char Char"/>
    <w:qFormat/>
    <w:uiPriority w:val="0"/>
    <w:rPr>
      <w:rFonts w:ascii="宋体"/>
      <w:sz w:val="24"/>
    </w:rPr>
  </w:style>
  <w:style w:type="character" w:customStyle="1" w:styleId="1248">
    <w:name w:val="图片居中 Char Char"/>
    <w:qFormat/>
    <w:uiPriority w:val="0"/>
    <w:rPr>
      <w:rFonts w:eastAsia="宋体" w:cs="宋体"/>
      <w:kern w:val="2"/>
      <w:sz w:val="21"/>
      <w:lang w:val="en-US" w:eastAsia="zh-CN" w:bidi="ar-SA"/>
    </w:rPr>
  </w:style>
  <w:style w:type="character" w:customStyle="1" w:styleId="1249">
    <w:name w:val="样式 标题 2 + 五号 Char Char"/>
    <w:qFormat/>
    <w:uiPriority w:val="0"/>
    <w:rPr>
      <w:rFonts w:ascii="Arial" w:hAnsi="Arial" w:eastAsia="黑体" w:cs="宋体"/>
      <w:b/>
      <w:bCs/>
      <w:color w:val="000000"/>
      <w:kern w:val="2"/>
      <w:sz w:val="21"/>
      <w:szCs w:val="32"/>
      <w:u w:val="single"/>
    </w:rPr>
  </w:style>
  <w:style w:type="character" w:customStyle="1" w:styleId="1250">
    <w:name w:val="样式 标题 3 + 宋体 五号 非加粗 Char Char"/>
    <w:qFormat/>
    <w:uiPriority w:val="0"/>
    <w:rPr>
      <w:rFonts w:ascii="宋体" w:hAnsi="宋体" w:cs="宋体"/>
      <w:b/>
      <w:color w:val="000000"/>
      <w:kern w:val="2"/>
      <w:sz w:val="21"/>
      <w:szCs w:val="32"/>
    </w:rPr>
  </w:style>
  <w:style w:type="character" w:customStyle="1" w:styleId="1251">
    <w:name w:val="正文首行缩进2字 Char Char"/>
    <w:qFormat/>
    <w:uiPriority w:val="0"/>
    <w:rPr>
      <w:rFonts w:eastAsia="楷体_GB2312"/>
      <w:kern w:val="2"/>
      <w:sz w:val="24"/>
      <w:szCs w:val="24"/>
      <w:lang w:val="en-US" w:eastAsia="zh-CN" w:bidi="ar-SA"/>
    </w:rPr>
  </w:style>
  <w:style w:type="character" w:customStyle="1" w:styleId="1252">
    <w:name w:val="ES_功能点 Char Char"/>
    <w:qFormat/>
    <w:uiPriority w:val="0"/>
    <w:rPr>
      <w:rFonts w:ascii="黑体" w:eastAsia="黑体"/>
      <w:kern w:val="2"/>
      <w:sz w:val="28"/>
      <w:szCs w:val="28"/>
    </w:rPr>
  </w:style>
  <w:style w:type="character" w:customStyle="1" w:styleId="1253">
    <w:name w:val="ES_小条目 Char Char"/>
    <w:qFormat/>
    <w:uiPriority w:val="0"/>
    <w:rPr>
      <w:rFonts w:ascii="楷体_GB2312" w:eastAsia="楷体_GB2312"/>
      <w:b/>
      <w:bCs/>
      <w:kern w:val="44"/>
      <w:sz w:val="24"/>
      <w:szCs w:val="24"/>
      <w:lang w:val="en-US" w:eastAsia="zh-CN" w:bidi="ar-SA"/>
    </w:rPr>
  </w:style>
  <w:style w:type="character" w:customStyle="1" w:styleId="1254">
    <w:name w:val="样式 标题 4H4heading 4Ref Heading 1rh1Heading sqlsect 1.2.3.4...2 Char Char"/>
    <w:qFormat/>
    <w:uiPriority w:val="0"/>
    <w:rPr>
      <w:rFonts w:ascii="Arial" w:hAnsi="Arial" w:eastAsia="黑体" w:cs="宋体"/>
      <w:b/>
      <w:bCs/>
      <w:sz w:val="28"/>
      <w:szCs w:val="28"/>
    </w:rPr>
  </w:style>
  <w:style w:type="character" w:customStyle="1" w:styleId="1255">
    <w:name w:val="Char Char Char Char Char"/>
    <w:qFormat/>
    <w:uiPriority w:val="0"/>
    <w:rPr>
      <w:rFonts w:eastAsia="宋体"/>
      <w:b/>
      <w:bCs/>
      <w:kern w:val="2"/>
      <w:sz w:val="28"/>
      <w:szCs w:val="28"/>
      <w:lang w:val="en-US" w:eastAsia="zh-CN" w:bidi="ar-SA"/>
    </w:rPr>
  </w:style>
  <w:style w:type="character" w:customStyle="1" w:styleId="1256">
    <w:name w:val="ES_字段名 Char Char"/>
    <w:qFormat/>
    <w:uiPriority w:val="0"/>
    <w:rPr>
      <w:rFonts w:ascii="楷体_GB2312" w:eastAsia="楷体_GB2312"/>
      <w:b/>
      <w:kern w:val="44"/>
      <w:sz w:val="21"/>
      <w:szCs w:val="21"/>
      <w:lang w:val="en-US" w:eastAsia="zh-CN" w:bidi="ar-SA"/>
    </w:rPr>
  </w:style>
  <w:style w:type="character" w:customStyle="1" w:styleId="1257">
    <w:name w:val="层级编号_标题2 Char Char"/>
    <w:qFormat/>
    <w:uiPriority w:val="0"/>
    <w:rPr>
      <w:rFonts w:ascii="宋体" w:hAnsi="宋体"/>
      <w:b/>
      <w:bCs/>
      <w:color w:val="000000"/>
      <w:kern w:val="2"/>
      <w:sz w:val="24"/>
      <w:szCs w:val="32"/>
    </w:rPr>
  </w:style>
  <w:style w:type="character" w:customStyle="1" w:styleId="1258">
    <w:name w:val="表格正文 Char Char"/>
    <w:qFormat/>
    <w:uiPriority w:val="0"/>
    <w:rPr>
      <w:rFonts w:eastAsia="楷体_GB2312"/>
      <w:kern w:val="2"/>
      <w:sz w:val="24"/>
      <w:szCs w:val="24"/>
      <w:lang w:val="en-US" w:eastAsia="zh-CN" w:bidi="ar-SA"/>
    </w:rPr>
  </w:style>
  <w:style w:type="character" w:customStyle="1" w:styleId="1259">
    <w:name w:val="+正文 Char Char"/>
    <w:qFormat/>
    <w:uiPriority w:val="0"/>
    <w:rPr>
      <w:kern w:val="2"/>
      <w:sz w:val="24"/>
      <w:szCs w:val="28"/>
    </w:rPr>
  </w:style>
  <w:style w:type="character" w:customStyle="1" w:styleId="1260">
    <w:name w:val="ES_题注 Char Char"/>
    <w:qFormat/>
    <w:uiPriority w:val="0"/>
    <w:rPr>
      <w:rFonts w:ascii="Arial" w:hAnsi="Arial" w:eastAsia="黑体" w:cs="Arial"/>
      <w:b/>
      <w:bCs/>
      <w:kern w:val="2"/>
      <w:szCs w:val="32"/>
      <w:lang w:val="en-US" w:eastAsia="zh-CN" w:bidi="ar-SA"/>
    </w:rPr>
  </w:style>
  <w:style w:type="character" w:customStyle="1" w:styleId="1261">
    <w:name w:val="样式1 Char Char"/>
    <w:qFormat/>
    <w:uiPriority w:val="0"/>
    <w:rPr>
      <w:rFonts w:ascii="Arial" w:hAnsi="Arial" w:eastAsia="黑体" w:cs="宋体"/>
      <w:b/>
      <w:bCs/>
      <w:sz w:val="28"/>
      <w:szCs w:val="28"/>
    </w:rPr>
  </w:style>
  <w:style w:type="character" w:customStyle="1" w:styleId="1262">
    <w:name w:val="正文1 Char Char"/>
    <w:qFormat/>
    <w:uiPriority w:val="0"/>
    <w:rPr>
      <w:rFonts w:ascii="宋体" w:hAnsi="宋体"/>
      <w:bCs/>
      <w:kern w:val="2"/>
      <w:sz w:val="24"/>
      <w:szCs w:val="24"/>
    </w:rPr>
  </w:style>
  <w:style w:type="character" w:customStyle="1" w:styleId="1263">
    <w:name w:val="正文符号3 Char Char"/>
    <w:qFormat/>
    <w:uiPriority w:val="0"/>
    <w:rPr>
      <w:rFonts w:eastAsia="楷体_GB2312"/>
      <w:sz w:val="28"/>
      <w:szCs w:val="24"/>
    </w:rPr>
  </w:style>
  <w:style w:type="character" w:customStyle="1" w:styleId="1264">
    <w:name w:val="正文符号1 Char Char"/>
    <w:qFormat/>
    <w:uiPriority w:val="0"/>
    <w:rPr>
      <w:rFonts w:eastAsia="楷体_GB2312"/>
      <w:kern w:val="44"/>
      <w:sz w:val="24"/>
      <w:szCs w:val="24"/>
    </w:rPr>
  </w:style>
  <w:style w:type="character" w:customStyle="1" w:styleId="1265">
    <w:name w:val="样式 样式 标题 3 + (中文) 黑体 Char + (中文) 宋体 小四 Char Char Char Char Char Char Char"/>
    <w:qFormat/>
    <w:uiPriority w:val="0"/>
    <w:rPr>
      <w:rFonts w:ascii="宋体" w:hAnsi="Courier New" w:cs="Courier New"/>
      <w:kern w:val="2"/>
      <w:sz w:val="24"/>
      <w:szCs w:val="21"/>
    </w:rPr>
  </w:style>
  <w:style w:type="character" w:customStyle="1" w:styleId="1266">
    <w:name w:val="ES_换行 Char Char"/>
    <w:qFormat/>
    <w:uiPriority w:val="0"/>
    <w:rPr>
      <w:bCs/>
      <w:kern w:val="44"/>
      <w:sz w:val="21"/>
      <w:szCs w:val="44"/>
      <w:lang w:val="en-US" w:eastAsia="zh-CN" w:bidi="ar-SA"/>
    </w:rPr>
  </w:style>
  <w:style w:type="character" w:customStyle="1" w:styleId="1267">
    <w:name w:val="2级标题 Char Char"/>
    <w:qFormat/>
    <w:uiPriority w:val="0"/>
    <w:rPr>
      <w:rFonts w:ascii="宋体" w:hAnsi="宋体" w:cs="宋体"/>
      <w:b/>
      <w:bCs/>
      <w:kern w:val="2"/>
      <w:sz w:val="24"/>
      <w:szCs w:val="24"/>
    </w:rPr>
  </w:style>
  <w:style w:type="character" w:customStyle="1" w:styleId="1268">
    <w:name w:val="编写建议 Char Char"/>
    <w:qFormat/>
    <w:uiPriority w:val="0"/>
    <w:rPr>
      <w:rFonts w:ascii="Arial" w:hAnsi="Arial" w:cs="Arial"/>
      <w:i/>
      <w:color w:val="0000FF"/>
      <w:sz w:val="21"/>
      <w:szCs w:val="21"/>
    </w:rPr>
  </w:style>
  <w:style w:type="character" w:customStyle="1" w:styleId="1269">
    <w:name w:val="标书正文:  0.74 厘米 Char Char"/>
    <w:qFormat/>
    <w:uiPriority w:val="0"/>
    <w:rPr>
      <w:kern w:val="2"/>
      <w:sz w:val="24"/>
    </w:rPr>
  </w:style>
  <w:style w:type="character" w:customStyle="1" w:styleId="1270">
    <w:name w:val="ES_正文条目 Char Char"/>
    <w:qFormat/>
    <w:uiPriority w:val="0"/>
    <w:rPr>
      <w:rFonts w:ascii="宋体" w:hAnsi="宋体"/>
      <w:kern w:val="2"/>
      <w:sz w:val="28"/>
      <w:szCs w:val="24"/>
    </w:rPr>
  </w:style>
  <w:style w:type="character" w:customStyle="1" w:styleId="1271">
    <w:name w:val="样式 列表项目符号 2 + 段前: 0.3 行 Char Char"/>
    <w:qFormat/>
    <w:uiPriority w:val="0"/>
    <w:rPr>
      <w:rFonts w:eastAsia="宋体" w:cs="宋体"/>
      <w:bCs/>
      <w:i/>
      <w:kern w:val="2"/>
      <w:sz w:val="21"/>
      <w:szCs w:val="21"/>
      <w:lang w:val="en-US" w:eastAsia="zh-CN" w:bidi="ar-SA"/>
    </w:rPr>
  </w:style>
  <w:style w:type="character" w:customStyle="1" w:styleId="1272">
    <w:name w:val="YZ重点突出 Char Char"/>
    <w:qFormat/>
    <w:uiPriority w:val="0"/>
    <w:rPr>
      <w:rFonts w:cs="宋体"/>
      <w:b/>
      <w:bCs/>
      <w:kern w:val="2"/>
      <w:sz w:val="24"/>
      <w:u w:val="single"/>
    </w:rPr>
  </w:style>
  <w:style w:type="character" w:customStyle="1" w:styleId="1273">
    <w:name w:val="YZ加重突出 Char Char"/>
    <w:qFormat/>
    <w:uiPriority w:val="0"/>
    <w:rPr>
      <w:rFonts w:eastAsia="宋体" w:cs="宋体"/>
      <w:b/>
      <w:bCs/>
      <w:kern w:val="2"/>
      <w:sz w:val="24"/>
      <w:u w:val="single"/>
      <w:lang w:val="en-US" w:eastAsia="zh-CN" w:bidi="ar-SA"/>
    </w:rPr>
  </w:style>
  <w:style w:type="character" w:customStyle="1" w:styleId="1274">
    <w:name w:val="正文 首行缩进:  2 字符 Char Char"/>
    <w:qFormat/>
    <w:uiPriority w:val="0"/>
    <w:rPr>
      <w:rFonts w:eastAsia="楷体_GB2312" w:cs="宋体"/>
      <w:kern w:val="2"/>
      <w:sz w:val="28"/>
      <w:lang w:val="en-US" w:eastAsia="zh-CN" w:bidi="ar-SA"/>
    </w:rPr>
  </w:style>
  <w:style w:type="character" w:customStyle="1" w:styleId="1275">
    <w:name w:val="庄制定的正文 Char Char"/>
    <w:qFormat/>
    <w:uiPriority w:val="0"/>
    <w:rPr>
      <w:rFonts w:ascii="宋体" w:hAnsi="宋体" w:eastAsia="宋体" w:cs="宋体"/>
      <w:kern w:val="44"/>
      <w:sz w:val="24"/>
      <w:lang w:val="en-US" w:eastAsia="zh-CN" w:bidi="ar-SA"/>
    </w:rPr>
  </w:style>
  <w:style w:type="character" w:customStyle="1" w:styleId="1276">
    <w:name w:val="图号 Char Char"/>
    <w:qFormat/>
    <w:uiPriority w:val="0"/>
    <w:rPr>
      <w:rFonts w:ascii="宋体"/>
      <w:sz w:val="21"/>
    </w:rPr>
  </w:style>
  <w:style w:type="paragraph" w:customStyle="1" w:styleId="1277">
    <w:name w:val="样式.1"/>
    <w:basedOn w:val="1"/>
    <w:qFormat/>
    <w:uiPriority w:val="0"/>
    <w:pPr>
      <w:numPr>
        <w:ilvl w:val="0"/>
        <w:numId w:val="52"/>
      </w:numPr>
      <w:tabs>
        <w:tab w:val="left" w:pos="1134"/>
        <w:tab w:val="clear" w:pos="2897"/>
      </w:tabs>
      <w:autoSpaceDE w:val="0"/>
      <w:autoSpaceDN w:val="0"/>
      <w:adjustRightInd w:val="0"/>
      <w:ind w:left="1134" w:right="-20" w:hanging="1134"/>
      <w:jc w:val="left"/>
    </w:pPr>
    <w:rPr>
      <w:rFonts w:ascii="宋体" w:eastAsia="宋体"/>
      <w:snapToGrid w:val="0"/>
      <w:kern w:val="0"/>
      <w:sz w:val="28"/>
      <w:szCs w:val="28"/>
      <w:lang w:val="zh-CN"/>
    </w:rPr>
  </w:style>
  <w:style w:type="paragraph" w:customStyle="1" w:styleId="1278">
    <w:name w:val="样式.2"/>
    <w:basedOn w:val="1"/>
    <w:qFormat/>
    <w:uiPriority w:val="0"/>
    <w:pPr>
      <w:numPr>
        <w:ilvl w:val="1"/>
        <w:numId w:val="52"/>
      </w:numPr>
      <w:tabs>
        <w:tab w:val="left" w:pos="1134"/>
        <w:tab w:val="clear" w:pos="3039"/>
      </w:tabs>
      <w:autoSpaceDE w:val="0"/>
      <w:autoSpaceDN w:val="0"/>
      <w:adjustRightInd w:val="0"/>
      <w:ind w:left="1134" w:right="-20" w:hanging="1134"/>
      <w:jc w:val="left"/>
    </w:pPr>
    <w:rPr>
      <w:rFonts w:ascii="宋体" w:eastAsia="宋体"/>
      <w:b/>
      <w:snapToGrid w:val="0"/>
      <w:color w:val="003D8A"/>
      <w:kern w:val="0"/>
      <w:sz w:val="21"/>
      <w:szCs w:val="21"/>
      <w:lang w:val="zh-CN"/>
    </w:rPr>
  </w:style>
  <w:style w:type="paragraph" w:customStyle="1" w:styleId="1279">
    <w:name w:val="样式.3"/>
    <w:basedOn w:val="1"/>
    <w:qFormat/>
    <w:uiPriority w:val="0"/>
    <w:pPr>
      <w:numPr>
        <w:ilvl w:val="2"/>
        <w:numId w:val="52"/>
      </w:numPr>
      <w:tabs>
        <w:tab w:val="left" w:pos="1134"/>
        <w:tab w:val="clear" w:pos="3323"/>
      </w:tabs>
      <w:autoSpaceDE w:val="0"/>
      <w:autoSpaceDN w:val="0"/>
      <w:adjustRightInd w:val="0"/>
      <w:ind w:left="1134" w:right="-20" w:hanging="1134"/>
      <w:jc w:val="left"/>
    </w:pPr>
    <w:rPr>
      <w:rFonts w:ascii="宋体" w:eastAsia="宋体"/>
      <w:snapToGrid w:val="0"/>
      <w:color w:val="003D8A"/>
      <w:kern w:val="0"/>
      <w:sz w:val="21"/>
      <w:szCs w:val="21"/>
      <w:lang w:val="zh-CN"/>
    </w:rPr>
  </w:style>
  <w:style w:type="paragraph" w:customStyle="1" w:styleId="1280">
    <w:name w:val="样式.4"/>
    <w:basedOn w:val="1"/>
    <w:qFormat/>
    <w:uiPriority w:val="0"/>
    <w:pPr>
      <w:numPr>
        <w:ilvl w:val="3"/>
        <w:numId w:val="52"/>
      </w:numPr>
      <w:autoSpaceDE w:val="0"/>
      <w:autoSpaceDN w:val="0"/>
      <w:adjustRightInd w:val="0"/>
      <w:ind w:right="-20"/>
      <w:jc w:val="left"/>
    </w:pPr>
    <w:rPr>
      <w:rFonts w:ascii="宋体" w:eastAsia="宋体"/>
      <w:b/>
      <w:snapToGrid w:val="0"/>
      <w:color w:val="003D8A"/>
      <w:kern w:val="0"/>
      <w:sz w:val="16"/>
      <w:szCs w:val="16"/>
      <w:lang w:val="zh-CN"/>
    </w:rPr>
  </w:style>
  <w:style w:type="paragraph" w:customStyle="1" w:styleId="1281">
    <w:name w:val="普通(网站)1"/>
    <w:basedOn w:val="1"/>
    <w:qFormat/>
    <w:uiPriority w:val="0"/>
    <w:pPr>
      <w:widowControl/>
      <w:spacing w:before="100" w:beforeAutospacing="1" w:after="100" w:afterAutospacing="1"/>
      <w:jc w:val="left"/>
    </w:pPr>
    <w:rPr>
      <w:rFonts w:ascii="宋体" w:hAnsi="宋体" w:eastAsia="宋体" w:cs="宋体"/>
      <w:kern w:val="0"/>
    </w:rPr>
  </w:style>
  <w:style w:type="paragraph" w:customStyle="1" w:styleId="1282">
    <w:name w:val="样式 正文缩进表正文正文非缩进特点ALT+Z正文缩进William水上软件段1正文双线正文（图说明文字居中）..."/>
    <w:basedOn w:val="22"/>
    <w:autoRedefine/>
    <w:qFormat/>
    <w:uiPriority w:val="0"/>
    <w:pPr>
      <w:spacing w:line="300" w:lineRule="auto"/>
      <w:ind w:firstLine="0" w:firstLineChars="0"/>
    </w:pPr>
    <w:rPr>
      <w:rFonts w:eastAsia="宋体" w:cs="宋体"/>
      <w:sz w:val="21"/>
      <w:szCs w:val="20"/>
    </w:rPr>
  </w:style>
  <w:style w:type="table" w:customStyle="1" w:styleId="1283">
    <w:name w:val="Medium Grid 31"/>
    <w:basedOn w:val="89"/>
    <w:qFormat/>
    <w:uiPriority w:val="0"/>
    <w:rPr>
      <w:rFonts w:ascii="Cambria" w:hAnsi="Cambria" w:eastAsia="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paragraph" w:customStyle="1" w:styleId="1284">
    <w:name w:val="标书标题"/>
    <w:basedOn w:val="1"/>
    <w:qFormat/>
    <w:uiPriority w:val="0"/>
    <w:pPr>
      <w:jc w:val="center"/>
    </w:pPr>
    <w:rPr>
      <w:rFonts w:eastAsia="黑体"/>
      <w:b/>
      <w:bCs/>
      <w:color w:val="333333"/>
      <w:sz w:val="44"/>
      <w:szCs w:val="44"/>
    </w:rPr>
  </w:style>
  <w:style w:type="paragraph" w:customStyle="1" w:styleId="1285">
    <w:name w:val="标书副标题"/>
    <w:basedOn w:val="1"/>
    <w:qFormat/>
    <w:uiPriority w:val="0"/>
    <w:pPr>
      <w:spacing w:before="240" w:line="360" w:lineRule="auto"/>
      <w:jc w:val="center"/>
    </w:pPr>
    <w:rPr>
      <w:rFonts w:eastAsia="宋体"/>
      <w:b/>
      <w:sz w:val="32"/>
      <w:szCs w:val="32"/>
      <w14:shadow w14:blurRad="50800" w14:dist="38100" w14:dir="2700000" w14:sx="100000" w14:sy="100000" w14:kx="0" w14:ky="0" w14:algn="tl">
        <w14:srgbClr w14:val="000000">
          <w14:alpha w14:val="60000"/>
        </w14:srgbClr>
      </w14:shadow>
    </w:rPr>
  </w:style>
  <w:style w:type="paragraph" w:customStyle="1" w:styleId="1286">
    <w:name w:val="投标单位信息"/>
    <w:basedOn w:val="1"/>
    <w:link w:val="1287"/>
    <w:qFormat/>
    <w:uiPriority w:val="0"/>
    <w:pPr>
      <w:spacing w:line="360" w:lineRule="auto"/>
      <w:jc w:val="center"/>
    </w:pPr>
    <w:rPr>
      <w:rFonts w:eastAsia="黑体"/>
      <w:b/>
      <w:color w:val="333333"/>
      <w:sz w:val="32"/>
      <w:szCs w:val="32"/>
    </w:rPr>
  </w:style>
  <w:style w:type="character" w:customStyle="1" w:styleId="1287">
    <w:name w:val="投标单位信息 Char"/>
    <w:link w:val="1286"/>
    <w:qFormat/>
    <w:uiPriority w:val="0"/>
    <w:rPr>
      <w:rFonts w:eastAsia="黑体"/>
      <w:b/>
      <w:color w:val="333333"/>
      <w:kern w:val="2"/>
      <w:sz w:val="32"/>
      <w:szCs w:val="32"/>
    </w:rPr>
  </w:style>
  <w:style w:type="paragraph" w:customStyle="1" w:styleId="1288">
    <w:name w:val="表格字段（大）"/>
    <w:basedOn w:val="4"/>
    <w:autoRedefine/>
    <w:qFormat/>
    <w:uiPriority w:val="0"/>
    <w:pPr>
      <w:ind w:firstLine="0" w:firstLineChars="0"/>
      <w:jc w:val="center"/>
    </w:pPr>
    <w:rPr>
      <w:rFonts w:eastAsia="宋体"/>
      <w:b/>
    </w:rPr>
  </w:style>
  <w:style w:type="paragraph" w:customStyle="1" w:styleId="1289">
    <w:name w:val="表格内容左对奇（大）"/>
    <w:basedOn w:val="4"/>
    <w:qFormat/>
    <w:uiPriority w:val="0"/>
    <w:pPr>
      <w:ind w:firstLine="0" w:firstLineChars="0"/>
    </w:pPr>
    <w:rPr>
      <w:rFonts w:eastAsia="宋体"/>
    </w:rPr>
  </w:style>
  <w:style w:type="paragraph" w:customStyle="1" w:styleId="1290">
    <w:name w:val="重点标准文本"/>
    <w:basedOn w:val="4"/>
    <w:qFormat/>
    <w:uiPriority w:val="0"/>
    <w:pPr>
      <w:ind w:firstLine="482"/>
    </w:pPr>
    <w:rPr>
      <w:rFonts w:eastAsia="宋体"/>
      <w:b/>
    </w:rPr>
  </w:style>
  <w:style w:type="character" w:customStyle="1" w:styleId="1291">
    <w:name w:val="Body Text Indent Char"/>
    <w:qFormat/>
    <w:uiPriority w:val="0"/>
    <w:rPr>
      <w:kern w:val="2"/>
      <w:sz w:val="24"/>
      <w:szCs w:val="24"/>
    </w:rPr>
  </w:style>
  <w:style w:type="paragraph" w:customStyle="1" w:styleId="1292">
    <w:name w:val="标题2下并列2"/>
    <w:basedOn w:val="1"/>
    <w:qFormat/>
    <w:uiPriority w:val="0"/>
    <w:pPr>
      <w:tabs>
        <w:tab w:val="left" w:pos="1474"/>
      </w:tabs>
      <w:ind w:left="1474" w:hanging="397"/>
    </w:pPr>
    <w:rPr>
      <w:rFonts w:eastAsia="宋体"/>
      <w:sz w:val="21"/>
    </w:rPr>
  </w:style>
  <w:style w:type="paragraph" w:customStyle="1" w:styleId="1293">
    <w:name w:val="样式 标题 3h33rd level3H3l3CTsect1.2.31.1.1Level 3 Topic He...1"/>
    <w:basedOn w:val="6"/>
    <w:qFormat/>
    <w:uiPriority w:val="0"/>
    <w:pPr>
      <w:numPr>
        <w:numId w:val="0"/>
      </w:numPr>
      <w:tabs>
        <w:tab w:val="left" w:pos="1789"/>
      </w:tabs>
      <w:spacing w:before="156" w:after="156"/>
      <w:ind w:left="1789" w:hanging="709"/>
    </w:pPr>
    <w:rPr>
      <w:rFonts w:ascii="Times New Roman" w:hAnsi="Times New Roman" w:eastAsia="宋体" w:cs="宋体"/>
      <w:sz w:val="32"/>
      <w:szCs w:val="20"/>
    </w:rPr>
  </w:style>
  <w:style w:type="paragraph" w:customStyle="1" w:styleId="1294">
    <w:name w:val="无序点号"/>
    <w:basedOn w:val="315"/>
    <w:qFormat/>
    <w:uiPriority w:val="0"/>
    <w:rPr>
      <w:rFonts w:ascii="宋体" w:hAnsi="宋体" w:eastAsia="宋体"/>
    </w:rPr>
  </w:style>
  <w:style w:type="paragraph" w:customStyle="1" w:styleId="1295">
    <w:name w:val="无序"/>
    <w:basedOn w:val="315"/>
    <w:qFormat/>
    <w:uiPriority w:val="0"/>
    <w:rPr>
      <w:rFonts w:ascii="宋体" w:hAnsi="宋体" w:eastAsia="宋体"/>
    </w:rPr>
  </w:style>
  <w:style w:type="paragraph" w:customStyle="1" w:styleId="1296">
    <w:name w:val="TIMES:PARA"/>
    <w:basedOn w:val="1"/>
    <w:qFormat/>
    <w:uiPriority w:val="0"/>
    <w:pPr>
      <w:widowControl/>
      <w:overflowPunct w:val="0"/>
      <w:autoSpaceDE w:val="0"/>
      <w:autoSpaceDN w:val="0"/>
      <w:adjustRightInd w:val="0"/>
      <w:spacing w:before="120" w:after="120"/>
      <w:textAlignment w:val="baseline"/>
    </w:pPr>
    <w:rPr>
      <w:rFonts w:ascii="Times" w:hAnsi="Times" w:eastAsia="宋体"/>
      <w:kern w:val="0"/>
      <w:szCs w:val="20"/>
    </w:rPr>
  </w:style>
  <w:style w:type="paragraph" w:customStyle="1" w:styleId="1297">
    <w:name w:val="无间隔2"/>
    <w:link w:val="1298"/>
    <w:qFormat/>
    <w:uiPriority w:val="0"/>
    <w:rPr>
      <w:rFonts w:ascii="Calibri" w:hAnsi="Calibri" w:eastAsia="宋体" w:cs="Times New Roman"/>
      <w:sz w:val="22"/>
      <w:szCs w:val="22"/>
      <w:lang w:val="en-US" w:eastAsia="zh-CN" w:bidi="ar-SA"/>
    </w:rPr>
  </w:style>
  <w:style w:type="character" w:customStyle="1" w:styleId="1298">
    <w:name w:val="No Spacing Char"/>
    <w:link w:val="1297"/>
    <w:qFormat/>
    <w:uiPriority w:val="0"/>
    <w:rPr>
      <w:rFonts w:ascii="Calibri" w:hAnsi="Calibri"/>
      <w:sz w:val="22"/>
      <w:szCs w:val="22"/>
    </w:rPr>
  </w:style>
  <w:style w:type="paragraph" w:customStyle="1" w:styleId="1299">
    <w:name w:val="QPP注释"/>
    <w:basedOn w:val="1"/>
    <w:next w:val="1"/>
    <w:link w:val="1300"/>
    <w:autoRedefine/>
    <w:qFormat/>
    <w:uiPriority w:val="0"/>
    <w:pPr>
      <w:widowControl/>
      <w:tabs>
        <w:tab w:val="left" w:pos="0"/>
      </w:tabs>
      <w:autoSpaceDN w:val="0"/>
      <w:spacing w:line="300" w:lineRule="auto"/>
      <w:jc w:val="left"/>
    </w:pPr>
    <w:rPr>
      <w:rFonts w:eastAsia="宋体"/>
      <w:color w:val="FF0000"/>
      <w:kern w:val="0"/>
      <w:sz w:val="21"/>
      <w:szCs w:val="21"/>
    </w:rPr>
  </w:style>
  <w:style w:type="character" w:customStyle="1" w:styleId="1300">
    <w:name w:val="QPP注释 Char"/>
    <w:link w:val="1299"/>
    <w:qFormat/>
    <w:uiPriority w:val="0"/>
    <w:rPr>
      <w:color w:val="FF0000"/>
      <w:sz w:val="21"/>
      <w:szCs w:val="21"/>
    </w:rPr>
  </w:style>
  <w:style w:type="character" w:customStyle="1" w:styleId="1301">
    <w:name w:val="font-s"/>
    <w:qFormat/>
    <w:uiPriority w:val="0"/>
  </w:style>
  <w:style w:type="character" w:customStyle="1" w:styleId="1302">
    <w:name w:val="letterfont1"/>
    <w:qFormat/>
    <w:uiPriority w:val="0"/>
    <w:rPr>
      <w:color w:val="666666"/>
      <w:sz w:val="24"/>
      <w:szCs w:val="24"/>
    </w:rPr>
  </w:style>
  <w:style w:type="paragraph" w:customStyle="1" w:styleId="1303">
    <w:name w:val="z"/>
    <w:basedOn w:val="1"/>
    <w:qFormat/>
    <w:uiPriority w:val="0"/>
    <w:pPr>
      <w:spacing w:line="360" w:lineRule="auto"/>
    </w:pPr>
    <w:rPr>
      <w:rFonts w:ascii="宋体" w:hAnsi="宋体" w:eastAsia="宋体"/>
    </w:rPr>
  </w:style>
  <w:style w:type="paragraph" w:customStyle="1" w:styleId="1304">
    <w:name w:val="代码"/>
    <w:basedOn w:val="1"/>
    <w:qFormat/>
    <w:uiPriority w:val="0"/>
    <w:pPr>
      <w:pBdr>
        <w:top w:val="single" w:color="auto" w:sz="4" w:space="1"/>
        <w:left w:val="single" w:color="auto" w:sz="4" w:space="4"/>
        <w:bottom w:val="single" w:color="auto" w:sz="4" w:space="1"/>
        <w:right w:val="single" w:color="auto" w:sz="4" w:space="4"/>
      </w:pBdr>
    </w:pPr>
    <w:rPr>
      <w:rFonts w:eastAsia="宋体"/>
      <w:sz w:val="21"/>
      <w:szCs w:val="22"/>
    </w:rPr>
  </w:style>
  <w:style w:type="character" w:customStyle="1" w:styleId="1305">
    <w:name w:val="样式 倾斜 蓝色 首行缩进:  0.74 厘米1 Char"/>
    <w:link w:val="1306"/>
    <w:qFormat/>
    <w:uiPriority w:val="0"/>
    <w:rPr>
      <w:rFonts w:ascii="宋体" w:hAnsi="宋体" w:cs="宋体"/>
      <w:i/>
      <w:iCs/>
      <w:color w:val="0000FF"/>
      <w:kern w:val="2"/>
      <w:sz w:val="21"/>
    </w:rPr>
  </w:style>
  <w:style w:type="paragraph" w:customStyle="1" w:styleId="1306">
    <w:name w:val="样式 倾斜 蓝色 首行缩进:  0.74 厘米1"/>
    <w:basedOn w:val="1"/>
    <w:next w:val="1"/>
    <w:link w:val="1305"/>
    <w:qFormat/>
    <w:uiPriority w:val="0"/>
    <w:pPr>
      <w:ind w:firstLine="420"/>
    </w:pPr>
    <w:rPr>
      <w:rFonts w:ascii="宋体" w:hAnsi="宋体" w:eastAsia="宋体" w:cs="宋体"/>
      <w:i/>
      <w:iCs/>
      <w:color w:val="0000FF"/>
      <w:sz w:val="21"/>
      <w:szCs w:val="20"/>
    </w:rPr>
  </w:style>
  <w:style w:type="paragraph" w:customStyle="1" w:styleId="1307">
    <w:name w:val="标准"/>
    <w:basedOn w:val="1"/>
    <w:qFormat/>
    <w:uiPriority w:val="0"/>
    <w:pPr>
      <w:pBdr>
        <w:bottom w:val="single" w:color="auto" w:sz="6" w:space="1"/>
      </w:pBdr>
      <w:adjustRightInd w:val="0"/>
      <w:spacing w:before="60" w:after="60" w:line="300" w:lineRule="auto"/>
      <w:jc w:val="left"/>
    </w:pPr>
    <w:rPr>
      <w:rFonts w:ascii="Arial" w:hAnsi="Arial" w:eastAsia="宋体"/>
      <w:kern w:val="0"/>
      <w:sz w:val="21"/>
      <w:szCs w:val="20"/>
    </w:rPr>
  </w:style>
  <w:style w:type="paragraph" w:customStyle="1" w:styleId="1308">
    <w:name w:val="文档编号"/>
    <w:basedOn w:val="1"/>
    <w:qFormat/>
    <w:uiPriority w:val="0"/>
    <w:pPr>
      <w:widowControl/>
      <w:jc w:val="center"/>
    </w:pPr>
    <w:rPr>
      <w:rFonts w:eastAsia="宋体"/>
      <w:bCs/>
      <w:kern w:val="0"/>
      <w:sz w:val="21"/>
      <w:lang w:bidi="he-IL"/>
    </w:rPr>
  </w:style>
  <w:style w:type="table" w:customStyle="1" w:styleId="1309">
    <w:name w:val="彩色网格 - 强调文字颜色 61"/>
    <w:basedOn w:val="89"/>
    <w:qFormat/>
    <w:uiPriority w:val="64"/>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1310">
    <w:name w:val="样式 标题 3标题 3 Char Charh3H3level_3PIM 3Level 3 HeadHeading ..."/>
    <w:basedOn w:val="6"/>
    <w:next w:val="50"/>
    <w:qFormat/>
    <w:uiPriority w:val="0"/>
    <w:pPr>
      <w:keepLines w:val="0"/>
      <w:widowControl/>
      <w:numPr>
        <w:numId w:val="0"/>
      </w:numPr>
      <w:tabs>
        <w:tab w:val="left" w:pos="2040"/>
      </w:tabs>
      <w:spacing w:before="360" w:after="300" w:line="240" w:lineRule="auto"/>
      <w:ind w:left="2040" w:leftChars="800" w:right="210" w:rightChars="100" w:hanging="360" w:hangingChars="200"/>
    </w:pPr>
    <w:rPr>
      <w:rFonts w:ascii="Arial" w:hAnsi="Arial" w:eastAsia="宋体"/>
      <w:b w:val="0"/>
      <w:bCs w:val="0"/>
      <w:iCs/>
      <w:kern w:val="0"/>
      <w:szCs w:val="20"/>
      <w:lang w:val="zh-CN"/>
    </w:rPr>
  </w:style>
  <w:style w:type="paragraph" w:customStyle="1" w:styleId="1311">
    <w:name w:val="jq2列表编号3"/>
    <w:autoRedefine/>
    <w:qFormat/>
    <w:uiPriority w:val="0"/>
    <w:pPr>
      <w:numPr>
        <w:ilvl w:val="2"/>
        <w:numId w:val="53"/>
      </w:numPr>
      <w:tabs>
        <w:tab w:val="left" w:pos="420"/>
      </w:tabs>
    </w:pPr>
    <w:rPr>
      <w:rFonts w:ascii="Arial" w:hAnsi="Arial" w:eastAsia="宋体" w:cs="Times New Roman"/>
      <w:kern w:val="2"/>
      <w:sz w:val="21"/>
      <w:szCs w:val="24"/>
      <w:lang w:val="en-US" w:eastAsia="zh-CN" w:bidi="ar-SA"/>
    </w:rPr>
  </w:style>
  <w:style w:type="paragraph" w:customStyle="1" w:styleId="1312">
    <w:name w:val="ISS_Head_Page_Title1"/>
    <w:basedOn w:val="1"/>
    <w:qFormat/>
    <w:uiPriority w:val="0"/>
    <w:pPr>
      <w:spacing w:before="180"/>
    </w:pPr>
    <w:rPr>
      <w:rFonts w:ascii="Arial" w:hAnsi="Arial" w:eastAsia="楷体_GB2312"/>
      <w:b/>
      <w:sz w:val="18"/>
      <w:szCs w:val="20"/>
    </w:rPr>
  </w:style>
  <w:style w:type="paragraph" w:customStyle="1" w:styleId="1313">
    <w:name w:val="中等深浅网格 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14">
    <w:name w:val="CSS1级编号"/>
    <w:basedOn w:val="1"/>
    <w:qFormat/>
    <w:uiPriority w:val="0"/>
    <w:pPr>
      <w:tabs>
        <w:tab w:val="left" w:pos="780"/>
      </w:tabs>
      <w:spacing w:line="360" w:lineRule="auto"/>
      <w:ind w:left="780" w:leftChars="200" w:hanging="360" w:hangingChars="200"/>
    </w:pPr>
    <w:rPr>
      <w:rFonts w:eastAsia="宋体"/>
      <w:szCs w:val="20"/>
    </w:rPr>
  </w:style>
  <w:style w:type="paragraph" w:customStyle="1" w:styleId="1315">
    <w:name w:val="ICSS_Cover_Title2"/>
    <w:basedOn w:val="1"/>
    <w:qFormat/>
    <w:uiPriority w:val="0"/>
    <w:pPr>
      <w:spacing w:before="240" w:after="240" w:line="360" w:lineRule="auto"/>
    </w:pPr>
    <w:rPr>
      <w:rFonts w:ascii="Arial" w:hAnsi="Arial" w:eastAsia="宋体"/>
      <w:b/>
      <w:sz w:val="36"/>
      <w:szCs w:val="20"/>
    </w:rPr>
  </w:style>
  <w:style w:type="paragraph" w:customStyle="1" w:styleId="1316">
    <w:name w:val="TOC Heading"/>
    <w:basedOn w:val="3"/>
    <w:next w:val="1"/>
    <w:qFormat/>
    <w:uiPriority w:val="0"/>
    <w:pPr>
      <w:widowControl/>
      <w:spacing w:before="480" w:after="0" w:line="276" w:lineRule="auto"/>
      <w:jc w:val="left"/>
      <w:outlineLvl w:val="9"/>
    </w:pPr>
    <w:rPr>
      <w:rFonts w:ascii="Cambria" w:hAnsi="Cambria" w:eastAsia="宋体"/>
      <w:bCs w:val="0"/>
      <w:color w:val="365F91"/>
      <w:kern w:val="0"/>
      <w:sz w:val="28"/>
      <w:szCs w:val="20"/>
    </w:rPr>
  </w:style>
  <w:style w:type="paragraph" w:customStyle="1" w:styleId="1317">
    <w:name w:val="ICSS_Cover_Title3"/>
    <w:basedOn w:val="1"/>
    <w:qFormat/>
    <w:uiPriority w:val="0"/>
    <w:pPr>
      <w:spacing w:line="360" w:lineRule="auto"/>
    </w:pPr>
    <w:rPr>
      <w:rFonts w:ascii="Arial" w:hAnsi="Arial" w:eastAsia="宋体"/>
      <w:b/>
      <w:sz w:val="30"/>
      <w:szCs w:val="20"/>
    </w:rPr>
  </w:style>
  <w:style w:type="paragraph" w:customStyle="1" w:styleId="1318">
    <w:name w:val="宋五"/>
    <w:basedOn w:val="35"/>
    <w:qFormat/>
    <w:uiPriority w:val="0"/>
    <w:rPr>
      <w:rFonts w:eastAsia="宋体"/>
      <w:sz w:val="21"/>
      <w:szCs w:val="20"/>
    </w:rPr>
  </w:style>
  <w:style w:type="paragraph" w:customStyle="1" w:styleId="1319">
    <w:name w:val="样式 首行缩进:  2 字符1"/>
    <w:basedOn w:val="1"/>
    <w:qFormat/>
    <w:uiPriority w:val="0"/>
    <w:pPr>
      <w:spacing w:line="360" w:lineRule="auto"/>
      <w:ind w:firstLine="480" w:firstLineChars="200"/>
    </w:pPr>
    <w:rPr>
      <w:rFonts w:eastAsia="宋体"/>
      <w:szCs w:val="20"/>
    </w:rPr>
  </w:style>
  <w:style w:type="paragraph" w:customStyle="1" w:styleId="1320">
    <w:name w:val="Char Char1 Char Char Char Char Char Char Char Char Char Char Char Char Char Char Char Char Char Char Char Char Char Char Char Char Char Char Char Char Char Char Char Char Char Char Char Char Char Char Char Char Char Char Char Cha"/>
    <w:basedOn w:val="1"/>
    <w:qFormat/>
    <w:uiPriority w:val="0"/>
    <w:pPr>
      <w:widowControl/>
      <w:spacing w:after="160" w:line="240" w:lineRule="exact"/>
      <w:jc w:val="left"/>
    </w:pPr>
    <w:rPr>
      <w:rFonts w:eastAsia="宋体"/>
      <w:sz w:val="21"/>
      <w:szCs w:val="20"/>
    </w:rPr>
  </w:style>
  <w:style w:type="paragraph" w:customStyle="1" w:styleId="1321">
    <w:name w:val="ICSS_Cover_Title1"/>
    <w:basedOn w:val="1"/>
    <w:qFormat/>
    <w:uiPriority w:val="0"/>
    <w:pPr>
      <w:spacing w:before="240" w:after="240" w:line="360" w:lineRule="auto"/>
    </w:pPr>
    <w:rPr>
      <w:rFonts w:ascii="Arial" w:hAnsi="Arial" w:eastAsia="宋体"/>
      <w:b/>
      <w:sz w:val="48"/>
      <w:szCs w:val="20"/>
    </w:rPr>
  </w:style>
  <w:style w:type="paragraph" w:customStyle="1" w:styleId="1322">
    <w:name w:val="样式 标题 1CSS章标记H1H11H12H111H13H112PIM 1h1Section HeadHe..."/>
    <w:basedOn w:val="3"/>
    <w:qFormat/>
    <w:uiPriority w:val="0"/>
    <w:pPr>
      <w:spacing w:before="120" w:after="120" w:line="360" w:lineRule="auto"/>
      <w:jc w:val="left"/>
    </w:pPr>
    <w:rPr>
      <w:rFonts w:eastAsia="宋体" w:cs="宋体"/>
      <w:szCs w:val="20"/>
    </w:rPr>
  </w:style>
  <w:style w:type="paragraph" w:customStyle="1" w:styleId="1323">
    <w:name w:val="Char114"/>
    <w:basedOn w:val="1"/>
    <w:qFormat/>
    <w:uiPriority w:val="0"/>
    <w:pPr>
      <w:widowControl/>
      <w:spacing w:after="160" w:line="240" w:lineRule="exact"/>
      <w:jc w:val="left"/>
    </w:pPr>
    <w:rPr>
      <w:rFonts w:ascii="Verdana" w:hAnsi="Verdana" w:eastAsia="宋体"/>
      <w:kern w:val="0"/>
      <w:sz w:val="20"/>
      <w:szCs w:val="20"/>
      <w:lang w:eastAsia="en-US"/>
    </w:rPr>
  </w:style>
  <w:style w:type="paragraph" w:customStyle="1" w:styleId="1324">
    <w:name w:val="ICSS_Normal3"/>
    <w:basedOn w:val="1"/>
    <w:qFormat/>
    <w:uiPriority w:val="0"/>
    <w:pPr>
      <w:spacing w:line="360" w:lineRule="auto"/>
      <w:ind w:left="340" w:firstLine="200" w:firstLineChars="200"/>
    </w:pPr>
    <w:rPr>
      <w:rFonts w:eastAsia="宋体"/>
      <w:lang w:val="en-GB"/>
    </w:rPr>
  </w:style>
  <w:style w:type="paragraph" w:customStyle="1" w:styleId="1325">
    <w:name w:val="ICSS_TitlePage_Header"/>
    <w:basedOn w:val="1"/>
    <w:qFormat/>
    <w:uiPriority w:val="0"/>
    <w:pPr>
      <w:widowControl/>
      <w:spacing w:before="240" w:after="240"/>
      <w:ind w:left="3240"/>
      <w:jc w:val="left"/>
    </w:pPr>
    <w:rPr>
      <w:rFonts w:ascii="Arial" w:hAnsi="Arial" w:eastAsia="宋体"/>
      <w:b/>
      <w:kern w:val="0"/>
      <w:sz w:val="32"/>
      <w:szCs w:val="20"/>
    </w:rPr>
  </w:style>
  <w:style w:type="paragraph" w:customStyle="1" w:styleId="1326">
    <w:name w:val="彩色列表 - 强调文字颜色 11"/>
    <w:basedOn w:val="1"/>
    <w:qFormat/>
    <w:uiPriority w:val="0"/>
    <w:pPr>
      <w:ind w:firstLine="420" w:firstLineChars="200"/>
    </w:pPr>
    <w:rPr>
      <w:rFonts w:eastAsia="宋体"/>
      <w:sz w:val="21"/>
      <w:szCs w:val="20"/>
    </w:rPr>
  </w:style>
  <w:style w:type="character" w:customStyle="1" w:styleId="1327">
    <w:name w:val="正文缩进 Char1"/>
    <w:qFormat/>
    <w:uiPriority w:val="0"/>
    <w:rPr>
      <w:rFonts w:eastAsia="宋体"/>
      <w:kern w:val="2"/>
      <w:sz w:val="21"/>
      <w:lang w:val="en-US" w:eastAsia="zh-CN"/>
    </w:rPr>
  </w:style>
  <w:style w:type="paragraph" w:customStyle="1" w:styleId="1328">
    <w:name w:val="ICSS_Normal2"/>
    <w:basedOn w:val="1"/>
    <w:qFormat/>
    <w:uiPriority w:val="0"/>
    <w:pPr>
      <w:spacing w:line="360" w:lineRule="auto"/>
      <w:ind w:left="170" w:firstLine="200" w:firstLineChars="200"/>
    </w:pPr>
    <w:rPr>
      <w:rFonts w:eastAsia="宋体"/>
      <w:lang w:val="en-GB"/>
    </w:rPr>
  </w:style>
  <w:style w:type="paragraph" w:styleId="1329">
    <w:name w:val="List Paragraph"/>
    <w:basedOn w:val="1"/>
    <w:qFormat/>
    <w:uiPriority w:val="99"/>
    <w:pPr>
      <w:ind w:firstLine="420" w:firstLineChars="200"/>
    </w:pPr>
    <w:rPr>
      <w:rFonts w:asciiTheme="minorHAnsi" w:hAnsiTheme="minorHAnsi" w:eastAsiaTheme="minorEastAsia" w:cstheme="minorBidi"/>
      <w:sz w:val="21"/>
    </w:rPr>
  </w:style>
  <w:style w:type="character" w:customStyle="1" w:styleId="1330">
    <w:name w:val="自定义正文 Char"/>
    <w:link w:val="1331"/>
    <w:qFormat/>
    <w:locked/>
    <w:uiPriority w:val="0"/>
    <w:rPr>
      <w:rFonts w:ascii="仿宋_GB2312" w:eastAsia="仿宋_GB2312"/>
      <w:kern w:val="2"/>
      <w:sz w:val="24"/>
      <w:szCs w:val="24"/>
    </w:rPr>
  </w:style>
  <w:style w:type="paragraph" w:customStyle="1" w:styleId="1331">
    <w:name w:val="自定义正文"/>
    <w:basedOn w:val="1"/>
    <w:link w:val="1330"/>
    <w:qFormat/>
    <w:uiPriority w:val="0"/>
    <w:pPr>
      <w:spacing w:before="120" w:after="60" w:line="400" w:lineRule="exact"/>
      <w:ind w:firstLine="200" w:firstLineChars="200"/>
      <w:jc w:val="left"/>
    </w:pPr>
    <w:rPr>
      <w:rFonts w:ascii="仿宋_GB2312" w:eastAsia="仿宋_GB2312"/>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8" Type="http://schemas.openxmlformats.org/officeDocument/2006/relationships/fontTable" Target="fontTable.xml"/><Relationship Id="rId117" Type="http://schemas.openxmlformats.org/officeDocument/2006/relationships/customXml" Target="../customXml/item3.xml"/><Relationship Id="rId116" Type="http://schemas.openxmlformats.org/officeDocument/2006/relationships/customXml" Target="../customXml/item2.xml"/><Relationship Id="rId115" Type="http://schemas.openxmlformats.org/officeDocument/2006/relationships/numbering" Target="numbering.xml"/><Relationship Id="rId114" Type="http://schemas.openxmlformats.org/officeDocument/2006/relationships/customXml" Target="../customXml/item1.xml"/><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verPageProperties xmlns="http://schemas.microsoft.com/office/2006/coverPageProps">
  <PublishDate>2012-10-18T00:00:00</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081BF22D-7370-4D68-8694-98595D8D3026}">
  <ds:schemaRefs/>
</ds:datastoreItem>
</file>

<file path=docProps/app.xml><?xml version="1.0" encoding="utf-8"?>
<Properties xmlns="http://schemas.openxmlformats.org/officeDocument/2006/extended-properties" xmlns:vt="http://schemas.openxmlformats.org/officeDocument/2006/docPropsVTypes">
  <Template>Normal</Template>
  <Company>上海旌云信息技术有限公司</Company>
  <Pages>41</Pages>
  <Words>4461</Words>
  <Characters>4646</Characters>
  <Lines>47</Lines>
  <Paragraphs>13</Paragraphs>
  <TotalTime>11</TotalTime>
  <ScaleCrop>false</ScaleCrop>
  <LinksUpToDate>false</LinksUpToDate>
  <CharactersWithSpaces>4686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2023-03-09T07:11:00Z</dcterms:created>
  <dc:creator>上海旌云信息技术有限公司</dc:creator>
  <cp:lastModifiedBy>史炯助</cp:lastModifiedBy>
  <cp:lastPrinted>2007-09-19T05:18:00Z</cp:lastPrinted>
  <dcterms:modified xsi:type="dcterms:W3CDTF">2024-06-19T08:39:45Z</dcterms:modified>
  <dc:title>统一通信平台设计说明书</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-2141428827</vt:i4>
  </property>
  <property fmtid="{D5CDD505-2E9C-101B-9397-08002B2CF9AE}" pid="3" name="KSOProductBuildVer">
    <vt:lpwstr>2052-12.1.0.16929</vt:lpwstr>
  </property>
  <property fmtid="{D5CDD505-2E9C-101B-9397-08002B2CF9AE}" pid="4" name="ICV">
    <vt:lpwstr>53451D5681874948A9BA31CB7BFE0E30_13</vt:lpwstr>
  </property>
</Properties>
</file>